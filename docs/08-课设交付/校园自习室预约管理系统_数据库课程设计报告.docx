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A025E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855" w:right="0"/>
        <w:jc w:val="both"/>
        <w:rPr>
          <w:rFonts w:hint="default" w:ascii="Times New Roman" w:hAnsi="Times New Roman" w:cs="Times New Roman"/>
          <w:b/>
          <w:bCs/>
          <w:color w:val="auto"/>
          <w:kern w:val="2"/>
          <w:sz w:val="48"/>
          <w:szCs w:val="4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48"/>
          <w:szCs w:val="48"/>
          <w:lang w:val="en-US" w:eastAsia="zh-CN" w:bidi="ar"/>
          <w:woUserID w:val="2"/>
        </w:rPr>
        <w:t>华南农业大学课程设计报告</w:t>
      </w:r>
    </w:p>
    <w:p w14:paraId="5BC6BC83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855" w:right="0"/>
        <w:jc w:val="center"/>
        <w:rPr>
          <w:rFonts w:hint="default" w:ascii="Times New Roman" w:hAnsi="Times New Roman" w:cs="Times New Roman"/>
          <w:b/>
          <w:bCs/>
          <w:color w:val="auto"/>
          <w:kern w:val="2"/>
          <w:sz w:val="36"/>
          <w:szCs w:val="36"/>
          <w:woUserID w:val="2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36"/>
          <w:szCs w:val="36"/>
          <w:lang w:val="en-US" w:eastAsia="zh-CN" w:bidi="ar"/>
          <w:woUserID w:val="2"/>
        </w:rPr>
        <w:t xml:space="preserve"> </w:t>
      </w:r>
    </w:p>
    <w:p w14:paraId="20F6C148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实验项目名称：数据库分析与设计实习</w:t>
      </w:r>
    </w:p>
    <w:p w14:paraId="69E3AAF8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实验项目性质：课程设计</w:t>
      </w:r>
    </w:p>
    <w:p w14:paraId="6AAC73B1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计划学时：2周</w:t>
      </w:r>
    </w:p>
    <w:p w14:paraId="5CE36405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所属课程名称：数据库系统</w:t>
      </w:r>
    </w:p>
    <w:p w14:paraId="1CAAB010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开设时间：2025-2026学年第2学期 </w:t>
      </w:r>
    </w:p>
    <w:p w14:paraId="3C9C498A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授课学生：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24</w:t>
      </w:r>
      <w:r>
        <w:rPr>
          <w:rFonts w:hint="eastAsia" w:cs="宋体"/>
          <w:b/>
          <w:bCs/>
          <w:color w:val="auto"/>
          <w:kern w:val="2"/>
          <w:sz w:val="28"/>
          <w:szCs w:val="28"/>
          <w:lang w:val="en-US" w:eastAsia="zh" w:bidi="ar"/>
          <w:woUserID w:val="2"/>
        </w:rPr>
        <w:t>软件工程8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班</w:t>
      </w:r>
    </w:p>
    <w:p w14:paraId="73F23521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授课人数：1</w:t>
      </w:r>
    </w:p>
    <w:p w14:paraId="66DF1189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leftChars="0" w:right="0" w:firstLine="1968" w:firstLineChars="70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实验课指导教师：郭玉彬 </w:t>
      </w:r>
    </w:p>
    <w:p w14:paraId="5E508DC5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2674" w:leftChars="1114" w:right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50E81CA3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2674" w:leftChars="1114" w:right="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7B6BE081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2674" w:leftChars="1114" w:right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64E8B5A1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2674" w:leftChars="1114" w:right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478A6968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2674" w:leftChars="1114" w:right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55E8B78C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eastAsia" w:ascii="Times New Roman" w:hAnsi="Times New Roman" w:eastAsia="宋体" w:cs="宋体"/>
          <w:color w:val="auto"/>
          <w:kern w:val="2"/>
          <w:sz w:val="21"/>
          <w:szCs w:val="21"/>
          <w:woUserID w:val="2"/>
        </w:rPr>
      </w:pPr>
      <w:r>
        <w:rPr>
          <w:rFonts w:hint="eastAsia" w:ascii="Times New Roman" w:hAnsi="Times New Roman" w:eastAsia="宋体" w:cs="宋体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49516F44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3A67A9AC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5CDF0BF4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67461FEB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64FF23AC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726A92D6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40A3011E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5C53888B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both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 xml:space="preserve"> </w:t>
      </w:r>
    </w:p>
    <w:p w14:paraId="4CAF5C24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default" w:ascii="Times New Roman" w:hAnsi="Times New Roman" w:cs="Times New Roman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</w:p>
    <w:p w14:paraId="6A207E7D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510C5978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0B659F1B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2B7F9D8C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567E8D16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7D2D172A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76669871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</w:pPr>
    </w:p>
    <w:p w14:paraId="116CE140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562" w:firstLineChars="200"/>
        <w:jc w:val="center"/>
        <w:rPr>
          <w:rFonts w:hint="default" w:ascii="Times New Roman" w:hAnsi="Times New Roman" w:cs="Times New Roman"/>
          <w:b/>
          <w:bCs/>
          <w:color w:val="auto"/>
          <w:kern w:val="2"/>
          <w:sz w:val="28"/>
          <w:szCs w:val="28"/>
          <w:woUserID w:val="2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华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南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农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业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大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学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信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息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学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  <w:woUserID w:val="2"/>
        </w:rPr>
        <w:t>院</w:t>
      </w:r>
    </w:p>
    <w:p w14:paraId="3EA6EC4D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420" w:firstLineChars="200"/>
        <w:jc w:val="center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eastAsia" w:ascii="宋体" w:hAnsi="宋体" w:eastAsia="宋体" w:cs="宋体"/>
          <w:color w:val="auto"/>
          <w:kern w:val="2"/>
          <w:sz w:val="21"/>
          <w:szCs w:val="21"/>
          <w:lang w:val="en-US" w:eastAsia="zh-CN" w:bidi="ar"/>
          <w:woUserID w:val="2"/>
        </w:rPr>
        <w:t>数据库分析与设计实习成绩单</w:t>
      </w:r>
    </w:p>
    <w:p w14:paraId="2CF89B2D"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1843" w:right="-199" w:firstLine="420" w:firstLineChars="200"/>
        <w:jc w:val="right"/>
        <w:rPr>
          <w:rFonts w:hint="default" w:ascii="Times New Roman" w:hAnsi="Times New Roman" w:cs="Times New Roman"/>
          <w:color w:val="auto"/>
          <w:kern w:val="2"/>
          <w:sz w:val="21"/>
          <w:szCs w:val="21"/>
          <w:woUserID w:val="2"/>
        </w:rPr>
      </w:pPr>
      <w:r>
        <w:rPr>
          <w:rFonts w:hint="eastAsia" w:ascii="宋体" w:hAnsi="宋体" w:eastAsia="宋体" w:cs="宋体"/>
          <w:color w:val="auto"/>
          <w:kern w:val="2"/>
          <w:sz w:val="21"/>
          <w:szCs w:val="21"/>
          <w:lang w:val="en-US" w:eastAsia="zh-CN" w:bidi="ar"/>
          <w:woUserID w:val="2"/>
        </w:rPr>
        <w:t>开设时间：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>2025-2026</w:t>
      </w:r>
      <w:r>
        <w:rPr>
          <w:rFonts w:hint="eastAsia" w:ascii="宋体" w:hAnsi="宋体" w:eastAsia="宋体" w:cs="宋体"/>
          <w:color w:val="auto"/>
          <w:kern w:val="2"/>
          <w:sz w:val="21"/>
          <w:szCs w:val="21"/>
          <w:lang w:val="en-US" w:eastAsia="zh-CN" w:bidi="ar"/>
          <w:woUserID w:val="2"/>
        </w:rPr>
        <w:t>学年第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"/>
          <w:woUserID w:val="2"/>
        </w:rPr>
        <w:t>2</w:t>
      </w:r>
      <w:r>
        <w:rPr>
          <w:rFonts w:hint="eastAsia" w:ascii="宋体" w:hAnsi="宋体" w:eastAsia="宋体" w:cs="宋体"/>
          <w:color w:val="auto"/>
          <w:kern w:val="2"/>
          <w:sz w:val="21"/>
          <w:szCs w:val="21"/>
          <w:lang w:val="en-US" w:eastAsia="zh-CN" w:bidi="ar"/>
          <w:woUserID w:val="2"/>
        </w:rPr>
        <w:t>学期</w:t>
      </w:r>
    </w:p>
    <w:tbl>
      <w:tblPr>
        <w:tblStyle w:val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1653"/>
        <w:gridCol w:w="642"/>
        <w:gridCol w:w="874"/>
        <w:gridCol w:w="638"/>
        <w:gridCol w:w="88"/>
        <w:gridCol w:w="779"/>
        <w:gridCol w:w="1369"/>
        <w:gridCol w:w="742"/>
        <w:gridCol w:w="852"/>
        <w:gridCol w:w="574"/>
      </w:tblGrid>
      <w:tr w14:paraId="252B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C23A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小组成员、组内分工及各成员成绩</w:t>
            </w:r>
          </w:p>
        </w:tc>
      </w:tr>
      <w:tr w14:paraId="058E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9461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学号</w:t>
            </w:r>
          </w:p>
        </w:tc>
        <w:tc>
          <w:tcPr>
            <w:tcW w:w="9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8472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  <w:t>202425220804</w:t>
            </w:r>
          </w:p>
        </w:tc>
        <w:tc>
          <w:tcPr>
            <w:tcW w:w="3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1829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姓名</w:t>
            </w:r>
          </w:p>
        </w:tc>
        <w:tc>
          <w:tcPr>
            <w:tcW w:w="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74F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  <w:t>崔兆飞</w:t>
            </w:r>
          </w:p>
        </w:tc>
        <w:tc>
          <w:tcPr>
            <w:tcW w:w="40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6031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分工</w:t>
            </w:r>
          </w:p>
        </w:tc>
        <w:tc>
          <w:tcPr>
            <w:tcW w:w="4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9231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1"/>
              </w:rPr>
              <w:t>组长</w:t>
            </w:r>
          </w:p>
        </w:tc>
        <w:tc>
          <w:tcPr>
            <w:tcW w:w="7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ADF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工作量比例</w:t>
            </w: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64F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55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成绩</w:t>
            </w:r>
          </w:p>
        </w:tc>
        <w:tc>
          <w:tcPr>
            <w:tcW w:w="3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6925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  <w:tr w14:paraId="3F05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FC3C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学号</w:t>
            </w:r>
          </w:p>
        </w:tc>
        <w:tc>
          <w:tcPr>
            <w:tcW w:w="9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3C32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2"/>
              </w:rPr>
              <w:t>202425220811</w:t>
            </w:r>
          </w:p>
        </w:tc>
        <w:tc>
          <w:tcPr>
            <w:tcW w:w="3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20DE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姓名</w:t>
            </w:r>
          </w:p>
        </w:tc>
        <w:tc>
          <w:tcPr>
            <w:tcW w:w="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A522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2"/>
              </w:rPr>
              <w:t>黄梓宏</w:t>
            </w:r>
          </w:p>
        </w:tc>
        <w:tc>
          <w:tcPr>
            <w:tcW w:w="40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0A56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分工</w:t>
            </w:r>
          </w:p>
        </w:tc>
        <w:tc>
          <w:tcPr>
            <w:tcW w:w="4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F24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0A14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工作量比例</w:t>
            </w: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95DA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32B0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成绩</w:t>
            </w:r>
          </w:p>
        </w:tc>
        <w:tc>
          <w:tcPr>
            <w:tcW w:w="3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4CEE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  <w:tr w14:paraId="2DC6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03E9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学号</w:t>
            </w:r>
          </w:p>
        </w:tc>
        <w:tc>
          <w:tcPr>
            <w:tcW w:w="9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78A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  <w:t>202425220805</w:t>
            </w:r>
          </w:p>
        </w:tc>
        <w:tc>
          <w:tcPr>
            <w:tcW w:w="3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365E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姓名</w:t>
            </w:r>
          </w:p>
        </w:tc>
        <w:tc>
          <w:tcPr>
            <w:tcW w:w="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31CA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  <w:t>戴浩宇</w:t>
            </w:r>
          </w:p>
        </w:tc>
        <w:tc>
          <w:tcPr>
            <w:tcW w:w="40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10E6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分工</w:t>
            </w:r>
          </w:p>
        </w:tc>
        <w:tc>
          <w:tcPr>
            <w:tcW w:w="4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EE2F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Times New Roman" w:hAnsi="Times New Roman" w:cs="宋体"/>
                <w:color w:val="auto"/>
                <w:kern w:val="2"/>
                <w:sz w:val="21"/>
                <w:szCs w:val="21"/>
                <w:lang w:eastAsia="zh"/>
                <w:woUserID w:val="4"/>
              </w:rPr>
              <w:t>组员</w:t>
            </w:r>
          </w:p>
        </w:tc>
        <w:tc>
          <w:tcPr>
            <w:tcW w:w="7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D7E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工作量比例</w:t>
            </w: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2A82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98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成绩</w:t>
            </w:r>
          </w:p>
        </w:tc>
        <w:tc>
          <w:tcPr>
            <w:tcW w:w="3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5C49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  <w:tr w14:paraId="15EB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2FA2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1"/>
              </w:rPr>
              <w:t>学号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" w:bidi="ar"/>
                <w:woUserID w:val="2"/>
              </w:rPr>
              <w:t xml:space="preserve">  </w:t>
            </w:r>
          </w:p>
        </w:tc>
        <w:tc>
          <w:tcPr>
            <w:tcW w:w="9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7AC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3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28C5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</w:p>
        </w:tc>
        <w:tc>
          <w:tcPr>
            <w:tcW w:w="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D75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0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E92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</w:p>
        </w:tc>
        <w:tc>
          <w:tcPr>
            <w:tcW w:w="4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5A25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left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F120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</w:p>
        </w:tc>
        <w:tc>
          <w:tcPr>
            <w:tcW w:w="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1990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宋体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95DF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</w:p>
        </w:tc>
        <w:tc>
          <w:tcPr>
            <w:tcW w:w="3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61C7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  <w:tr w14:paraId="2103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20" w:hRule="atLeast"/>
        </w:trPr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26F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113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实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验</w:t>
            </w:r>
          </w:p>
          <w:p w14:paraId="3DB21E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113" w:firstLine="0" w:firstLineChars="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目</w:t>
            </w:r>
          </w:p>
        </w:tc>
        <w:tc>
          <w:tcPr>
            <w:tcW w:w="4635" w:type="pct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ED3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Times New Roman" w:hAnsi="Times New Roman" w:eastAsia="宋体" w:cs="宋体"/>
                <w:color w:val="auto"/>
                <w:kern w:val="2"/>
                <w:sz w:val="24"/>
                <w:szCs w:val="24"/>
                <w:woUserID w:val="2"/>
              </w:rPr>
            </w:pPr>
          </w:p>
        </w:tc>
      </w:tr>
      <w:tr w14:paraId="0401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62" w:hRule="atLeast"/>
        </w:trPr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7B8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340" w:leftChars="54" w:right="226" w:hanging="210" w:hangingChars="10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教</w:t>
            </w:r>
          </w:p>
          <w:p w14:paraId="765884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340" w:leftChars="54" w:right="226" w:hanging="210" w:hangingChars="10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师</w:t>
            </w:r>
          </w:p>
          <w:p w14:paraId="4DE09D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340" w:leftChars="54" w:right="226" w:hanging="210" w:hangingChars="10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评</w:t>
            </w:r>
          </w:p>
          <w:p w14:paraId="00D067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340" w:leftChars="54" w:right="226" w:hanging="210" w:hangingChars="100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语</w:t>
            </w:r>
          </w:p>
        </w:tc>
        <w:tc>
          <w:tcPr>
            <w:tcW w:w="4635" w:type="pct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5BB5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评价指标：</w:t>
            </w:r>
          </w:p>
          <w:p w14:paraId="5CFB23F6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小组成员1分工完成情况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3AA88B2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小组成员2分工完成情况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274F96FA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小组成员3分工完成情况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36EEA17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数据库设计水平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            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" w:bidi="ar"/>
                <w:woUserID w:val="2"/>
              </w:rPr>
              <w:t xml:space="preserve">               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3437D18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功能设计              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3F55DD3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后台程序设计          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1F55D084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界面设计                     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12D10DDA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课程设计报告结构清晰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     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" w:bidi="ar"/>
                <w:woUserID w:val="2"/>
              </w:rPr>
              <w:t xml:space="preserve">         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6850EB9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 w:line="30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报告中总结和分析详尽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    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" w:bidi="ar"/>
                <w:woUserID w:val="2"/>
              </w:rPr>
              <w:t xml:space="preserve">         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优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良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中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    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□</w:t>
            </w:r>
          </w:p>
          <w:p w14:paraId="357CA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  <w:p w14:paraId="106DED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  <w:p w14:paraId="567AC0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  <w:p w14:paraId="7190F0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  <w:tr w14:paraId="63E9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428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小组成绩</w:t>
            </w:r>
          </w:p>
        </w:tc>
        <w:tc>
          <w:tcPr>
            <w:tcW w:w="2149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B25B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  <w:tc>
          <w:tcPr>
            <w:tcW w:w="48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3DD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1"/>
                <w:szCs w:val="21"/>
                <w:lang w:val="en-US" w:eastAsia="zh-CN" w:bidi="ar"/>
                <w:woUserID w:val="2"/>
              </w:rPr>
              <w:t>教师签名</w:t>
            </w:r>
          </w:p>
        </w:tc>
        <w:tc>
          <w:tcPr>
            <w:tcW w:w="1996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9E20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woUserID w:val="2"/>
              </w:rPr>
            </w:pPr>
          </w:p>
        </w:tc>
      </w:tr>
    </w:tbl>
    <w:p w14:paraId="7ECD480F">
      <w:pPr>
        <w:spacing w:before="1440"/>
        <w:ind w:firstLine="0"/>
        <w:jc w:val="center"/>
        <w:rPr>
          <w:rFonts w:ascii="黑体" w:hAnsi="黑体" w:eastAsia="黑体"/>
          <w:b/>
          <w:color w:val="auto"/>
          <w:sz w:val="44"/>
        </w:rPr>
      </w:pPr>
    </w:p>
    <w:p w14:paraId="6575737C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1  引言</w:t>
      </w:r>
    </w:p>
    <w:p w14:paraId="51A001B1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1.1  编写目的</w:t>
      </w:r>
    </w:p>
    <w:p w14:paraId="58CDFBB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本文档旨在详细描述"校园自习室预约管理系统"的数据库设计全过程，包括需求分析、概念结构设计、逻辑结构设计、物理结构设计以及系统实现等内容。本文档面向数据库课程设计的评审教师、项目开发团队成员以及后续的系统维护人员，帮助他们全面了解系统的数据库设计思路与实现细节。</w:t>
      </w:r>
    </w:p>
    <w:p w14:paraId="1992C6FA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1.2  背景</w:t>
      </w:r>
    </w:p>
    <w:p w14:paraId="50FA58D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随着华南农业大学招生规模的逐年扩大，图书馆及各教学楼的公共自习室座位资源日趋紧张。当前，校园自习室管理存在以下突出问题：</w:t>
      </w:r>
    </w:p>
    <w:p w14:paraId="3EE3D25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（①）占座现象严重：学生使用个人物品长期占用座位，导致资源利用率低下；</w:t>
      </w:r>
    </w:p>
    <w:p w14:paraId="12D39F2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（②）找座困难：学生缺乏有效的途径实时了解各自习室的空座情况，往往需要在多个自习室之间奔波寻找；</w:t>
      </w:r>
    </w:p>
    <w:p w14:paraId="14C139D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（③）排队纠纷频发：在考试周等自习高峰期，因争抢座位引发的纠纷时有发生；</w:t>
      </w:r>
    </w:p>
    <w:p w14:paraId="7C85954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（④）管理手段落后：目前自习室管理主要依赖人工巡查，效率低下且难以全面覆盖；</w:t>
      </w:r>
    </w:p>
    <w:p w14:paraId="72EC46B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（⑤）缺乏数据支撑：无法统计自习室的真实使用情况，难以进行科学管理和资源优化配置。</w:t>
      </w:r>
    </w:p>
    <w:p w14:paraId="2248668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为解决上述问题，本项目设计并实现了一套"校园自习室预约管理系统"。该系统基于B/S架构，面向华南农业大学全体在校学生及管理人员，提供自习室座位在线查询、预约、签到签退、信用管理、统计分析等功能，旨在提升自习室资源的利用效率，改善学生的学习体验。</w:t>
      </w:r>
    </w:p>
    <w:p w14:paraId="0A5AA79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1.3  定义</w:t>
      </w:r>
    </w:p>
    <w:p w14:paraId="1EBE4A9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系统：指本"校园自习室预约管理系统"软件产品。</w:t>
      </w:r>
    </w:p>
    <w:p w14:paraId="5CD0F35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学生用户：华南农业大学在校学生，需完成学号注册与资料审核后方可使用系统。</w:t>
      </w:r>
    </w:p>
    <w:p w14:paraId="03BD357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管理员：分为超级管理员和普通管理员，负责自习室管理、座位管理、公告发布、用户审核等工作。</w:t>
      </w:r>
    </w:p>
    <w:p w14:paraId="3C433EE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预约：学生用户选择自习室和座位，并指定时间段的预订行为。</w:t>
      </w:r>
    </w:p>
    <w:p w14:paraId="13E772A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签到：学生在预约时间段开始后到达自习室，在管理员处完成身份确认的操作。</w:t>
      </w:r>
    </w:p>
    <w:p w14:paraId="40D9BD6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签退：学生离开自习室时在管理员处完成的离开确认操作。</w:t>
      </w:r>
    </w:p>
    <w:p w14:paraId="3497872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信用积分：系统用于衡量用户行为的量化指标，初始300分。签到奖励5分/次，违约扣50分/次，上限500分。</w:t>
      </w:r>
    </w:p>
    <w:p w14:paraId="1B66C61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黑名单：信用积分低于0的用户将被加入黑名单，7天后自动恢复并重置10分，期间无法预约。</w:t>
      </w:r>
    </w:p>
    <w:p w14:paraId="47D3A4A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时间槽（Slot）：将座位以30分钟为单位划分为连续的预订时间单元。</w:t>
      </w:r>
    </w:p>
    <w:p w14:paraId="1DFDCE77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1.4  参考资料</w:t>
      </w:r>
    </w:p>
    <w:p w14:paraId="566D6CD6">
      <w:pPr>
        <w:ind w:firstLine="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[1] 王珊, 萨师煊. 数据库系统概论（第5版）. 高等教育出版社, 2014.</w:t>
      </w:r>
    </w:p>
    <w:p w14:paraId="74F0E35A">
      <w:pPr>
        <w:ind w:firstLine="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[2] Abraham Silberschatz, et al. Database System Concepts (7th Edition). McGraw-Hill, 2019.</w:t>
      </w:r>
    </w:p>
    <w:p w14:paraId="42449D80">
      <w:pPr>
        <w:ind w:firstLine="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[3] MySQL 8.0 Reference Manual. Oracle Corporation.</w:t>
      </w:r>
    </w:p>
    <w:p w14:paraId="60C56A60">
      <w:pPr>
        <w:ind w:firstLine="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[4] Spring Boot Reference Documentation. VMware, Inc.</w:t>
      </w:r>
    </w:p>
    <w:p w14:paraId="16792829">
      <w:pPr>
        <w:ind w:firstLine="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[5] Vue.js Guide. Evan You.</w:t>
      </w:r>
    </w:p>
    <w:p w14:paraId="6A072963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2  功能需求</w:t>
      </w:r>
    </w:p>
    <w:p w14:paraId="735C97E3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2.1  系统范围</w:t>
      </w:r>
    </w:p>
    <w:p w14:paraId="6E501A7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本系统面向华南农业大学全体在校学生及自习室管理人员。学生端支持用户注册、登录、座位预约、签到签退、预约管理、学习时长统计以及问题反馈等功能。管理端支持自习室管理、座位管理、用户管理、公告管理、统计分析以及签到处理等功能。系统以Browser/Server（B/S）架构运行，学生通过浏览器或移动端访问，管理员通过浏览器访问管理界面。</w:t>
      </w:r>
    </w:p>
    <w:p w14:paraId="1C1D2B43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2.2  功能结构</w:t>
      </w:r>
    </w:p>
    <w:p w14:paraId="6284A7DF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系统功能结构分为学生端和管理端两大模块：</w:t>
      </w:r>
    </w:p>
    <w:p w14:paraId="38174BA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学生端功能模块：</w:t>
      </w:r>
    </w:p>
    <w:p w14:paraId="1782540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（1）用户注册与登录：学生通过学号注册账号，上传相关证明材料，经管理员审核通过后方可使用系统。</w:t>
      </w:r>
    </w:p>
    <w:p w14:paraId="0C4134B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（2）个人信息管理：查看和修改个人资料、查看信用积分及积分变动记录。</w:t>
      </w:r>
    </w:p>
    <w:p w14:paraId="291C83B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（3）自习室浏览：按条件（位置、类型、设施等）浏览各自习室信息及实时座位状态。</w:t>
      </w:r>
    </w:p>
    <w:p w14:paraId="32D56B0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（4）座位预约：选择自习室、日期、时间段及具体座位，完成预约操作。</w:t>
      </w:r>
    </w:p>
    <w:p w14:paraId="674D28D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（5）签到签退：到达自习室后在管理员处完成签到，离开时完成签退。</w:t>
      </w:r>
    </w:p>
    <w:p w14:paraId="1DDB4AB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（6）预约管理：查看个人预约记录，支持取消未开始的预约。</w:t>
      </w:r>
    </w:p>
    <w:p w14:paraId="1BCD2BA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（7）学习时长统计：查看个人历史学习时长统计数据。</w:t>
      </w:r>
    </w:p>
    <w:p w14:paraId="05CAF5E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（8）公告查看：查看系统发布的各类公告通知。</w:t>
      </w:r>
    </w:p>
    <w:p w14:paraId="2BAD81E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（9）消息通知：接收预约提醒、签到提醒、违约通知等系统消息。</w:t>
      </w:r>
    </w:p>
    <w:p w14:paraId="5356813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（10）问题反馈：提交自习室设备故障、环境卫生等问题反馈。</w:t>
      </w:r>
    </w:p>
    <w:p w14:paraId="3410A7CB">
      <w:pPr>
        <w:rPr>
          <w:color w:val="auto"/>
        </w:rPr>
      </w:pPr>
    </w:p>
    <w:p w14:paraId="74FA9FE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管理端功能模块：</w:t>
      </w:r>
    </w:p>
    <w:p w14:paraId="4128ABA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（1）管理员登录：管理员通过账号密码登录后台管理系统。</w:t>
      </w:r>
    </w:p>
    <w:p w14:paraId="2431F0E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（2）用户管理：审核学生注册申请、管理用户账号状态（启用/禁用）。</w:t>
      </w:r>
    </w:p>
    <w:p w14:paraId="51636BC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（3）自习室管理：添加、修改、删除自习室信息，设置开放时间、管理设施配置。</w:t>
      </w:r>
    </w:p>
    <w:p w14:paraId="398AF06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（4）座位管理：配置自习室座位布局（行/列），设置座位属性（类型/电源/靠窗/静音区/热门）。</w:t>
      </w:r>
    </w:p>
    <w:p w14:paraId="66AE1C0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（5）预约管理：查看所有预约记录，支持管理员取消预约或强制签退。</w:t>
      </w:r>
    </w:p>
    <w:p w14:paraId="6F1A63C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（6）签到处理：为学生办理签到和签退操作。</w:t>
      </w:r>
    </w:p>
    <w:p w14:paraId="4265835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（7）公告管理：发布、编辑、置顶、删除系统公告，支持按范围（全校/指定自习室）发布。</w:t>
      </w:r>
    </w:p>
    <w:p w14:paraId="5959E96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（8）统计分析：生成座位使用率、预约统计、用户活跃度、信用积分、自习时长等五类统计报表。</w:t>
      </w:r>
    </w:p>
    <w:p w14:paraId="3A5028CB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2.3  总体流程</w:t>
      </w:r>
    </w:p>
    <w:p w14:paraId="63960A5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系统的总体业务流程如下：</w:t>
      </w:r>
    </w:p>
    <w:p w14:paraId="72265DB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（1）学生用户通过学号注册账号并提交身份证明材料，等待管理员审核。</w:t>
      </w:r>
    </w:p>
    <w:p w14:paraId="0FDCBFF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（2）审核通过后，学生登录系统，浏览各自习室信息及实时座位使用情况。</w:t>
      </w:r>
    </w:p>
    <w:p w14:paraId="137EEF7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（3）学生选择合适的自习室、日期、时间段和具体座位，提交预约申请（系统自动检查时间冲突和信用积分）。</w:t>
      </w:r>
    </w:p>
    <w:p w14:paraId="7B7EA2F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（4）预约成功后，学生在预约时段开始后前往自习室，在管理员处完成签到确认。</w:t>
      </w:r>
    </w:p>
    <w:p w14:paraId="43DF5E0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（5）学习结束后，学生在管理员处完成签退操作。</w:t>
      </w:r>
    </w:p>
    <w:p w14:paraId="497AED2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（6）系统自动记录签到/签退行为，更新信用积分。超时未签到视为违约，扣减信用积分。</w:t>
      </w:r>
    </w:p>
    <w:p w14:paraId="3A9C021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（7）管理员通过后台系统持续管理自习室、座位、用户、公告等信息，并查看统计报表。</w:t>
      </w:r>
    </w:p>
    <w:p w14:paraId="40AE7CA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2.4  需求分析</w:t>
      </w:r>
    </w:p>
    <w:p w14:paraId="6DB788B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本节列出系统主要用例的详细描述。</w:t>
      </w:r>
    </w:p>
    <w:p w14:paraId="69E4DE7A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UC-Register：用户注册</w:t>
      </w:r>
    </w:p>
    <w:p w14:paraId="796CC086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</w:t>
      </w:r>
    </w:p>
    <w:p w14:paraId="4B6E1440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前置条件：用户未注册系统账号</w:t>
      </w:r>
    </w:p>
    <w:p w14:paraId="1F030A18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用户进入注册页面，填写学号、密码、姓名、性别、学院、专业、年级、手机号、邮箱等基本信息。② 上传学生证等身份证明材料。③ 系统校验学号唯一性和信息完整性。④ 提交注册申请，状态设为"待审核"。⑤ 等待管理员审核。</w:t>
      </w:r>
    </w:p>
    <w:p w14:paraId="3733BDB8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后置条件：注册申请提交成功，等待管理员审核。</w:t>
      </w:r>
    </w:p>
    <w:p w14:paraId="7C2B958E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异常流程：学号已被注册，提示用户更换学号；信息填写不完整，提示用户补充。</w:t>
      </w:r>
    </w:p>
    <w:p w14:paraId="730AEF7B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UC-Login：用户登录</w:t>
      </w:r>
    </w:p>
    <w:p w14:paraId="35D622C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</w:t>
      </w:r>
    </w:p>
    <w:p w14:paraId="5DBBB2BB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前置条件：用户已注册且账号状态为"正常"</w:t>
      </w:r>
    </w:p>
    <w:p w14:paraId="71E9470F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用户进入登录页面，输入学号和密码。② 系统验证用户名和密码。③ JWT Token签发，登录成功，跳转至系统主页面。</w:t>
      </w:r>
    </w:p>
    <w:p w14:paraId="209C1C93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后置条件：用户登录成功，进入系统主界面。</w:t>
      </w:r>
    </w:p>
    <w:p w14:paraId="4C7B5264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异常流程：用户名或密码错误，提示重新输入；账号被禁用，提示联系管理员。</w:t>
      </w:r>
    </w:p>
    <w:p w14:paraId="43725E38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UC-Seatbooking：座位预约</w:t>
      </w:r>
    </w:p>
    <w:p w14:paraId="53DA79F6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</w:t>
      </w:r>
    </w:p>
    <w:p w14:paraId="2EB7FAFF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前置条件：用户已登录，信用积分≥0，未被列入黑名单</w:t>
      </w:r>
    </w:p>
    <w:p w14:paraId="78B8CA7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用户浏览自习室列表，选择目标自习室。② 选择预约日期和时间段。③ 查看自习室座位布局图，选择空闲座位。④ 确认预约信息并提交。⑤ 系统校验时间冲突和信用积分，创建预约记录。</w:t>
      </w:r>
    </w:p>
    <w:p w14:paraId="5024B0C7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后置条件：预约记录创建成功，座位状态更新为"已预约"。</w:t>
      </w:r>
    </w:p>
    <w:p w14:paraId="675806F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异常流程：信用积分不足，提示无法预约；座位已被他人预约，提示重新选择；同时间段已有预约，提示冲突。</w:t>
      </w:r>
    </w:p>
    <w:p w14:paraId="5C72E1CC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UC-Signinout：签到签退</w:t>
      </w:r>
    </w:p>
    <w:p w14:paraId="05BBFB8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参与者：学生用户、管理员</w:t>
      </w:r>
    </w:p>
    <w:p w14:paraId="1633E8F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前置条件：用户已有有效预约记录</w:t>
      </w:r>
    </w:p>
    <w:p w14:paraId="09ED2DB8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用户到达自习室，向管理员出示预约信息。② 管理员确认用户身份，在系统中执行签到操作。③ 系统记录签到时间，更新预约状态为"使用中"，奖励信用积分5分。④ 用户离开时在管理员处办理签退，系统更新预约状态为"已完成"，记录签退时间。</w:t>
      </w:r>
    </w:p>
    <w:p w14:paraId="3CA51228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后置条件：签到/签退记录生成，信用积分更新。</w:t>
      </w:r>
    </w:p>
    <w:p w14:paraId="626AD994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信用积分规则：初始300分。签到一次奖励5分，上限500分。预约后未在规定时间内签到视为违约，扣50分。信用积分低于0分进入黑名单，7天后自动恢复重置为10分。</w:t>
      </w:r>
    </w:p>
    <w:p w14:paraId="0CE5BFC1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UC-Appointmentmanagement：预约管理</w:t>
      </w:r>
    </w:p>
    <w:p w14:paraId="29AB461A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</w:t>
      </w:r>
    </w:p>
    <w:p w14:paraId="41BDA14D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前置条件：用户已登录</w:t>
      </w:r>
    </w:p>
    <w:p w14:paraId="6837A295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用户进入"我的预约"页面。② 查看所有预约记录，可按状态（待签到/使用中/已完成/已取消/违约）筛选。③ 对"待签到"状态的预约，可选择取消。④ 取消成功，座位恢复为"空闲"状态。</w:t>
      </w:r>
    </w:p>
    <w:p w14:paraId="6BA2B3F4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后置条件：预约状态更新。</w:t>
      </w:r>
    </w:p>
    <w:p w14:paraId="52008794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UC-Statisticalanalysis：统计分析</w:t>
      </w:r>
    </w:p>
    <w:p w14:paraId="5417C8E5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参与者：管理员</w:t>
      </w:r>
    </w:p>
    <w:p w14:paraId="0C977CFC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前置条件：管理员已登录</w:t>
      </w:r>
    </w:p>
    <w:p w14:paraId="44980D25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管理员进入统计分析页面。② 选择报表类型（座位使用率/预约统计/用户活跃度/信用积分/自习时长）。③ 设置统计时间范围。④ 系统生成统计图表和数据。⑤ 支持导出报表。</w:t>
      </w:r>
    </w:p>
    <w:p w14:paraId="70814003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后置条件：统计报表生成并展示。</w:t>
      </w:r>
    </w:p>
    <w:p w14:paraId="24F6704C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报表类型说明：① 座位使用率报表：各自习室每日座位使用率。② 预约统计报表：按时间段统计预约量。③ 用户活跃度报表：用户预约次数和签到率。④ 信用积分报表：用户信用积分分布。⑤ 自习时长报表：用户历史累计自习时间。</w:t>
      </w:r>
    </w:p>
    <w:p w14:paraId="68A6974B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UC-Problemfeedback：问题反馈</w:t>
      </w:r>
    </w:p>
    <w:p w14:paraId="2DD53417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参与者：学生用户</w:t>
      </w:r>
    </w:p>
    <w:p w14:paraId="56666E41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前置条件：用户已登录</w:t>
      </w:r>
    </w:p>
    <w:p w14:paraId="2422AE3C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基本流程：① 用户进入问题反馈页面。② 选择反馈类型（设备故障/环境卫生/其他）和严重程度。③ 填写反馈内容（可关联具体自习室和座位）。④ 提交反馈工单。⑤ 管理员处理后，用户可查看处理结果。</w:t>
      </w:r>
    </w:p>
    <w:p w14:paraId="73049976">
      <w:pPr>
        <w:ind w:firstLine="480"/>
        <w:rPr>
          <w:color w:val="auto"/>
        </w:rPr>
      </w:pPr>
      <w:r>
        <w:rPr>
          <w:rFonts w:ascii="宋体" w:hAnsi="宋体" w:eastAsia="宋体"/>
          <w:b/>
          <w:color w:val="auto"/>
          <w:sz w:val="24"/>
        </w:rPr>
        <w:t>后置条件：反馈工单创建成功。</w:t>
      </w:r>
    </w:p>
    <w:p w14:paraId="64DC346E">
      <w:pPr>
        <w:rPr>
          <w:color w:val="auto"/>
        </w:rPr>
      </w:pPr>
      <w:r>
        <w:rPr>
          <w:color w:val="auto"/>
        </w:rPr>
        <w:br w:type="page"/>
      </w:r>
    </w:p>
    <w:p w14:paraId="28D9CE64">
      <w:pPr>
        <w:pStyle w:val="3"/>
        <w:rPr>
          <w:color w:val="auto"/>
        </w:rPr>
      </w:pPr>
      <w:r>
        <w:rPr>
          <w:rFonts w:hint="eastAsia" w:ascii="黑体" w:hAnsi="黑体" w:eastAsia="黑体"/>
          <w:color w:val="auto"/>
          <w:lang w:val="en-US" w:eastAsia="zh-CN"/>
        </w:rPr>
        <w:t>2.4.</w:t>
      </w:r>
      <w:bookmarkStart w:id="0" w:name="_GoBack"/>
      <w:bookmarkEnd w:id="0"/>
      <w:r>
        <w:rPr>
          <w:rFonts w:ascii="黑体" w:hAnsi="黑体" w:eastAsia="黑体"/>
          <w:color w:val="auto"/>
        </w:rPr>
        <w:t>3  数据词典</w:t>
      </w:r>
    </w:p>
    <w:p w14:paraId="22E1595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以下数据词典基于需求分析阶段梳理的系统数据结构，定义了各数据项的组成。</w:t>
      </w:r>
    </w:p>
    <w:p w14:paraId="066AC01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D1：个人中心数据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825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75D4C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数据项名称</w:t>
            </w:r>
          </w:p>
        </w:tc>
        <w:tc>
          <w:tcPr>
            <w:tcW w:w="1440" w:type="dxa"/>
          </w:tcPr>
          <w:p w14:paraId="4518DCC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数据项含义说明</w:t>
            </w:r>
          </w:p>
        </w:tc>
        <w:tc>
          <w:tcPr>
            <w:tcW w:w="1440" w:type="dxa"/>
          </w:tcPr>
          <w:p w14:paraId="566A324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数据类型</w:t>
            </w:r>
          </w:p>
        </w:tc>
        <w:tc>
          <w:tcPr>
            <w:tcW w:w="1440" w:type="dxa"/>
          </w:tcPr>
          <w:p w14:paraId="1717329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长度</w:t>
            </w:r>
          </w:p>
        </w:tc>
        <w:tc>
          <w:tcPr>
            <w:tcW w:w="1440" w:type="dxa"/>
          </w:tcPr>
          <w:p w14:paraId="1F817D6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取值范围</w:t>
            </w:r>
          </w:p>
        </w:tc>
        <w:tc>
          <w:tcPr>
            <w:tcW w:w="1440" w:type="dxa"/>
          </w:tcPr>
          <w:p w14:paraId="02AAB86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0BAE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6830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学号</w:t>
            </w:r>
          </w:p>
        </w:tc>
        <w:tc>
          <w:tcPr>
            <w:tcW w:w="1440" w:type="dxa"/>
          </w:tcPr>
          <w:p w14:paraId="18C86C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学生的学号</w:t>
            </w:r>
          </w:p>
        </w:tc>
        <w:tc>
          <w:tcPr>
            <w:tcW w:w="1440" w:type="dxa"/>
          </w:tcPr>
          <w:p w14:paraId="4D5D63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7CADF3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12</w:t>
            </w:r>
          </w:p>
        </w:tc>
        <w:tc>
          <w:tcPr>
            <w:tcW w:w="1440" w:type="dxa"/>
          </w:tcPr>
          <w:p w14:paraId="0392EAC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05E08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主键</w:t>
            </w:r>
          </w:p>
        </w:tc>
      </w:tr>
      <w:tr w14:paraId="1EE8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9EDB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密码</w:t>
            </w:r>
          </w:p>
        </w:tc>
        <w:tc>
          <w:tcPr>
            <w:tcW w:w="1440" w:type="dxa"/>
          </w:tcPr>
          <w:p w14:paraId="2117B6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学生用户登录密码</w:t>
            </w:r>
          </w:p>
        </w:tc>
        <w:tc>
          <w:tcPr>
            <w:tcW w:w="1440" w:type="dxa"/>
          </w:tcPr>
          <w:p w14:paraId="55ADF3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04EAD7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6-20</w:t>
            </w:r>
          </w:p>
        </w:tc>
        <w:tc>
          <w:tcPr>
            <w:tcW w:w="1440" w:type="dxa"/>
          </w:tcPr>
          <w:p w14:paraId="3F3358C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C283BF1">
            <w:pPr>
              <w:spacing w:after="0" w:line="240" w:lineRule="auto"/>
              <w:rPr>
                <w:color w:val="auto"/>
              </w:rPr>
            </w:pPr>
          </w:p>
        </w:tc>
      </w:tr>
      <w:tr w14:paraId="6017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91F3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姓名</w:t>
            </w:r>
          </w:p>
        </w:tc>
        <w:tc>
          <w:tcPr>
            <w:tcW w:w="1440" w:type="dxa"/>
          </w:tcPr>
          <w:p w14:paraId="30681B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学生用户真实姓名</w:t>
            </w:r>
          </w:p>
        </w:tc>
        <w:tc>
          <w:tcPr>
            <w:tcW w:w="1440" w:type="dxa"/>
          </w:tcPr>
          <w:p w14:paraId="4E583C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27045F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2-10</w:t>
            </w:r>
          </w:p>
        </w:tc>
        <w:tc>
          <w:tcPr>
            <w:tcW w:w="1440" w:type="dxa"/>
          </w:tcPr>
          <w:p w14:paraId="50A481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汉字</w:t>
            </w:r>
          </w:p>
        </w:tc>
        <w:tc>
          <w:tcPr>
            <w:tcW w:w="1440" w:type="dxa"/>
          </w:tcPr>
          <w:p w14:paraId="583CB952">
            <w:pPr>
              <w:spacing w:after="0" w:line="240" w:lineRule="auto"/>
              <w:rPr>
                <w:color w:val="auto"/>
              </w:rPr>
            </w:pPr>
          </w:p>
        </w:tc>
      </w:tr>
      <w:tr w14:paraId="7DB5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F8C0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性别</w:t>
            </w:r>
          </w:p>
        </w:tc>
        <w:tc>
          <w:tcPr>
            <w:tcW w:w="1440" w:type="dxa"/>
          </w:tcPr>
          <w:p w14:paraId="06CB9E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学生用户性别</w:t>
            </w:r>
          </w:p>
        </w:tc>
        <w:tc>
          <w:tcPr>
            <w:tcW w:w="1440" w:type="dxa"/>
          </w:tcPr>
          <w:p w14:paraId="4566F0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5CA3B2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</w:t>
            </w:r>
          </w:p>
        </w:tc>
        <w:tc>
          <w:tcPr>
            <w:tcW w:w="1440" w:type="dxa"/>
          </w:tcPr>
          <w:p w14:paraId="2F230A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男/女</w:t>
            </w:r>
          </w:p>
        </w:tc>
        <w:tc>
          <w:tcPr>
            <w:tcW w:w="1440" w:type="dxa"/>
          </w:tcPr>
          <w:p w14:paraId="5F5A2794">
            <w:pPr>
              <w:spacing w:after="0" w:line="240" w:lineRule="auto"/>
              <w:rPr>
                <w:color w:val="auto"/>
              </w:rPr>
            </w:pPr>
          </w:p>
        </w:tc>
      </w:tr>
      <w:tr w14:paraId="5AAA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0C8B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学院</w:t>
            </w:r>
          </w:p>
        </w:tc>
        <w:tc>
          <w:tcPr>
            <w:tcW w:w="1440" w:type="dxa"/>
          </w:tcPr>
          <w:p w14:paraId="03F206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学生用户所在学院</w:t>
            </w:r>
          </w:p>
        </w:tc>
        <w:tc>
          <w:tcPr>
            <w:tcW w:w="1440" w:type="dxa"/>
          </w:tcPr>
          <w:p w14:paraId="2F193A7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6CEE6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2-20</w:t>
            </w:r>
          </w:p>
        </w:tc>
        <w:tc>
          <w:tcPr>
            <w:tcW w:w="1440" w:type="dxa"/>
          </w:tcPr>
          <w:p w14:paraId="652DB94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4816A36">
            <w:pPr>
              <w:spacing w:after="0" w:line="240" w:lineRule="auto"/>
              <w:rPr>
                <w:color w:val="auto"/>
              </w:rPr>
            </w:pPr>
          </w:p>
        </w:tc>
      </w:tr>
      <w:tr w14:paraId="0B4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5E24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专业</w:t>
            </w:r>
          </w:p>
        </w:tc>
        <w:tc>
          <w:tcPr>
            <w:tcW w:w="1440" w:type="dxa"/>
          </w:tcPr>
          <w:p w14:paraId="6C569E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学生用户所在专业</w:t>
            </w:r>
          </w:p>
        </w:tc>
        <w:tc>
          <w:tcPr>
            <w:tcW w:w="1440" w:type="dxa"/>
          </w:tcPr>
          <w:p w14:paraId="5F7F62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6AEC31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2-20</w:t>
            </w:r>
          </w:p>
        </w:tc>
        <w:tc>
          <w:tcPr>
            <w:tcW w:w="1440" w:type="dxa"/>
          </w:tcPr>
          <w:p w14:paraId="16BEA59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5F65144E">
            <w:pPr>
              <w:spacing w:after="0" w:line="240" w:lineRule="auto"/>
              <w:rPr>
                <w:color w:val="auto"/>
              </w:rPr>
            </w:pPr>
          </w:p>
        </w:tc>
      </w:tr>
      <w:tr w14:paraId="2D967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A045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年级</w:t>
            </w:r>
          </w:p>
        </w:tc>
        <w:tc>
          <w:tcPr>
            <w:tcW w:w="1440" w:type="dxa"/>
          </w:tcPr>
          <w:p w14:paraId="3592A6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学生用户入学年级</w:t>
            </w:r>
          </w:p>
        </w:tc>
        <w:tc>
          <w:tcPr>
            <w:tcW w:w="1440" w:type="dxa"/>
          </w:tcPr>
          <w:p w14:paraId="73BB79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A1FE7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4</w:t>
            </w:r>
          </w:p>
        </w:tc>
        <w:tc>
          <w:tcPr>
            <w:tcW w:w="1440" w:type="dxa"/>
          </w:tcPr>
          <w:p w14:paraId="5C53E46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24556492">
            <w:pPr>
              <w:spacing w:after="0" w:line="240" w:lineRule="auto"/>
              <w:rPr>
                <w:color w:val="auto"/>
              </w:rPr>
            </w:pPr>
          </w:p>
        </w:tc>
      </w:tr>
      <w:tr w14:paraId="0736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2CDFEB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邮箱</w:t>
            </w:r>
          </w:p>
        </w:tc>
        <w:tc>
          <w:tcPr>
            <w:tcW w:w="1440" w:type="dxa"/>
          </w:tcPr>
          <w:p w14:paraId="1A1373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学生用户邮箱地址</w:t>
            </w:r>
          </w:p>
        </w:tc>
        <w:tc>
          <w:tcPr>
            <w:tcW w:w="1440" w:type="dxa"/>
          </w:tcPr>
          <w:p w14:paraId="2ABC78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103BB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11-30</w:t>
            </w:r>
          </w:p>
        </w:tc>
        <w:tc>
          <w:tcPr>
            <w:tcW w:w="1440" w:type="dxa"/>
          </w:tcPr>
          <w:p w14:paraId="7AB5227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4FED2D0">
            <w:pPr>
              <w:spacing w:after="0" w:line="240" w:lineRule="auto"/>
              <w:rPr>
                <w:color w:val="auto"/>
              </w:rPr>
            </w:pPr>
          </w:p>
        </w:tc>
      </w:tr>
      <w:tr w14:paraId="2D8B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4888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身份证明材料</w:t>
            </w:r>
          </w:p>
        </w:tc>
        <w:tc>
          <w:tcPr>
            <w:tcW w:w="1440" w:type="dxa"/>
          </w:tcPr>
          <w:p w14:paraId="545396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学生身份证明文件URL</w:t>
            </w:r>
          </w:p>
        </w:tc>
        <w:tc>
          <w:tcPr>
            <w:tcW w:w="1440" w:type="dxa"/>
          </w:tcPr>
          <w:p w14:paraId="076764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07A00B1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1BFAA5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D1723E4">
            <w:pPr>
              <w:spacing w:after="0" w:line="240" w:lineRule="auto"/>
              <w:rPr>
                <w:color w:val="auto"/>
              </w:rPr>
            </w:pPr>
          </w:p>
        </w:tc>
      </w:tr>
      <w:tr w14:paraId="4995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5E1B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审核状态</w:t>
            </w:r>
          </w:p>
        </w:tc>
        <w:tc>
          <w:tcPr>
            <w:tcW w:w="1440" w:type="dxa"/>
          </w:tcPr>
          <w:p w14:paraId="72ACBB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注册审核进度</w:t>
            </w:r>
          </w:p>
        </w:tc>
        <w:tc>
          <w:tcPr>
            <w:tcW w:w="1440" w:type="dxa"/>
          </w:tcPr>
          <w:p w14:paraId="23E8A1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3D60FB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4</w:t>
            </w:r>
          </w:p>
        </w:tc>
        <w:tc>
          <w:tcPr>
            <w:tcW w:w="1440" w:type="dxa"/>
          </w:tcPr>
          <w:p w14:paraId="0D3C6E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待审核/已通过/已拒绝</w:t>
            </w:r>
          </w:p>
        </w:tc>
        <w:tc>
          <w:tcPr>
            <w:tcW w:w="1440" w:type="dxa"/>
          </w:tcPr>
          <w:p w14:paraId="3B93BA60">
            <w:pPr>
              <w:spacing w:after="0" w:line="240" w:lineRule="auto"/>
              <w:rPr>
                <w:color w:val="auto"/>
              </w:rPr>
            </w:pPr>
          </w:p>
        </w:tc>
      </w:tr>
      <w:tr w14:paraId="33EB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19CD806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信用积分</w:t>
            </w:r>
          </w:p>
        </w:tc>
        <w:tc>
          <w:tcPr>
            <w:tcW w:w="1440" w:type="dxa"/>
          </w:tcPr>
          <w:p w14:paraId="7E6F04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学生用户信用评分</w:t>
            </w:r>
          </w:p>
        </w:tc>
        <w:tc>
          <w:tcPr>
            <w:tcW w:w="1440" w:type="dxa"/>
          </w:tcPr>
          <w:p w14:paraId="2648FC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18DF42E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21FB7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0-500</w:t>
            </w:r>
          </w:p>
        </w:tc>
        <w:tc>
          <w:tcPr>
            <w:tcW w:w="1440" w:type="dxa"/>
          </w:tcPr>
          <w:p w14:paraId="2DBEB7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初始值300</w:t>
            </w:r>
          </w:p>
        </w:tc>
      </w:tr>
    </w:tbl>
    <w:p w14:paraId="7EB0F9B0">
      <w:pPr>
        <w:rPr>
          <w:color w:val="auto"/>
        </w:rPr>
      </w:pPr>
    </w:p>
    <w:p w14:paraId="74A6FBF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D2：预约记录数据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24B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1F9FB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数据项名称</w:t>
            </w:r>
          </w:p>
        </w:tc>
        <w:tc>
          <w:tcPr>
            <w:tcW w:w="1440" w:type="dxa"/>
          </w:tcPr>
          <w:p w14:paraId="3EFF9C0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数据项含义说明</w:t>
            </w:r>
          </w:p>
        </w:tc>
        <w:tc>
          <w:tcPr>
            <w:tcW w:w="1440" w:type="dxa"/>
          </w:tcPr>
          <w:p w14:paraId="2C14C86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数据类型</w:t>
            </w:r>
          </w:p>
        </w:tc>
        <w:tc>
          <w:tcPr>
            <w:tcW w:w="1440" w:type="dxa"/>
          </w:tcPr>
          <w:p w14:paraId="475D751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长度</w:t>
            </w:r>
          </w:p>
        </w:tc>
        <w:tc>
          <w:tcPr>
            <w:tcW w:w="1440" w:type="dxa"/>
          </w:tcPr>
          <w:p w14:paraId="266B094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取值范围</w:t>
            </w:r>
          </w:p>
        </w:tc>
        <w:tc>
          <w:tcPr>
            <w:tcW w:w="1440" w:type="dxa"/>
          </w:tcPr>
          <w:p w14:paraId="0DCAB1A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2373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FD95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预约编号</w:t>
            </w:r>
          </w:p>
        </w:tc>
        <w:tc>
          <w:tcPr>
            <w:tcW w:w="1440" w:type="dxa"/>
          </w:tcPr>
          <w:p w14:paraId="0457AB2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预约记录唯一标识</w:t>
            </w:r>
          </w:p>
        </w:tc>
        <w:tc>
          <w:tcPr>
            <w:tcW w:w="1440" w:type="dxa"/>
          </w:tcPr>
          <w:p w14:paraId="688C41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42C023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16</w:t>
            </w:r>
          </w:p>
        </w:tc>
        <w:tc>
          <w:tcPr>
            <w:tcW w:w="1440" w:type="dxa"/>
          </w:tcPr>
          <w:p w14:paraId="2EB4971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501F4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主键，格式R+年月日+序号</w:t>
            </w:r>
          </w:p>
        </w:tc>
      </w:tr>
      <w:tr w14:paraId="29AC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B4D6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用户ID</w:t>
            </w:r>
          </w:p>
        </w:tc>
        <w:tc>
          <w:tcPr>
            <w:tcW w:w="1440" w:type="dxa"/>
          </w:tcPr>
          <w:p w14:paraId="75BDEE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预约用户标识</w:t>
            </w:r>
          </w:p>
        </w:tc>
        <w:tc>
          <w:tcPr>
            <w:tcW w:w="1440" w:type="dxa"/>
          </w:tcPr>
          <w:p w14:paraId="00BC4F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363D576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D6F00B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2A46A9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外键指向user_account</w:t>
            </w:r>
          </w:p>
        </w:tc>
      </w:tr>
      <w:tr w14:paraId="57DF1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EB5B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自习室ID</w:t>
            </w:r>
          </w:p>
        </w:tc>
        <w:tc>
          <w:tcPr>
            <w:tcW w:w="1440" w:type="dxa"/>
          </w:tcPr>
          <w:p w14:paraId="51F35F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预约自习室标识</w:t>
            </w:r>
          </w:p>
        </w:tc>
        <w:tc>
          <w:tcPr>
            <w:tcW w:w="1440" w:type="dxa"/>
          </w:tcPr>
          <w:p w14:paraId="6C543C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378CE29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D572F2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007E7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外键指向study_room</w:t>
            </w:r>
          </w:p>
        </w:tc>
      </w:tr>
      <w:tr w14:paraId="0EFD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1BF6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座位ID</w:t>
            </w:r>
          </w:p>
        </w:tc>
        <w:tc>
          <w:tcPr>
            <w:tcW w:w="1440" w:type="dxa"/>
          </w:tcPr>
          <w:p w14:paraId="5503C9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预约座位标识</w:t>
            </w:r>
          </w:p>
        </w:tc>
        <w:tc>
          <w:tcPr>
            <w:tcW w:w="1440" w:type="dxa"/>
          </w:tcPr>
          <w:p w14:paraId="1483D4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5F5B1D7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A0AFB9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7D8D2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外键指向seat</w:t>
            </w:r>
          </w:p>
        </w:tc>
      </w:tr>
      <w:tr w14:paraId="2B24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7FD9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预约日期</w:t>
            </w:r>
          </w:p>
        </w:tc>
        <w:tc>
          <w:tcPr>
            <w:tcW w:w="1440" w:type="dxa"/>
          </w:tcPr>
          <w:p w14:paraId="29E853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预约的使用日期</w:t>
            </w:r>
          </w:p>
        </w:tc>
        <w:tc>
          <w:tcPr>
            <w:tcW w:w="1440" w:type="dxa"/>
          </w:tcPr>
          <w:p w14:paraId="3B84A7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日期型</w:t>
            </w:r>
          </w:p>
        </w:tc>
        <w:tc>
          <w:tcPr>
            <w:tcW w:w="1440" w:type="dxa"/>
          </w:tcPr>
          <w:p w14:paraId="7B641C4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8A86DB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54CAC1BD">
            <w:pPr>
              <w:spacing w:after="0" w:line="240" w:lineRule="auto"/>
              <w:rPr>
                <w:color w:val="auto"/>
              </w:rPr>
            </w:pPr>
          </w:p>
        </w:tc>
      </w:tr>
      <w:tr w14:paraId="799F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02E7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开始时间</w:t>
            </w:r>
          </w:p>
        </w:tc>
        <w:tc>
          <w:tcPr>
            <w:tcW w:w="1440" w:type="dxa"/>
          </w:tcPr>
          <w:p w14:paraId="5E623D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预约开始时刻</w:t>
            </w:r>
          </w:p>
        </w:tc>
        <w:tc>
          <w:tcPr>
            <w:tcW w:w="1440" w:type="dxa"/>
          </w:tcPr>
          <w:p w14:paraId="583C90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时间型</w:t>
            </w:r>
          </w:p>
        </w:tc>
        <w:tc>
          <w:tcPr>
            <w:tcW w:w="1440" w:type="dxa"/>
          </w:tcPr>
          <w:p w14:paraId="67BD8DC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9E1F75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9C5AB11">
            <w:pPr>
              <w:spacing w:after="0" w:line="240" w:lineRule="auto"/>
              <w:rPr>
                <w:color w:val="auto"/>
              </w:rPr>
            </w:pPr>
          </w:p>
        </w:tc>
      </w:tr>
      <w:tr w14:paraId="6660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2901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结束时间</w:t>
            </w:r>
          </w:p>
        </w:tc>
        <w:tc>
          <w:tcPr>
            <w:tcW w:w="1440" w:type="dxa"/>
          </w:tcPr>
          <w:p w14:paraId="6FC6C2E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预约结束时刻</w:t>
            </w:r>
          </w:p>
        </w:tc>
        <w:tc>
          <w:tcPr>
            <w:tcW w:w="1440" w:type="dxa"/>
          </w:tcPr>
          <w:p w14:paraId="46B5123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时间型</w:t>
            </w:r>
          </w:p>
        </w:tc>
        <w:tc>
          <w:tcPr>
            <w:tcW w:w="1440" w:type="dxa"/>
          </w:tcPr>
          <w:p w14:paraId="5CDC259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A15CEF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D55235D">
            <w:pPr>
              <w:spacing w:after="0" w:line="240" w:lineRule="auto"/>
              <w:rPr>
                <w:color w:val="auto"/>
              </w:rPr>
            </w:pPr>
          </w:p>
        </w:tc>
      </w:tr>
      <w:tr w14:paraId="74EA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5D55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状态</w:t>
            </w:r>
          </w:p>
        </w:tc>
        <w:tc>
          <w:tcPr>
            <w:tcW w:w="1440" w:type="dxa"/>
          </w:tcPr>
          <w:p w14:paraId="5B9B9B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预约当前状态</w:t>
            </w:r>
          </w:p>
        </w:tc>
        <w:tc>
          <w:tcPr>
            <w:tcW w:w="1440" w:type="dxa"/>
          </w:tcPr>
          <w:p w14:paraId="41C044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223AC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3645E9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待签到/使用中/已完成/已取消/违约</w:t>
            </w:r>
          </w:p>
        </w:tc>
        <w:tc>
          <w:tcPr>
            <w:tcW w:w="1440" w:type="dxa"/>
          </w:tcPr>
          <w:p w14:paraId="2B67ADD3">
            <w:pPr>
              <w:spacing w:after="0" w:line="240" w:lineRule="auto"/>
              <w:rPr>
                <w:color w:val="auto"/>
              </w:rPr>
            </w:pPr>
          </w:p>
        </w:tc>
      </w:tr>
      <w:tr w14:paraId="78DC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852C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签到时间</w:t>
            </w:r>
          </w:p>
        </w:tc>
        <w:tc>
          <w:tcPr>
            <w:tcW w:w="1440" w:type="dxa"/>
          </w:tcPr>
          <w:p w14:paraId="250B14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实际签到时刻</w:t>
            </w:r>
          </w:p>
        </w:tc>
        <w:tc>
          <w:tcPr>
            <w:tcW w:w="1440" w:type="dxa"/>
          </w:tcPr>
          <w:p w14:paraId="77B1E6E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日期时间型</w:t>
            </w:r>
          </w:p>
        </w:tc>
        <w:tc>
          <w:tcPr>
            <w:tcW w:w="1440" w:type="dxa"/>
          </w:tcPr>
          <w:p w14:paraId="37BC4B1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212AC3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E984FEC">
            <w:pPr>
              <w:spacing w:after="0" w:line="240" w:lineRule="auto"/>
              <w:rPr>
                <w:color w:val="auto"/>
              </w:rPr>
            </w:pPr>
          </w:p>
        </w:tc>
      </w:tr>
      <w:tr w14:paraId="2849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CD80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签退时间</w:t>
            </w:r>
          </w:p>
        </w:tc>
        <w:tc>
          <w:tcPr>
            <w:tcW w:w="1440" w:type="dxa"/>
          </w:tcPr>
          <w:p w14:paraId="73BC7F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实际签退时刻</w:t>
            </w:r>
          </w:p>
        </w:tc>
        <w:tc>
          <w:tcPr>
            <w:tcW w:w="1440" w:type="dxa"/>
          </w:tcPr>
          <w:p w14:paraId="0DB2B97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日期时间型</w:t>
            </w:r>
          </w:p>
        </w:tc>
        <w:tc>
          <w:tcPr>
            <w:tcW w:w="1440" w:type="dxa"/>
          </w:tcPr>
          <w:p w14:paraId="09D1033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7FE945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14D3CD4">
            <w:pPr>
              <w:spacing w:after="0" w:line="240" w:lineRule="auto"/>
              <w:rPr>
                <w:color w:val="auto"/>
              </w:rPr>
            </w:pPr>
          </w:p>
        </w:tc>
      </w:tr>
      <w:tr w14:paraId="4B31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86FB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取消原因</w:t>
            </w:r>
          </w:p>
        </w:tc>
        <w:tc>
          <w:tcPr>
            <w:tcW w:w="1440" w:type="dxa"/>
          </w:tcPr>
          <w:p w14:paraId="174229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取消预约的说明</w:t>
            </w:r>
          </w:p>
        </w:tc>
        <w:tc>
          <w:tcPr>
            <w:tcW w:w="1440" w:type="dxa"/>
          </w:tcPr>
          <w:p w14:paraId="6F09E3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0A78BE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0-200</w:t>
            </w:r>
          </w:p>
        </w:tc>
        <w:tc>
          <w:tcPr>
            <w:tcW w:w="1440" w:type="dxa"/>
          </w:tcPr>
          <w:p w14:paraId="0D8D450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1416B70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2A215100">
      <w:pPr>
        <w:rPr>
          <w:color w:val="auto"/>
        </w:rPr>
      </w:pPr>
    </w:p>
    <w:p w14:paraId="2916CE5D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D3：自习室信息数据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FCA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4C810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数据项名称</w:t>
            </w:r>
          </w:p>
        </w:tc>
        <w:tc>
          <w:tcPr>
            <w:tcW w:w="1440" w:type="dxa"/>
          </w:tcPr>
          <w:p w14:paraId="1F427BB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数据项含义说明</w:t>
            </w:r>
          </w:p>
        </w:tc>
        <w:tc>
          <w:tcPr>
            <w:tcW w:w="1440" w:type="dxa"/>
          </w:tcPr>
          <w:p w14:paraId="3EF55E3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数据类型</w:t>
            </w:r>
          </w:p>
        </w:tc>
        <w:tc>
          <w:tcPr>
            <w:tcW w:w="1440" w:type="dxa"/>
          </w:tcPr>
          <w:p w14:paraId="3326DFA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长度</w:t>
            </w:r>
          </w:p>
        </w:tc>
        <w:tc>
          <w:tcPr>
            <w:tcW w:w="1440" w:type="dxa"/>
          </w:tcPr>
          <w:p w14:paraId="412575E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取值范围</w:t>
            </w:r>
          </w:p>
        </w:tc>
        <w:tc>
          <w:tcPr>
            <w:tcW w:w="1440" w:type="dxa"/>
          </w:tcPr>
          <w:p w14:paraId="08EC2D6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27CE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8DDA6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自习室编号</w:t>
            </w:r>
          </w:p>
        </w:tc>
        <w:tc>
          <w:tcPr>
            <w:tcW w:w="1440" w:type="dxa"/>
          </w:tcPr>
          <w:p w14:paraId="00D191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自习室唯一编码</w:t>
            </w:r>
          </w:p>
        </w:tc>
        <w:tc>
          <w:tcPr>
            <w:tcW w:w="1440" w:type="dxa"/>
          </w:tcPr>
          <w:p w14:paraId="261418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74C8DB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0596B66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EC57C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主键</w:t>
            </w:r>
          </w:p>
        </w:tc>
      </w:tr>
      <w:tr w14:paraId="79D7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5C482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自习室名称</w:t>
            </w:r>
          </w:p>
        </w:tc>
        <w:tc>
          <w:tcPr>
            <w:tcW w:w="1440" w:type="dxa"/>
          </w:tcPr>
          <w:p w14:paraId="7146301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自习室完整名称</w:t>
            </w:r>
          </w:p>
        </w:tc>
        <w:tc>
          <w:tcPr>
            <w:tcW w:w="1440" w:type="dxa"/>
          </w:tcPr>
          <w:p w14:paraId="3FA4B8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34D6F4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50</w:t>
            </w:r>
          </w:p>
        </w:tc>
        <w:tc>
          <w:tcPr>
            <w:tcW w:w="1440" w:type="dxa"/>
          </w:tcPr>
          <w:p w14:paraId="17757B2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24464BC">
            <w:pPr>
              <w:spacing w:after="0" w:line="240" w:lineRule="auto"/>
              <w:rPr>
                <w:color w:val="auto"/>
              </w:rPr>
            </w:pPr>
          </w:p>
        </w:tc>
      </w:tr>
      <w:tr w14:paraId="3006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D7FFC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自习室类型</w:t>
            </w:r>
          </w:p>
        </w:tc>
        <w:tc>
          <w:tcPr>
            <w:tcW w:w="1440" w:type="dxa"/>
          </w:tcPr>
          <w:p w14:paraId="2B40E6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自习室分类</w:t>
            </w:r>
          </w:p>
        </w:tc>
        <w:tc>
          <w:tcPr>
            <w:tcW w:w="1440" w:type="dxa"/>
          </w:tcPr>
          <w:p w14:paraId="65977C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78A5281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5986C50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普通/讨论</w:t>
            </w:r>
          </w:p>
        </w:tc>
        <w:tc>
          <w:tcPr>
            <w:tcW w:w="1440" w:type="dxa"/>
          </w:tcPr>
          <w:p w14:paraId="6F00704C">
            <w:pPr>
              <w:spacing w:after="0" w:line="240" w:lineRule="auto"/>
              <w:rPr>
                <w:color w:val="auto"/>
              </w:rPr>
            </w:pPr>
          </w:p>
        </w:tc>
      </w:tr>
      <w:tr w14:paraId="520C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15B5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位置</w:t>
            </w:r>
          </w:p>
        </w:tc>
        <w:tc>
          <w:tcPr>
            <w:tcW w:w="1440" w:type="dxa"/>
          </w:tcPr>
          <w:p w14:paraId="3EBF3B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自习室地理位置描述</w:t>
            </w:r>
          </w:p>
        </w:tc>
        <w:tc>
          <w:tcPr>
            <w:tcW w:w="1440" w:type="dxa"/>
          </w:tcPr>
          <w:p w14:paraId="71CE1B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722453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100</w:t>
            </w:r>
          </w:p>
        </w:tc>
        <w:tc>
          <w:tcPr>
            <w:tcW w:w="1440" w:type="dxa"/>
          </w:tcPr>
          <w:p w14:paraId="55EB8FA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206D3EEC">
            <w:pPr>
              <w:spacing w:after="0" w:line="240" w:lineRule="auto"/>
              <w:rPr>
                <w:color w:val="auto"/>
              </w:rPr>
            </w:pPr>
          </w:p>
        </w:tc>
      </w:tr>
      <w:tr w14:paraId="4175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C223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楼层</w:t>
            </w:r>
          </w:p>
        </w:tc>
        <w:tc>
          <w:tcPr>
            <w:tcW w:w="1440" w:type="dxa"/>
          </w:tcPr>
          <w:p w14:paraId="66FC41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自习室所在楼层</w:t>
            </w:r>
          </w:p>
        </w:tc>
        <w:tc>
          <w:tcPr>
            <w:tcW w:w="1440" w:type="dxa"/>
          </w:tcPr>
          <w:p w14:paraId="7C811D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05DCA5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20</w:t>
            </w:r>
          </w:p>
        </w:tc>
        <w:tc>
          <w:tcPr>
            <w:tcW w:w="1440" w:type="dxa"/>
          </w:tcPr>
          <w:p w14:paraId="009C161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D4672A4">
            <w:pPr>
              <w:spacing w:after="0" w:line="240" w:lineRule="auto"/>
              <w:rPr>
                <w:color w:val="auto"/>
              </w:rPr>
            </w:pPr>
          </w:p>
        </w:tc>
      </w:tr>
      <w:tr w14:paraId="53E6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C0C8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开放时间</w:t>
            </w:r>
          </w:p>
        </w:tc>
        <w:tc>
          <w:tcPr>
            <w:tcW w:w="1440" w:type="dxa"/>
          </w:tcPr>
          <w:p w14:paraId="603812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每日开放时刻</w:t>
            </w:r>
          </w:p>
        </w:tc>
        <w:tc>
          <w:tcPr>
            <w:tcW w:w="1440" w:type="dxa"/>
          </w:tcPr>
          <w:p w14:paraId="602E06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时间型</w:t>
            </w:r>
          </w:p>
        </w:tc>
        <w:tc>
          <w:tcPr>
            <w:tcW w:w="1440" w:type="dxa"/>
          </w:tcPr>
          <w:p w14:paraId="40CC33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8B9EB6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C096952">
            <w:pPr>
              <w:spacing w:after="0" w:line="240" w:lineRule="auto"/>
              <w:rPr>
                <w:color w:val="auto"/>
              </w:rPr>
            </w:pPr>
          </w:p>
        </w:tc>
      </w:tr>
      <w:tr w14:paraId="7702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F3A8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关闭时间</w:t>
            </w:r>
          </w:p>
        </w:tc>
        <w:tc>
          <w:tcPr>
            <w:tcW w:w="1440" w:type="dxa"/>
          </w:tcPr>
          <w:p w14:paraId="1AE070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每日关闭时刻</w:t>
            </w:r>
          </w:p>
        </w:tc>
        <w:tc>
          <w:tcPr>
            <w:tcW w:w="1440" w:type="dxa"/>
          </w:tcPr>
          <w:p w14:paraId="28E2F8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时间型</w:t>
            </w:r>
          </w:p>
        </w:tc>
        <w:tc>
          <w:tcPr>
            <w:tcW w:w="1440" w:type="dxa"/>
          </w:tcPr>
          <w:p w14:paraId="4AC108F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5A1C8E7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7B7AA65">
            <w:pPr>
              <w:spacing w:after="0" w:line="240" w:lineRule="auto"/>
              <w:rPr>
                <w:color w:val="auto"/>
              </w:rPr>
            </w:pPr>
          </w:p>
        </w:tc>
      </w:tr>
      <w:tr w14:paraId="58544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D0BB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状态</w:t>
            </w:r>
          </w:p>
        </w:tc>
        <w:tc>
          <w:tcPr>
            <w:tcW w:w="1440" w:type="dxa"/>
          </w:tcPr>
          <w:p w14:paraId="46088F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自习室运行状态</w:t>
            </w:r>
          </w:p>
        </w:tc>
        <w:tc>
          <w:tcPr>
            <w:tcW w:w="1440" w:type="dxa"/>
          </w:tcPr>
          <w:p w14:paraId="73AD8FA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5CCBFA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6ECC7E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开放/关闭/维修</w:t>
            </w:r>
          </w:p>
        </w:tc>
        <w:tc>
          <w:tcPr>
            <w:tcW w:w="1440" w:type="dxa"/>
          </w:tcPr>
          <w:p w14:paraId="503652CB">
            <w:pPr>
              <w:spacing w:after="0" w:line="240" w:lineRule="auto"/>
              <w:rPr>
                <w:color w:val="auto"/>
              </w:rPr>
            </w:pPr>
          </w:p>
        </w:tc>
      </w:tr>
      <w:tr w14:paraId="0A86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AA4AB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管理员ID</w:t>
            </w:r>
          </w:p>
        </w:tc>
        <w:tc>
          <w:tcPr>
            <w:tcW w:w="1440" w:type="dxa"/>
          </w:tcPr>
          <w:p w14:paraId="46D80E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负责该自习室的管理员</w:t>
            </w:r>
          </w:p>
        </w:tc>
        <w:tc>
          <w:tcPr>
            <w:tcW w:w="1440" w:type="dxa"/>
          </w:tcPr>
          <w:p w14:paraId="4393C5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62EE479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1D85EB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C697B1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外键指向admin_account</w:t>
            </w:r>
          </w:p>
        </w:tc>
      </w:tr>
      <w:tr w14:paraId="47DC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E400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行数</w:t>
            </w:r>
          </w:p>
        </w:tc>
        <w:tc>
          <w:tcPr>
            <w:tcW w:w="1440" w:type="dxa"/>
          </w:tcPr>
          <w:p w14:paraId="43BCC0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座位布局行数</w:t>
            </w:r>
          </w:p>
        </w:tc>
        <w:tc>
          <w:tcPr>
            <w:tcW w:w="1440" w:type="dxa"/>
          </w:tcPr>
          <w:p w14:paraId="15D823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589B290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B303DE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BA33AB2">
            <w:pPr>
              <w:spacing w:after="0" w:line="240" w:lineRule="auto"/>
              <w:rPr>
                <w:color w:val="auto"/>
              </w:rPr>
            </w:pPr>
          </w:p>
        </w:tc>
      </w:tr>
      <w:tr w14:paraId="0607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9E71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列数</w:t>
            </w:r>
          </w:p>
        </w:tc>
        <w:tc>
          <w:tcPr>
            <w:tcW w:w="1440" w:type="dxa"/>
          </w:tcPr>
          <w:p w14:paraId="1100ED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座位布局列数</w:t>
            </w:r>
          </w:p>
        </w:tc>
        <w:tc>
          <w:tcPr>
            <w:tcW w:w="1440" w:type="dxa"/>
          </w:tcPr>
          <w:p w14:paraId="309895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0773A89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18E2F4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985734E">
            <w:pPr>
              <w:spacing w:after="0" w:line="240" w:lineRule="auto"/>
              <w:rPr>
                <w:color w:val="auto"/>
              </w:rPr>
            </w:pPr>
          </w:p>
        </w:tc>
      </w:tr>
      <w:tr w14:paraId="7AF4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93B4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布局图URL</w:t>
            </w:r>
          </w:p>
        </w:tc>
        <w:tc>
          <w:tcPr>
            <w:tcW w:w="1440" w:type="dxa"/>
          </w:tcPr>
          <w:p w14:paraId="3D098C6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座位布局示意图路径</w:t>
            </w:r>
          </w:p>
        </w:tc>
        <w:tc>
          <w:tcPr>
            <w:tcW w:w="1440" w:type="dxa"/>
          </w:tcPr>
          <w:p w14:paraId="46AB88A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184FD2C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029A23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3E25B4B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0F5A8CF4">
      <w:pPr>
        <w:rPr>
          <w:color w:val="auto"/>
        </w:rPr>
      </w:pPr>
    </w:p>
    <w:p w14:paraId="3FF30E0B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D4：座位信息数据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343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79030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数据项名称</w:t>
            </w:r>
          </w:p>
        </w:tc>
        <w:tc>
          <w:tcPr>
            <w:tcW w:w="1440" w:type="dxa"/>
          </w:tcPr>
          <w:p w14:paraId="33D599B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数据项含义说明</w:t>
            </w:r>
          </w:p>
        </w:tc>
        <w:tc>
          <w:tcPr>
            <w:tcW w:w="1440" w:type="dxa"/>
          </w:tcPr>
          <w:p w14:paraId="49E424C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数据类型</w:t>
            </w:r>
          </w:p>
        </w:tc>
        <w:tc>
          <w:tcPr>
            <w:tcW w:w="1440" w:type="dxa"/>
          </w:tcPr>
          <w:p w14:paraId="4265D93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长度</w:t>
            </w:r>
          </w:p>
        </w:tc>
        <w:tc>
          <w:tcPr>
            <w:tcW w:w="1440" w:type="dxa"/>
          </w:tcPr>
          <w:p w14:paraId="3617D2D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取值范围</w:t>
            </w:r>
          </w:p>
        </w:tc>
        <w:tc>
          <w:tcPr>
            <w:tcW w:w="1440" w:type="dxa"/>
          </w:tcPr>
          <w:p w14:paraId="2CC4F50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3A5B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EF8A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座位编号</w:t>
            </w:r>
          </w:p>
        </w:tc>
        <w:tc>
          <w:tcPr>
            <w:tcW w:w="1440" w:type="dxa"/>
          </w:tcPr>
          <w:p w14:paraId="49780E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座位在自习室内的编号</w:t>
            </w:r>
          </w:p>
        </w:tc>
        <w:tc>
          <w:tcPr>
            <w:tcW w:w="1440" w:type="dxa"/>
          </w:tcPr>
          <w:p w14:paraId="5FED58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3A9AED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73200D3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50D7CE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同自习室内唯一</w:t>
            </w:r>
          </w:p>
        </w:tc>
      </w:tr>
      <w:tr w14:paraId="5C84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1D30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行号</w:t>
            </w:r>
          </w:p>
        </w:tc>
        <w:tc>
          <w:tcPr>
            <w:tcW w:w="1440" w:type="dxa"/>
          </w:tcPr>
          <w:p w14:paraId="586709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座位所在行</w:t>
            </w:r>
          </w:p>
        </w:tc>
        <w:tc>
          <w:tcPr>
            <w:tcW w:w="1440" w:type="dxa"/>
          </w:tcPr>
          <w:p w14:paraId="655AF9C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4BD0ADE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5B5041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421F6362">
            <w:pPr>
              <w:spacing w:after="0" w:line="240" w:lineRule="auto"/>
              <w:rPr>
                <w:color w:val="auto"/>
              </w:rPr>
            </w:pPr>
          </w:p>
        </w:tc>
      </w:tr>
      <w:tr w14:paraId="1F56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156C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列号</w:t>
            </w:r>
          </w:p>
        </w:tc>
        <w:tc>
          <w:tcPr>
            <w:tcW w:w="1440" w:type="dxa"/>
          </w:tcPr>
          <w:p w14:paraId="569B01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座位所在列</w:t>
            </w:r>
          </w:p>
        </w:tc>
        <w:tc>
          <w:tcPr>
            <w:tcW w:w="1440" w:type="dxa"/>
          </w:tcPr>
          <w:p w14:paraId="22E570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5A102F2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2CCF0E4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E218EDE">
            <w:pPr>
              <w:spacing w:after="0" w:line="240" w:lineRule="auto"/>
              <w:rPr>
                <w:color w:val="auto"/>
              </w:rPr>
            </w:pPr>
          </w:p>
        </w:tc>
      </w:tr>
      <w:tr w14:paraId="0053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E22C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是否为座位</w:t>
            </w:r>
          </w:p>
        </w:tc>
        <w:tc>
          <w:tcPr>
            <w:tcW w:w="1440" w:type="dxa"/>
          </w:tcPr>
          <w:p w14:paraId="7609AD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该单元格是否为可预约座位</w:t>
            </w:r>
          </w:p>
        </w:tc>
        <w:tc>
          <w:tcPr>
            <w:tcW w:w="1440" w:type="dxa"/>
          </w:tcPr>
          <w:p w14:paraId="48B198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布尔型</w:t>
            </w:r>
          </w:p>
        </w:tc>
        <w:tc>
          <w:tcPr>
            <w:tcW w:w="1440" w:type="dxa"/>
          </w:tcPr>
          <w:p w14:paraId="282E780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65AB7B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0/1</w:t>
            </w:r>
          </w:p>
        </w:tc>
        <w:tc>
          <w:tcPr>
            <w:tcW w:w="1440" w:type="dxa"/>
          </w:tcPr>
          <w:p w14:paraId="79DD29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1为座位，0为过道/墙壁</w:t>
            </w:r>
          </w:p>
        </w:tc>
      </w:tr>
      <w:tr w14:paraId="0D4E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328211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座位类型</w:t>
            </w:r>
          </w:p>
        </w:tc>
        <w:tc>
          <w:tcPr>
            <w:tcW w:w="1440" w:type="dxa"/>
          </w:tcPr>
          <w:p w14:paraId="7AB046A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座位的舒适程度分类</w:t>
            </w:r>
          </w:p>
        </w:tc>
        <w:tc>
          <w:tcPr>
            <w:tcW w:w="1440" w:type="dxa"/>
          </w:tcPr>
          <w:p w14:paraId="54F9F6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347A17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127F981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普通/舒适/静音</w:t>
            </w:r>
          </w:p>
        </w:tc>
        <w:tc>
          <w:tcPr>
            <w:tcW w:w="1440" w:type="dxa"/>
          </w:tcPr>
          <w:p w14:paraId="2EAC5DBE">
            <w:pPr>
              <w:spacing w:after="0" w:line="240" w:lineRule="auto"/>
              <w:rPr>
                <w:color w:val="auto"/>
              </w:rPr>
            </w:pPr>
          </w:p>
        </w:tc>
      </w:tr>
      <w:tr w14:paraId="0C33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62DE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有无电源</w:t>
            </w:r>
          </w:p>
        </w:tc>
        <w:tc>
          <w:tcPr>
            <w:tcW w:w="1440" w:type="dxa"/>
          </w:tcPr>
          <w:p w14:paraId="7F82EF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座位是否配备电源插座</w:t>
            </w:r>
          </w:p>
        </w:tc>
        <w:tc>
          <w:tcPr>
            <w:tcW w:w="1440" w:type="dxa"/>
          </w:tcPr>
          <w:p w14:paraId="2D2B49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布尔型</w:t>
            </w:r>
          </w:p>
        </w:tc>
        <w:tc>
          <w:tcPr>
            <w:tcW w:w="1440" w:type="dxa"/>
          </w:tcPr>
          <w:p w14:paraId="49AD7D5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4B788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0/1</w:t>
            </w:r>
          </w:p>
        </w:tc>
        <w:tc>
          <w:tcPr>
            <w:tcW w:w="1440" w:type="dxa"/>
          </w:tcPr>
          <w:p w14:paraId="5E978D72">
            <w:pPr>
              <w:spacing w:after="0" w:line="240" w:lineRule="auto"/>
              <w:rPr>
                <w:color w:val="auto"/>
              </w:rPr>
            </w:pPr>
          </w:p>
        </w:tc>
      </w:tr>
      <w:tr w14:paraId="498D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340DA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是否靠窗</w:t>
            </w:r>
          </w:p>
        </w:tc>
        <w:tc>
          <w:tcPr>
            <w:tcW w:w="1440" w:type="dxa"/>
          </w:tcPr>
          <w:p w14:paraId="6DE5FA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座位是否靠近窗户</w:t>
            </w:r>
          </w:p>
        </w:tc>
        <w:tc>
          <w:tcPr>
            <w:tcW w:w="1440" w:type="dxa"/>
          </w:tcPr>
          <w:p w14:paraId="0202417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布尔型</w:t>
            </w:r>
          </w:p>
        </w:tc>
        <w:tc>
          <w:tcPr>
            <w:tcW w:w="1440" w:type="dxa"/>
          </w:tcPr>
          <w:p w14:paraId="23B2A4B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1FF25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0/1</w:t>
            </w:r>
          </w:p>
        </w:tc>
        <w:tc>
          <w:tcPr>
            <w:tcW w:w="1440" w:type="dxa"/>
          </w:tcPr>
          <w:p w14:paraId="0E104DB3">
            <w:pPr>
              <w:spacing w:after="0" w:line="240" w:lineRule="auto"/>
              <w:rPr>
                <w:color w:val="auto"/>
              </w:rPr>
            </w:pPr>
          </w:p>
        </w:tc>
      </w:tr>
      <w:tr w14:paraId="6DB4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20AD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静音区域</w:t>
            </w:r>
          </w:p>
        </w:tc>
        <w:tc>
          <w:tcPr>
            <w:tcW w:w="1440" w:type="dxa"/>
          </w:tcPr>
          <w:p w14:paraId="086913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是否位于静音学习区域</w:t>
            </w:r>
          </w:p>
        </w:tc>
        <w:tc>
          <w:tcPr>
            <w:tcW w:w="1440" w:type="dxa"/>
          </w:tcPr>
          <w:p w14:paraId="75963B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布尔型</w:t>
            </w:r>
          </w:p>
        </w:tc>
        <w:tc>
          <w:tcPr>
            <w:tcW w:w="1440" w:type="dxa"/>
          </w:tcPr>
          <w:p w14:paraId="612CE82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D8828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0/1</w:t>
            </w:r>
          </w:p>
        </w:tc>
        <w:tc>
          <w:tcPr>
            <w:tcW w:w="1440" w:type="dxa"/>
          </w:tcPr>
          <w:p w14:paraId="17180EDB">
            <w:pPr>
              <w:spacing w:after="0" w:line="240" w:lineRule="auto"/>
              <w:rPr>
                <w:color w:val="auto"/>
              </w:rPr>
            </w:pPr>
          </w:p>
        </w:tc>
      </w:tr>
      <w:tr w14:paraId="7C33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152A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热门座位</w:t>
            </w:r>
          </w:p>
        </w:tc>
        <w:tc>
          <w:tcPr>
            <w:tcW w:w="1440" w:type="dxa"/>
          </w:tcPr>
          <w:p w14:paraId="12DCCA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是否为系统标记的热门座位</w:t>
            </w:r>
          </w:p>
        </w:tc>
        <w:tc>
          <w:tcPr>
            <w:tcW w:w="1440" w:type="dxa"/>
          </w:tcPr>
          <w:p w14:paraId="56B907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布尔型</w:t>
            </w:r>
          </w:p>
        </w:tc>
        <w:tc>
          <w:tcPr>
            <w:tcW w:w="1440" w:type="dxa"/>
          </w:tcPr>
          <w:p w14:paraId="05D082B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33E04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0/1</w:t>
            </w:r>
          </w:p>
        </w:tc>
        <w:tc>
          <w:tcPr>
            <w:tcW w:w="1440" w:type="dxa"/>
          </w:tcPr>
          <w:p w14:paraId="027CFCA1">
            <w:pPr>
              <w:spacing w:after="0" w:line="240" w:lineRule="auto"/>
              <w:rPr>
                <w:color w:val="auto"/>
              </w:rPr>
            </w:pPr>
          </w:p>
        </w:tc>
      </w:tr>
      <w:tr w14:paraId="177B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60D54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状态</w:t>
            </w:r>
          </w:p>
        </w:tc>
        <w:tc>
          <w:tcPr>
            <w:tcW w:w="1440" w:type="dxa"/>
          </w:tcPr>
          <w:p w14:paraId="334104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座位当前使用状态</w:t>
            </w:r>
          </w:p>
        </w:tc>
        <w:tc>
          <w:tcPr>
            <w:tcW w:w="1440" w:type="dxa"/>
          </w:tcPr>
          <w:p w14:paraId="189336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44B517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</w:t>
            </w:r>
          </w:p>
        </w:tc>
        <w:tc>
          <w:tcPr>
            <w:tcW w:w="1440" w:type="dxa"/>
          </w:tcPr>
          <w:p w14:paraId="759E8C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空闲/已预约/使用中/维修</w:t>
            </w:r>
          </w:p>
        </w:tc>
        <w:tc>
          <w:tcPr>
            <w:tcW w:w="1440" w:type="dxa"/>
          </w:tcPr>
          <w:p w14:paraId="11B4AFAA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7E17A524">
      <w:pPr>
        <w:rPr>
          <w:color w:val="auto"/>
        </w:rPr>
      </w:pPr>
    </w:p>
    <w:p w14:paraId="1D8B9EA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D5：信用积分数据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6B8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E1E56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数据项名称</w:t>
            </w:r>
          </w:p>
        </w:tc>
        <w:tc>
          <w:tcPr>
            <w:tcW w:w="1440" w:type="dxa"/>
          </w:tcPr>
          <w:p w14:paraId="1B9B137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数据项含义说明</w:t>
            </w:r>
          </w:p>
        </w:tc>
        <w:tc>
          <w:tcPr>
            <w:tcW w:w="1440" w:type="dxa"/>
          </w:tcPr>
          <w:p w14:paraId="6F7CE48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数据类型</w:t>
            </w:r>
          </w:p>
        </w:tc>
        <w:tc>
          <w:tcPr>
            <w:tcW w:w="1440" w:type="dxa"/>
          </w:tcPr>
          <w:p w14:paraId="1114162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长度</w:t>
            </w:r>
          </w:p>
        </w:tc>
        <w:tc>
          <w:tcPr>
            <w:tcW w:w="1440" w:type="dxa"/>
          </w:tcPr>
          <w:p w14:paraId="6A2744C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取值范围</w:t>
            </w:r>
          </w:p>
        </w:tc>
        <w:tc>
          <w:tcPr>
            <w:tcW w:w="1440" w:type="dxa"/>
          </w:tcPr>
          <w:p w14:paraId="24F92EE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45E5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12DB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变动前积分</w:t>
            </w:r>
          </w:p>
        </w:tc>
        <w:tc>
          <w:tcPr>
            <w:tcW w:w="1440" w:type="dxa"/>
          </w:tcPr>
          <w:p w14:paraId="3A12CC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积分变动前的值</w:t>
            </w:r>
          </w:p>
        </w:tc>
        <w:tc>
          <w:tcPr>
            <w:tcW w:w="1440" w:type="dxa"/>
          </w:tcPr>
          <w:p w14:paraId="27BC48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253FF80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1739B2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0-500</w:t>
            </w:r>
          </w:p>
        </w:tc>
        <w:tc>
          <w:tcPr>
            <w:tcW w:w="1440" w:type="dxa"/>
          </w:tcPr>
          <w:p w14:paraId="6690DED5">
            <w:pPr>
              <w:spacing w:after="0" w:line="240" w:lineRule="auto"/>
              <w:rPr>
                <w:color w:val="auto"/>
              </w:rPr>
            </w:pPr>
          </w:p>
        </w:tc>
      </w:tr>
      <w:tr w14:paraId="142C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0961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变动值</w:t>
            </w:r>
          </w:p>
        </w:tc>
        <w:tc>
          <w:tcPr>
            <w:tcW w:w="1440" w:type="dxa"/>
          </w:tcPr>
          <w:p w14:paraId="3432EC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积分变化数值</w:t>
            </w:r>
          </w:p>
        </w:tc>
        <w:tc>
          <w:tcPr>
            <w:tcW w:w="1440" w:type="dxa"/>
          </w:tcPr>
          <w:p w14:paraId="193E81E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455E0C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CE8A60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2D03F0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正数为奖励，负数为扣减</w:t>
            </w:r>
          </w:p>
        </w:tc>
      </w:tr>
      <w:tr w14:paraId="1373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5A64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变动后积分</w:t>
            </w:r>
          </w:p>
        </w:tc>
        <w:tc>
          <w:tcPr>
            <w:tcW w:w="1440" w:type="dxa"/>
          </w:tcPr>
          <w:p w14:paraId="3796E0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积分变动后的值</w:t>
            </w:r>
          </w:p>
        </w:tc>
        <w:tc>
          <w:tcPr>
            <w:tcW w:w="1440" w:type="dxa"/>
          </w:tcPr>
          <w:p w14:paraId="414BA4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507A46D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730313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0-500</w:t>
            </w:r>
          </w:p>
        </w:tc>
        <w:tc>
          <w:tcPr>
            <w:tcW w:w="1440" w:type="dxa"/>
          </w:tcPr>
          <w:p w14:paraId="6F87F681">
            <w:pPr>
              <w:spacing w:after="0" w:line="240" w:lineRule="auto"/>
              <w:rPr>
                <w:color w:val="auto"/>
              </w:rPr>
            </w:pPr>
          </w:p>
        </w:tc>
      </w:tr>
      <w:tr w14:paraId="6966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A237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变动类型</w:t>
            </w:r>
          </w:p>
        </w:tc>
        <w:tc>
          <w:tcPr>
            <w:tcW w:w="1440" w:type="dxa"/>
          </w:tcPr>
          <w:p w14:paraId="27FE4C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积分变动类别</w:t>
            </w:r>
          </w:p>
        </w:tc>
        <w:tc>
          <w:tcPr>
            <w:tcW w:w="1440" w:type="dxa"/>
          </w:tcPr>
          <w:p w14:paraId="4035961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3E8D282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20</w:t>
            </w:r>
          </w:p>
        </w:tc>
        <w:tc>
          <w:tcPr>
            <w:tcW w:w="1440" w:type="dxa"/>
          </w:tcPr>
          <w:p w14:paraId="705F71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签到奖励/违约扣分/管理员调整/黑名单恢复</w:t>
            </w:r>
          </w:p>
        </w:tc>
        <w:tc>
          <w:tcPr>
            <w:tcW w:w="1440" w:type="dxa"/>
          </w:tcPr>
          <w:p w14:paraId="2FD1AB6B">
            <w:pPr>
              <w:spacing w:after="0" w:line="240" w:lineRule="auto"/>
              <w:rPr>
                <w:color w:val="auto"/>
              </w:rPr>
            </w:pPr>
          </w:p>
        </w:tc>
      </w:tr>
      <w:tr w14:paraId="66AC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D90E6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变动原因</w:t>
            </w:r>
          </w:p>
        </w:tc>
        <w:tc>
          <w:tcPr>
            <w:tcW w:w="1440" w:type="dxa"/>
          </w:tcPr>
          <w:p w14:paraId="672FE8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积分变动的具体说明</w:t>
            </w:r>
          </w:p>
        </w:tc>
        <w:tc>
          <w:tcPr>
            <w:tcW w:w="1440" w:type="dxa"/>
          </w:tcPr>
          <w:p w14:paraId="6461C4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字符型</w:t>
            </w:r>
          </w:p>
        </w:tc>
        <w:tc>
          <w:tcPr>
            <w:tcW w:w="1440" w:type="dxa"/>
          </w:tcPr>
          <w:p w14:paraId="5FDECE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100</w:t>
            </w:r>
          </w:p>
        </w:tc>
        <w:tc>
          <w:tcPr>
            <w:tcW w:w="1440" w:type="dxa"/>
          </w:tcPr>
          <w:p w14:paraId="7F0DD76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1DE1910">
            <w:pPr>
              <w:spacing w:after="0" w:line="240" w:lineRule="auto"/>
              <w:rPr>
                <w:color w:val="auto"/>
              </w:rPr>
            </w:pPr>
          </w:p>
        </w:tc>
      </w:tr>
      <w:tr w14:paraId="493D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CE2F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关联预约ID</w:t>
            </w:r>
          </w:p>
        </w:tc>
        <w:tc>
          <w:tcPr>
            <w:tcW w:w="1440" w:type="dxa"/>
          </w:tcPr>
          <w:p w14:paraId="22DBFB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触发积分变动的预约记录</w:t>
            </w:r>
          </w:p>
        </w:tc>
        <w:tc>
          <w:tcPr>
            <w:tcW w:w="1440" w:type="dxa"/>
          </w:tcPr>
          <w:p w14:paraId="3F23D1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整型</w:t>
            </w:r>
          </w:p>
        </w:tc>
        <w:tc>
          <w:tcPr>
            <w:tcW w:w="1440" w:type="dxa"/>
          </w:tcPr>
          <w:p w14:paraId="2FAADDB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0C56545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1440" w:type="dxa"/>
          </w:tcPr>
          <w:p w14:paraId="351BFA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可选，外键指向reservation</w:t>
            </w:r>
          </w:p>
        </w:tc>
      </w:tr>
    </w:tbl>
    <w:p w14:paraId="2C1C546D">
      <w:pPr>
        <w:rPr>
          <w:color w:val="auto"/>
        </w:rPr>
      </w:pPr>
    </w:p>
    <w:p w14:paraId="0E1EC202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D6：公告信息</w:t>
      </w:r>
    </w:p>
    <w:p w14:paraId="076BF5E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公告编号（主键）、标题、内容、类型（系统/自习室/紧急）、是否置顶、发布范围（全校/指定自习室）、关联自习室ID、发布者ID、状态、发布时间、浏览次数</w:t>
      </w:r>
    </w:p>
    <w:p w14:paraId="674884AD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D7：学习时长统计</w:t>
      </w:r>
    </w:p>
    <w:p w14:paraId="33ADC98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用户ID、统计日期、当日学习时长（分钟）、累计学习时长（分钟）</w:t>
      </w:r>
    </w:p>
    <w:p w14:paraId="3D9E6972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D8：问题反馈</w:t>
      </w:r>
    </w:p>
    <w:p w14:paraId="3D9F2F7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反馈编号（主键）、用户ID、关联预约ID、关联自习室ID、关联座位ID、反馈类型、严重程度、反馈内容、处理状态、处理人ID、处理结果、提交时间、处理时间</w:t>
      </w:r>
    </w:p>
    <w:p w14:paraId="34F5D74F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D9：用户管理数据</w:t>
      </w:r>
    </w:p>
    <w:p w14:paraId="57C50CE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用户ID（主键）、学号（唯一）、密码哈希值、角色（学生）、状态（正常/禁用/待审核）、最后登录时间</w:t>
      </w:r>
    </w:p>
    <w:p w14:paraId="6771A933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D10：自习室管理数据</w:t>
      </w:r>
    </w:p>
    <w:p w14:paraId="3FD3A44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自习室ID（主键）、自习室编号（唯一）、名称、类型、位置、楼层、开放时间、关闭时间、状态、管理员ID、行数、列数</w:t>
      </w:r>
    </w:p>
    <w:p w14:paraId="532EAD87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D11：座位管理数据</w:t>
      </w:r>
    </w:p>
    <w:p w14:paraId="040140B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座位ID（主键）、自习室ID+座位编号（联合唯一）、行号、列号、是否座位、座位类型、有无电源、是否靠窗、静音区域、热门座位、状态</w:t>
      </w:r>
    </w:p>
    <w:p w14:paraId="0B4E7CAF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D12：预约管理数据</w:t>
      </w:r>
    </w:p>
    <w:p w14:paraId="166C708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预约ID（主键）、预约编号（唯一）、用户ID、自习室ID、座位ID、预约日期、开始时间、结束时间、状态、签到时间、签退时间、取消原因</w:t>
      </w:r>
    </w:p>
    <w:p w14:paraId="322DCF7A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D13：公告管理数据</w:t>
      </w:r>
    </w:p>
    <w:p w14:paraId="60ADD76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公告ID（主键）、标题、内容、类型、是否置顶、发布范围、关联自习室ID、发布者ID、状态、发布时间、浏览次数</w:t>
      </w:r>
    </w:p>
    <w:p w14:paraId="2967B06B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D14：统计报表数据</w:t>
      </w:r>
    </w:p>
    <w:p w14:paraId="59D2FCE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包含五类报表：座位使用率报表（自习室使用率统计）、预约统计报表（预约数量统计）、用户活跃度报表（用户预约次数与签到率）、信用积分报表（积分分布）、自习时长报表（用户累计时长）</w:t>
      </w:r>
    </w:p>
    <w:p w14:paraId="18DF152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D15：管理员信息数据</w:t>
      </w:r>
    </w:p>
    <w:p w14:paraId="75BE02D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管理员ID（主键）、账号（唯一）、密码哈希值、姓名、角色（超级管理员/普通管理员）、手机号、状态</w:t>
      </w:r>
    </w:p>
    <w:p w14:paraId="032BDA52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4  数据库设计</w:t>
      </w:r>
    </w:p>
    <w:p w14:paraId="63A6EA1E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4.1  概念结构设计</w:t>
      </w:r>
    </w:p>
    <w:p w14:paraId="7DB2036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根据需求分析，识别出系统的核心实体及其关系如下：</w:t>
      </w:r>
    </w:p>
    <w:p w14:paraId="120357F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核心实体：</w:t>
      </w:r>
    </w:p>
    <w:p w14:paraId="662A32E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学生用户（User）：系统的使用主体，通过注册加入系统。</w:t>
      </w:r>
    </w:p>
    <w:p w14:paraId="1E4AAE8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学生档案（StudentProfile）：学生的详细个人信息。</w:t>
      </w:r>
    </w:p>
    <w:p w14:paraId="1D79AA3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管理员（Admin）：系统的管理者，负责自习室日常运营。</w:t>
      </w:r>
    </w:p>
    <w:p w14:paraId="3AF3F03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自习室（StudyRoom）：可供预约的物理自习空间。</w:t>
      </w:r>
    </w:p>
    <w:p w14:paraId="719B56A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座位（Seat）：自习室内具体的座位单元。</w:t>
      </w:r>
    </w:p>
    <w:p w14:paraId="2346036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预约（Reservation）：学生对座位的预订记录。</w:t>
      </w:r>
    </w:p>
    <w:p w14:paraId="135A831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预约时间槽（ReservationSlot）：预约的细分时间单元。</w:t>
      </w:r>
    </w:p>
    <w:p w14:paraId="3F4ACD2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签到记录（CheckinRecord）：学生签到签退的详细记录。</w:t>
      </w:r>
    </w:p>
    <w:p w14:paraId="256F10C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信用日志（CreditLog）：信用积分的变动记录。</w:t>
      </w:r>
    </w:p>
    <w:p w14:paraId="75C4C05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黑名单记录（BlacklistRecord）：用户被限制的记录。</w:t>
      </w:r>
    </w:p>
    <w:p w14:paraId="02132EA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公告（Announcement）：系统发布的通知公告。</w:t>
      </w:r>
    </w:p>
    <w:p w14:paraId="540DF89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通知消息（NotificationMessage）：推送给用户的系统消息。</w:t>
      </w:r>
    </w:p>
    <w:p w14:paraId="42A8EC0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反馈工单（FeedbackTicket）：用户提交的问题反馈。</w:t>
      </w:r>
    </w:p>
    <w:p w14:paraId="7C05380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设施（Facility）：自习室配备的基础设施。</w:t>
      </w:r>
    </w:p>
    <w:p w14:paraId="29A1FF0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操作日志（OperationLog）：管理员操作留痕记录。</w:t>
      </w:r>
    </w:p>
    <w:p w14:paraId="79C9878F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4.1.1  E-R图</w:t>
      </w:r>
    </w:p>
    <w:p w14:paraId="43BBECD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系统核心E-R关系如下：</w:t>
      </w:r>
    </w:p>
    <w:p w14:paraId="7A30826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（1）学生用户-学生档案：1:1关系。每个用户对应一份档案。</w:t>
      </w:r>
    </w:p>
    <w:p w14:paraId="13D47A1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（2）自习室-座位：1:N关系。一个自习室包含多个座位。</w:t>
      </w:r>
    </w:p>
    <w:p w14:paraId="53EC4C2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（3）自习室-设施：M:N关系。一个自习室具备多种设施，一种设施可属于多个自习室。通过中间表study_room_facility关联。</w:t>
      </w:r>
    </w:p>
    <w:p w14:paraId="6ACD719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（4）学生用户-预约：1:N关系。一个学生可创建多条预约记录。</w:t>
      </w:r>
    </w:p>
    <w:p w14:paraId="5BDBB16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（5）自习室-预约：1:N关系。一个自习室可被多次预约。</w:t>
      </w:r>
    </w:p>
    <w:p w14:paraId="219ECDB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（6）座位-预约：1:N关系。一个座位可在不同时段被多次预约。</w:t>
      </w:r>
    </w:p>
    <w:p w14:paraId="45B9A91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（7）预约-预约时间槽：1:N关系。一条预约对应多个30分钟时间槽。</w:t>
      </w:r>
    </w:p>
    <w:p w14:paraId="434C0C3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（8）预约-签到记录：1:1关系。每条预约对应一条签到记录。</w:t>
      </w:r>
    </w:p>
    <w:p w14:paraId="67EACF0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（9）学生用户-信用日志：1:N关系。一个学生可有多条信用变动记录。</w:t>
      </w:r>
    </w:p>
    <w:p w14:paraId="7C16960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（10）学生用户-黑名单记录：1:N关系。一个学生可有多条黑名单记录。</w:t>
      </w:r>
    </w:p>
    <w:p w14:paraId="377EFD3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（11）学生用户-通知消息：1:N关系。一个学生可收到多条通知。</w:t>
      </w:r>
    </w:p>
    <w:p w14:paraId="5E06311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（12）管理员-公告：1:N关系。一个管理员可发布多条公告。</w:t>
      </w:r>
    </w:p>
    <w:p w14:paraId="76352AD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（13）学生用户-反馈工单：1:N关系。一个学生可提交多条反馈。</w:t>
      </w:r>
    </w:p>
    <w:p w14:paraId="4835C96B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4.2  逻辑结构设计</w:t>
      </w:r>
    </w:p>
    <w:p w14:paraId="1B94ED3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将概念模型转换为MySQL关系模式。系统数据库名为study_room_reservation，采用utf8mb4字符集，引擎为InnoDB。共包含16张数据表、1个视图。</w:t>
      </w:r>
    </w:p>
    <w:p w14:paraId="2ED95752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4.3  数据库模式设计（物理表结构）</w:t>
      </w:r>
    </w:p>
    <w:p w14:paraId="732CC5D5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以下为系统实际实现的完整数据库表结构，字段名、类型、约束、索引、外键均与项目代码一致。</w:t>
      </w:r>
    </w:p>
    <w:p w14:paraId="625BAD73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  user_account（用户账号表）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32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908BD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2153A2B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3CC8EFE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4B3FFA0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0A75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7110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472B24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0FE118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1F388A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用户唯一标识</w:t>
            </w:r>
          </w:p>
        </w:tc>
      </w:tr>
      <w:tr w14:paraId="2DB0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66E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username</w:t>
            </w:r>
          </w:p>
        </w:tc>
        <w:tc>
          <w:tcPr>
            <w:tcW w:w="2160" w:type="dxa"/>
          </w:tcPr>
          <w:p w14:paraId="17E2928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7A7F55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475DA39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用户名（学号）</w:t>
            </w:r>
          </w:p>
        </w:tc>
      </w:tr>
      <w:tr w14:paraId="4E3C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2FEF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password_hash</w:t>
            </w:r>
          </w:p>
        </w:tc>
        <w:tc>
          <w:tcPr>
            <w:tcW w:w="2160" w:type="dxa"/>
          </w:tcPr>
          <w:p w14:paraId="2E709A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7E5E327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654B5F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BCrypt加密的密码哈希值</w:t>
            </w:r>
          </w:p>
        </w:tc>
      </w:tr>
      <w:tr w14:paraId="06C6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F57F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role</w:t>
            </w:r>
          </w:p>
        </w:tc>
        <w:tc>
          <w:tcPr>
            <w:tcW w:w="2160" w:type="dxa"/>
          </w:tcPr>
          <w:p w14:paraId="4E744F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7F56D04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BB517B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角色（学生）</w:t>
            </w:r>
          </w:p>
        </w:tc>
      </w:tr>
      <w:tr w14:paraId="532E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1ADA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3CB787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292BEE4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8806C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账号状态（正常/禁用/待审核）</w:t>
            </w:r>
          </w:p>
        </w:tc>
      </w:tr>
      <w:tr w14:paraId="78D5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B8A6D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last_login_at</w:t>
            </w:r>
          </w:p>
        </w:tc>
        <w:tc>
          <w:tcPr>
            <w:tcW w:w="2160" w:type="dxa"/>
          </w:tcPr>
          <w:p w14:paraId="439005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636FF66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56E8B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最后登录时间</w:t>
            </w:r>
          </w:p>
        </w:tc>
      </w:tr>
      <w:tr w14:paraId="32B3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5367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69BCA10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AC6F72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E3D76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2C66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6E3C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46882D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0899446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1B4E9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0019DAA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索引：UNIQUE(username)，idx_user_role_status(role, status)</w:t>
      </w:r>
    </w:p>
    <w:p w14:paraId="0848EDFE">
      <w:pPr>
        <w:rPr>
          <w:color w:val="auto"/>
        </w:rPr>
      </w:pPr>
    </w:p>
    <w:p w14:paraId="0FEC4D00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4.3.2  admin_account（管理员账号表）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715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AD2BE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0840B46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21954D9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618391C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69D5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948F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407E75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53DF2F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338309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管理员唯一标识</w:t>
            </w:r>
          </w:p>
        </w:tc>
      </w:tr>
      <w:tr w14:paraId="6B03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B266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account</w:t>
            </w:r>
          </w:p>
        </w:tc>
        <w:tc>
          <w:tcPr>
            <w:tcW w:w="2160" w:type="dxa"/>
          </w:tcPr>
          <w:p w14:paraId="1F9E97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48D2A8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417F29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管理员登录账号</w:t>
            </w:r>
          </w:p>
        </w:tc>
      </w:tr>
      <w:tr w14:paraId="07172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4692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password_hash</w:t>
            </w:r>
          </w:p>
        </w:tc>
        <w:tc>
          <w:tcPr>
            <w:tcW w:w="2160" w:type="dxa"/>
          </w:tcPr>
          <w:p w14:paraId="3F3E74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3BF75A6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A9B66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BCrypt加密的密码哈希值</w:t>
            </w:r>
          </w:p>
        </w:tc>
      </w:tr>
      <w:tr w14:paraId="601B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2146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name</w:t>
            </w:r>
          </w:p>
        </w:tc>
        <w:tc>
          <w:tcPr>
            <w:tcW w:w="2160" w:type="dxa"/>
          </w:tcPr>
          <w:p w14:paraId="4C0711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3F290F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FB69C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管理员姓名</w:t>
            </w:r>
          </w:p>
        </w:tc>
      </w:tr>
      <w:tr w14:paraId="15F7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CD86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role</w:t>
            </w:r>
          </w:p>
        </w:tc>
        <w:tc>
          <w:tcPr>
            <w:tcW w:w="2160" w:type="dxa"/>
          </w:tcPr>
          <w:p w14:paraId="0531FC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B1C9D3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F5F4B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角色（超级管理员/普通管理员）</w:t>
            </w:r>
          </w:p>
        </w:tc>
      </w:tr>
      <w:tr w14:paraId="23D3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17D1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phone</w:t>
            </w:r>
          </w:p>
        </w:tc>
        <w:tc>
          <w:tcPr>
            <w:tcW w:w="2160" w:type="dxa"/>
          </w:tcPr>
          <w:p w14:paraId="622FC01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</w:t>
            </w:r>
          </w:p>
        </w:tc>
        <w:tc>
          <w:tcPr>
            <w:tcW w:w="2160" w:type="dxa"/>
          </w:tcPr>
          <w:p w14:paraId="67025B9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0F825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联系电话</w:t>
            </w:r>
          </w:p>
        </w:tc>
      </w:tr>
      <w:tr w14:paraId="70E4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7412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604206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5C48EFE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7DDB6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账号状态</w:t>
            </w:r>
          </w:p>
        </w:tc>
      </w:tr>
      <w:tr w14:paraId="5DFF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56F0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30C4F5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3FAF5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7814F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2AFC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93DD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348F89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AF174F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95DB6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5191EED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索引：UNIQUE(account)，idx_admin_role(role)</w:t>
      </w:r>
    </w:p>
    <w:p w14:paraId="6934ABE4">
      <w:pPr>
        <w:rPr>
          <w:color w:val="auto"/>
        </w:rPr>
      </w:pPr>
    </w:p>
    <w:p w14:paraId="4392DE3B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4.3.3  student_profile（学生档案表）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9B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F9C09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6374DC6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516FAA1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60580AD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0BE5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9831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189614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4F4EB1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46F2DB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档案唯一标识</w:t>
            </w:r>
          </w:p>
        </w:tc>
      </w:tr>
      <w:tr w14:paraId="7BA2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9A8C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2BBA17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6522F64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UNIQUE, FK→user_account.id</w:t>
            </w:r>
          </w:p>
        </w:tc>
        <w:tc>
          <w:tcPr>
            <w:tcW w:w="2160" w:type="dxa"/>
          </w:tcPr>
          <w:p w14:paraId="6B7075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关联用户账号</w:t>
            </w:r>
          </w:p>
        </w:tc>
      </w:tr>
      <w:tr w14:paraId="5AFA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9397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student_no</w:t>
            </w:r>
          </w:p>
        </w:tc>
        <w:tc>
          <w:tcPr>
            <w:tcW w:w="2160" w:type="dxa"/>
          </w:tcPr>
          <w:p w14:paraId="26567F2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7CD037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7C6934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学号</w:t>
            </w:r>
          </w:p>
        </w:tc>
      </w:tr>
      <w:tr w14:paraId="0EB2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E398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name</w:t>
            </w:r>
          </w:p>
        </w:tc>
        <w:tc>
          <w:tcPr>
            <w:tcW w:w="2160" w:type="dxa"/>
          </w:tcPr>
          <w:p w14:paraId="20391A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 NOT NULL</w:t>
            </w:r>
          </w:p>
        </w:tc>
        <w:tc>
          <w:tcPr>
            <w:tcW w:w="2160" w:type="dxa"/>
          </w:tcPr>
          <w:p w14:paraId="6D14A55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D61B4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真实姓名</w:t>
            </w:r>
          </w:p>
        </w:tc>
      </w:tr>
      <w:tr w14:paraId="6494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7FF0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gender</w:t>
            </w:r>
          </w:p>
        </w:tc>
        <w:tc>
          <w:tcPr>
            <w:tcW w:w="2160" w:type="dxa"/>
          </w:tcPr>
          <w:p w14:paraId="600605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43EFE8B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44401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性别</w:t>
            </w:r>
          </w:p>
        </w:tc>
      </w:tr>
      <w:tr w14:paraId="3744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1315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college</w:t>
            </w:r>
          </w:p>
        </w:tc>
        <w:tc>
          <w:tcPr>
            <w:tcW w:w="2160" w:type="dxa"/>
          </w:tcPr>
          <w:p w14:paraId="5C986A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 NOT NULL</w:t>
            </w:r>
          </w:p>
        </w:tc>
        <w:tc>
          <w:tcPr>
            <w:tcW w:w="2160" w:type="dxa"/>
          </w:tcPr>
          <w:p w14:paraId="1D8DE01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C0B64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所在学院</w:t>
            </w:r>
          </w:p>
        </w:tc>
      </w:tr>
      <w:tr w14:paraId="5504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25B6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major</w:t>
            </w:r>
          </w:p>
        </w:tc>
        <w:tc>
          <w:tcPr>
            <w:tcW w:w="2160" w:type="dxa"/>
          </w:tcPr>
          <w:p w14:paraId="2F2244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 NOT NULL</w:t>
            </w:r>
          </w:p>
        </w:tc>
        <w:tc>
          <w:tcPr>
            <w:tcW w:w="2160" w:type="dxa"/>
          </w:tcPr>
          <w:p w14:paraId="2E154D1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AEBC9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专业</w:t>
            </w:r>
          </w:p>
        </w:tc>
      </w:tr>
      <w:tr w14:paraId="7571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646DC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grade</w:t>
            </w:r>
          </w:p>
        </w:tc>
        <w:tc>
          <w:tcPr>
            <w:tcW w:w="2160" w:type="dxa"/>
          </w:tcPr>
          <w:p w14:paraId="7C6338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4BE5C2D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4E175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年级</w:t>
            </w:r>
          </w:p>
        </w:tc>
      </w:tr>
      <w:tr w14:paraId="066A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DC86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phone</w:t>
            </w:r>
          </w:p>
        </w:tc>
        <w:tc>
          <w:tcPr>
            <w:tcW w:w="2160" w:type="dxa"/>
          </w:tcPr>
          <w:p w14:paraId="5DF618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4BB6285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8EE1F9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手机号码</w:t>
            </w:r>
          </w:p>
        </w:tc>
      </w:tr>
      <w:tr w14:paraId="5765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40E7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email</w:t>
            </w:r>
          </w:p>
        </w:tc>
        <w:tc>
          <w:tcPr>
            <w:tcW w:w="2160" w:type="dxa"/>
          </w:tcPr>
          <w:p w14:paraId="20425D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18A0EA5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FFC1A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电子邮箱</w:t>
            </w:r>
          </w:p>
        </w:tc>
      </w:tr>
      <w:tr w14:paraId="7212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4A16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material_url</w:t>
            </w:r>
          </w:p>
        </w:tc>
        <w:tc>
          <w:tcPr>
            <w:tcW w:w="2160" w:type="dxa"/>
          </w:tcPr>
          <w:p w14:paraId="61B1F0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VARCHAR(255)</w:t>
            </w:r>
          </w:p>
        </w:tc>
        <w:tc>
          <w:tcPr>
            <w:tcW w:w="2160" w:type="dxa"/>
          </w:tcPr>
          <w:p w14:paraId="25CF573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CEA351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身份证明材料路径</w:t>
            </w:r>
          </w:p>
        </w:tc>
      </w:tr>
      <w:tr w14:paraId="0C7C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F6C1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audit_status</w:t>
            </w:r>
          </w:p>
        </w:tc>
        <w:tc>
          <w:tcPr>
            <w:tcW w:w="2160" w:type="dxa"/>
          </w:tcPr>
          <w:p w14:paraId="1A9095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7AA968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AE691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审核状态（待审核/已通过/已拒绝）</w:t>
            </w:r>
          </w:p>
        </w:tc>
      </w:tr>
      <w:tr w14:paraId="376B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67F5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audit_remark</w:t>
            </w:r>
          </w:p>
        </w:tc>
        <w:tc>
          <w:tcPr>
            <w:tcW w:w="2160" w:type="dxa"/>
          </w:tcPr>
          <w:p w14:paraId="7AE79B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VARCHAR(255)</w:t>
            </w:r>
          </w:p>
        </w:tc>
        <w:tc>
          <w:tcPr>
            <w:tcW w:w="2160" w:type="dxa"/>
          </w:tcPr>
          <w:p w14:paraId="1CFDB9B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0A2B5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审核备注</w:t>
            </w:r>
          </w:p>
        </w:tc>
      </w:tr>
      <w:tr w14:paraId="6A6A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84BC1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credit_score</w:t>
            </w:r>
          </w:p>
        </w:tc>
        <w:tc>
          <w:tcPr>
            <w:tcW w:w="2160" w:type="dxa"/>
          </w:tcPr>
          <w:p w14:paraId="5DCE99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 DEFAULT 300</w:t>
            </w:r>
          </w:p>
        </w:tc>
        <w:tc>
          <w:tcPr>
            <w:tcW w:w="2160" w:type="dxa"/>
          </w:tcPr>
          <w:p w14:paraId="2AE7EA3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1C85F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信用积分，初始300</w:t>
            </w:r>
          </w:p>
        </w:tc>
      </w:tr>
      <w:tr w14:paraId="3495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9531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30E317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6513118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DDB0A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654B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39352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5B82C3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07A983E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1B7BE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2B6000A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索引：UNIQUE(user_id)，UNIQUE(student_no)，idx_student_audit_status(audit_status)，idx_student_college_major(college, major)。外键：fk_student_profile_user→user_account(id)</w:t>
      </w:r>
    </w:p>
    <w:p w14:paraId="08BF624C">
      <w:pPr>
        <w:rPr>
          <w:color w:val="auto"/>
        </w:rPr>
      </w:pPr>
    </w:p>
    <w:p w14:paraId="08319095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4.3.4  study_room（自习室表）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21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4BC07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3897160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1DACA15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50102BC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6451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A1FE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2FFE6A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2859EB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70A8F2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自习室唯一标识</w:t>
            </w:r>
          </w:p>
        </w:tc>
      </w:tr>
      <w:tr w14:paraId="3691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DBADC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room_code</w:t>
            </w:r>
          </w:p>
        </w:tc>
        <w:tc>
          <w:tcPr>
            <w:tcW w:w="2160" w:type="dxa"/>
          </w:tcPr>
          <w:p w14:paraId="5BE212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07A330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615BCA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自习室编号编码</w:t>
            </w:r>
          </w:p>
        </w:tc>
      </w:tr>
      <w:tr w14:paraId="35EF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2782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name</w:t>
            </w:r>
          </w:p>
        </w:tc>
        <w:tc>
          <w:tcPr>
            <w:tcW w:w="2160" w:type="dxa"/>
          </w:tcPr>
          <w:p w14:paraId="3A854C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 NOT NULL</w:t>
            </w:r>
          </w:p>
        </w:tc>
        <w:tc>
          <w:tcPr>
            <w:tcW w:w="2160" w:type="dxa"/>
          </w:tcPr>
          <w:p w14:paraId="3CAD261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AF58D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自习室完整名称</w:t>
            </w:r>
          </w:p>
        </w:tc>
      </w:tr>
      <w:tr w14:paraId="53AB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A1421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room_type</w:t>
            </w:r>
          </w:p>
        </w:tc>
        <w:tc>
          <w:tcPr>
            <w:tcW w:w="2160" w:type="dxa"/>
          </w:tcPr>
          <w:p w14:paraId="6BE972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 DEFAULT '普通'</w:t>
            </w:r>
          </w:p>
        </w:tc>
        <w:tc>
          <w:tcPr>
            <w:tcW w:w="2160" w:type="dxa"/>
          </w:tcPr>
          <w:p w14:paraId="0E2AF9F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361F8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类型（普通/讨论）</w:t>
            </w:r>
          </w:p>
        </w:tc>
      </w:tr>
      <w:tr w14:paraId="2CE1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9709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location</w:t>
            </w:r>
          </w:p>
        </w:tc>
        <w:tc>
          <w:tcPr>
            <w:tcW w:w="2160" w:type="dxa"/>
          </w:tcPr>
          <w:p w14:paraId="015C31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006D113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F4828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地理位置描述</w:t>
            </w:r>
          </w:p>
        </w:tc>
      </w:tr>
      <w:tr w14:paraId="1616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D956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floor</w:t>
            </w:r>
          </w:p>
        </w:tc>
        <w:tc>
          <w:tcPr>
            <w:tcW w:w="2160" w:type="dxa"/>
          </w:tcPr>
          <w:p w14:paraId="509120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2FB4E7E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21CBD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所在楼层</w:t>
            </w:r>
          </w:p>
        </w:tc>
      </w:tr>
      <w:tr w14:paraId="7C5A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197F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open_time</w:t>
            </w:r>
          </w:p>
        </w:tc>
        <w:tc>
          <w:tcPr>
            <w:tcW w:w="2160" w:type="dxa"/>
          </w:tcPr>
          <w:p w14:paraId="1E8C80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TIME NOT NULL</w:t>
            </w:r>
          </w:p>
        </w:tc>
        <w:tc>
          <w:tcPr>
            <w:tcW w:w="2160" w:type="dxa"/>
          </w:tcPr>
          <w:p w14:paraId="683F41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D2028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每日开放时间</w:t>
            </w:r>
          </w:p>
        </w:tc>
      </w:tr>
      <w:tr w14:paraId="752D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B2F23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close_time</w:t>
            </w:r>
          </w:p>
        </w:tc>
        <w:tc>
          <w:tcPr>
            <w:tcW w:w="2160" w:type="dxa"/>
          </w:tcPr>
          <w:p w14:paraId="50D2A3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TIME NOT NULL</w:t>
            </w:r>
          </w:p>
        </w:tc>
        <w:tc>
          <w:tcPr>
            <w:tcW w:w="2160" w:type="dxa"/>
          </w:tcPr>
          <w:p w14:paraId="42B17A0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BED9C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每日关闭时间</w:t>
            </w:r>
          </w:p>
        </w:tc>
      </w:tr>
      <w:tr w14:paraId="3615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942A2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034FA3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9D2AF0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ADD4A4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状态（开放/关闭/维修）</w:t>
            </w:r>
          </w:p>
        </w:tc>
      </w:tr>
      <w:tr w14:paraId="1B38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6FCB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manager_id</w:t>
            </w:r>
          </w:p>
        </w:tc>
        <w:tc>
          <w:tcPr>
            <w:tcW w:w="2160" w:type="dxa"/>
          </w:tcPr>
          <w:p w14:paraId="627A59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028B57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FK→admin_account.id</w:t>
            </w:r>
          </w:p>
        </w:tc>
        <w:tc>
          <w:tcPr>
            <w:tcW w:w="2160" w:type="dxa"/>
          </w:tcPr>
          <w:p w14:paraId="2EDB04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负责管理员</w:t>
            </w:r>
          </w:p>
        </w:tc>
      </w:tr>
      <w:tr w14:paraId="6AC8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24E4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row_count</w:t>
            </w:r>
          </w:p>
        </w:tc>
        <w:tc>
          <w:tcPr>
            <w:tcW w:w="2160" w:type="dxa"/>
          </w:tcPr>
          <w:p w14:paraId="01CD52C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02E0C48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370E9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座位布局行数</w:t>
            </w:r>
          </w:p>
        </w:tc>
      </w:tr>
      <w:tr w14:paraId="5023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BF5A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col_count</w:t>
            </w:r>
          </w:p>
        </w:tc>
        <w:tc>
          <w:tcPr>
            <w:tcW w:w="2160" w:type="dxa"/>
          </w:tcPr>
          <w:p w14:paraId="6353DA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0D4D05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6A256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座位布局列数</w:t>
            </w:r>
          </w:p>
        </w:tc>
      </w:tr>
      <w:tr w14:paraId="25BF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714A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layout_image_url</w:t>
            </w:r>
          </w:p>
        </w:tc>
        <w:tc>
          <w:tcPr>
            <w:tcW w:w="2160" w:type="dxa"/>
          </w:tcPr>
          <w:p w14:paraId="03F278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VARCHAR(255)</w:t>
            </w:r>
          </w:p>
        </w:tc>
        <w:tc>
          <w:tcPr>
            <w:tcW w:w="2160" w:type="dxa"/>
          </w:tcPr>
          <w:p w14:paraId="7762889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0B6B6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布局示意图路径</w:t>
            </w:r>
          </w:p>
        </w:tc>
      </w:tr>
      <w:tr w14:paraId="129F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C476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0C837E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7468A1E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6AC578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1E46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2FD8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5CEEE4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6CDCB35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88B9F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19CF11D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索引：UNIQUE(room_code)，idx_room_manager(manager_id)，idx_room_status(status)。外键：fk_study_room_manager→admin_account(id)</w:t>
      </w:r>
    </w:p>
    <w:p w14:paraId="48C5DC9C">
      <w:pPr>
        <w:rPr>
          <w:color w:val="auto"/>
        </w:rPr>
      </w:pPr>
    </w:p>
    <w:p w14:paraId="0E15FB8F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4.3.5  facility（设施表）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AE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B5770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586202C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0E5167A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2781D25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29F0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227C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2EE95F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634EBD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4616F9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设施唯一标识</w:t>
            </w:r>
          </w:p>
        </w:tc>
      </w:tr>
      <w:tr w14:paraId="1464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6626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name</w:t>
            </w:r>
          </w:p>
        </w:tc>
        <w:tc>
          <w:tcPr>
            <w:tcW w:w="2160" w:type="dxa"/>
          </w:tcPr>
          <w:p w14:paraId="0B35D2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7F668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7A1BC9A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设施名称（空调/WiFi/电源插座等）</w:t>
            </w:r>
          </w:p>
        </w:tc>
      </w:tr>
      <w:tr w14:paraId="3AEB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3CCD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1D0B8B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67E6786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0B64F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</w:tbl>
    <w:p w14:paraId="32E55F1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索引：UNIQUE(name)</w:t>
      </w:r>
    </w:p>
    <w:p w14:paraId="1A193BA2">
      <w:pPr>
        <w:rPr>
          <w:color w:val="auto"/>
        </w:rPr>
      </w:pPr>
    </w:p>
    <w:p w14:paraId="7E01E492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4.3.6  study_room_facility（自习室-设施关联表）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498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EEDE2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50D3187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65E2250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111C801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765A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F54A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2160" w:type="dxa"/>
          </w:tcPr>
          <w:p w14:paraId="2101A1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24DA7B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FK→study_room.id</w:t>
            </w:r>
          </w:p>
        </w:tc>
        <w:tc>
          <w:tcPr>
            <w:tcW w:w="2160" w:type="dxa"/>
          </w:tcPr>
          <w:p w14:paraId="672A3A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自习室ID</w:t>
            </w:r>
          </w:p>
        </w:tc>
      </w:tr>
      <w:tr w14:paraId="05BC4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64BB6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facility_id</w:t>
            </w:r>
          </w:p>
        </w:tc>
        <w:tc>
          <w:tcPr>
            <w:tcW w:w="2160" w:type="dxa"/>
          </w:tcPr>
          <w:p w14:paraId="232BD7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1B01336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FK→facility.id</w:t>
            </w:r>
          </w:p>
        </w:tc>
        <w:tc>
          <w:tcPr>
            <w:tcW w:w="2160" w:type="dxa"/>
          </w:tcPr>
          <w:p w14:paraId="4B3DEA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设施ID</w:t>
            </w:r>
          </w:p>
        </w:tc>
      </w:tr>
    </w:tbl>
    <w:p w14:paraId="07BB382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PRIMARY KEY(room_id, facility_id)。索引：idx_room_facility_facility(facility_id)</w:t>
      </w:r>
    </w:p>
    <w:p w14:paraId="6A85DD9C">
      <w:pPr>
        <w:rPr>
          <w:color w:val="auto"/>
        </w:rPr>
      </w:pPr>
    </w:p>
    <w:p w14:paraId="06A31A35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4.3.7  seat（座位表）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F5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82CBE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09A845F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44A8370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3658ABA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1746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8F34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374CC71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4C0576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1AD7DCF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座位唯一标识</w:t>
            </w:r>
          </w:p>
        </w:tc>
      </w:tr>
      <w:tr w14:paraId="238B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E16E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2160" w:type="dxa"/>
          </w:tcPr>
          <w:p w14:paraId="41A8FF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688446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FK→study_room.id ON DELETE CASCADE</w:t>
            </w:r>
          </w:p>
        </w:tc>
        <w:tc>
          <w:tcPr>
            <w:tcW w:w="2160" w:type="dxa"/>
          </w:tcPr>
          <w:p w14:paraId="5319A4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所属自习室</w:t>
            </w:r>
          </w:p>
        </w:tc>
      </w:tr>
      <w:tr w14:paraId="783E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CC47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seat_no</w:t>
            </w:r>
          </w:p>
        </w:tc>
        <w:tc>
          <w:tcPr>
            <w:tcW w:w="2160" w:type="dxa"/>
          </w:tcPr>
          <w:p w14:paraId="5F17AB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6D5BD9F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6576A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自习室内座位编号</w:t>
            </w:r>
          </w:p>
        </w:tc>
      </w:tr>
      <w:tr w14:paraId="4551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DAA4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row_no</w:t>
            </w:r>
          </w:p>
        </w:tc>
        <w:tc>
          <w:tcPr>
            <w:tcW w:w="2160" w:type="dxa"/>
          </w:tcPr>
          <w:p w14:paraId="419A9D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70B30EF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28520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行号</w:t>
            </w:r>
          </w:p>
        </w:tc>
      </w:tr>
      <w:tr w14:paraId="7A5A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CF23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col_no</w:t>
            </w:r>
          </w:p>
        </w:tc>
        <w:tc>
          <w:tcPr>
            <w:tcW w:w="2160" w:type="dxa"/>
          </w:tcPr>
          <w:p w14:paraId="16667D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469BA84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0BAC9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列号</w:t>
            </w:r>
          </w:p>
        </w:tc>
      </w:tr>
      <w:tr w14:paraId="6E7E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04542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is_seat</w:t>
            </w:r>
          </w:p>
        </w:tc>
        <w:tc>
          <w:tcPr>
            <w:tcW w:w="2160" w:type="dxa"/>
          </w:tcPr>
          <w:p w14:paraId="57F66E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1</w:t>
            </w:r>
          </w:p>
        </w:tc>
        <w:tc>
          <w:tcPr>
            <w:tcW w:w="2160" w:type="dxa"/>
          </w:tcPr>
          <w:p w14:paraId="6B56AB8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F5073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是否可预约座位（1是/0过道）</w:t>
            </w:r>
          </w:p>
        </w:tc>
      </w:tr>
      <w:tr w14:paraId="1624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43A9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cell_category</w:t>
            </w:r>
          </w:p>
        </w:tc>
        <w:tc>
          <w:tcPr>
            <w:tcW w:w="2160" w:type="dxa"/>
          </w:tcPr>
          <w:p w14:paraId="0248A6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6C2949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21B9E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单元格类别</w:t>
            </w:r>
          </w:p>
        </w:tc>
      </w:tr>
      <w:tr w14:paraId="6722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494B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seat_type</w:t>
            </w:r>
          </w:p>
        </w:tc>
        <w:tc>
          <w:tcPr>
            <w:tcW w:w="2160" w:type="dxa"/>
          </w:tcPr>
          <w:p w14:paraId="2ECA1C2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20B12D6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8F0A7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座位类型（普通/舒适/静音）</w:t>
            </w:r>
          </w:p>
        </w:tc>
      </w:tr>
      <w:tr w14:paraId="3F273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956D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has_power</w:t>
            </w:r>
          </w:p>
        </w:tc>
        <w:tc>
          <w:tcPr>
            <w:tcW w:w="2160" w:type="dxa"/>
          </w:tcPr>
          <w:p w14:paraId="60D3C4D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5AC49E9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C47604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是否配备电源</w:t>
            </w:r>
          </w:p>
        </w:tc>
      </w:tr>
      <w:tr w14:paraId="4921B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DEE0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near_window</w:t>
            </w:r>
          </w:p>
        </w:tc>
        <w:tc>
          <w:tcPr>
            <w:tcW w:w="2160" w:type="dxa"/>
          </w:tcPr>
          <w:p w14:paraId="270E35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1344D58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5BE4D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是否靠窗</w:t>
            </w:r>
          </w:p>
        </w:tc>
      </w:tr>
      <w:tr w14:paraId="62AA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FB8A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quiet_zone</w:t>
            </w:r>
          </w:p>
        </w:tc>
        <w:tc>
          <w:tcPr>
            <w:tcW w:w="2160" w:type="dxa"/>
          </w:tcPr>
          <w:p w14:paraId="24840B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7AD6C1B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FC230F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是否在静音区</w:t>
            </w:r>
          </w:p>
        </w:tc>
      </w:tr>
      <w:tr w14:paraId="45CB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0A38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hot_seat</w:t>
            </w:r>
          </w:p>
        </w:tc>
        <w:tc>
          <w:tcPr>
            <w:tcW w:w="2160" w:type="dxa"/>
          </w:tcPr>
          <w:p w14:paraId="522DC6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3BBD0EF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DA87B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是否为热门座位</w:t>
            </w:r>
          </w:p>
        </w:tc>
      </w:tr>
      <w:tr w14:paraId="10A1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03CC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3C872E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1F3C3D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39A3E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状态（空闲/已预约/使用中/维修）</w:t>
            </w:r>
          </w:p>
        </w:tc>
      </w:tr>
      <w:tr w14:paraId="0DFE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4CE3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2EECFC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4C014D8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70D10D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4C5D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85F9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64F89C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452AD8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0A201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5C3BF90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 uk_room_seat(room_id, seat_no)，idx_seat_room_status(room_id, status)，idx_seat_feature(room_id, has_power, near_window, quiet_zone)。外键：fk_seat_room→study_room(id) ON DELETE CASCADE</w:t>
      </w:r>
    </w:p>
    <w:p w14:paraId="3F8EDEB1">
      <w:pPr>
        <w:rPr>
          <w:color w:val="auto"/>
        </w:rPr>
      </w:pPr>
    </w:p>
    <w:p w14:paraId="49862ACA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4.3.8  reservation（预约表）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2A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E1AE9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1DB91FA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123C932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3DF48DF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59F1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BA85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039061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7EAC0F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4DCD54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预约唯一标识</w:t>
            </w:r>
          </w:p>
        </w:tc>
      </w:tr>
      <w:tr w14:paraId="4C48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9D1A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reservation_no</w:t>
            </w:r>
          </w:p>
        </w:tc>
        <w:tc>
          <w:tcPr>
            <w:tcW w:w="2160" w:type="dxa"/>
          </w:tcPr>
          <w:p w14:paraId="4F0F42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VARCHAR(16) NOT NULL</w:t>
            </w:r>
          </w:p>
        </w:tc>
        <w:tc>
          <w:tcPr>
            <w:tcW w:w="2160" w:type="dxa"/>
          </w:tcPr>
          <w:p w14:paraId="66D0ED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</w:t>
            </w:r>
          </w:p>
        </w:tc>
        <w:tc>
          <w:tcPr>
            <w:tcW w:w="2160" w:type="dxa"/>
          </w:tcPr>
          <w:p w14:paraId="26A954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预约编号</w:t>
            </w:r>
          </w:p>
        </w:tc>
      </w:tr>
      <w:tr w14:paraId="4E4F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45C6E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6F1F03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273A0AE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4BCF4C1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预约用户</w:t>
            </w:r>
          </w:p>
        </w:tc>
      </w:tr>
      <w:tr w14:paraId="5CBC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7EC0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2160" w:type="dxa"/>
          </w:tcPr>
          <w:p w14:paraId="1502C2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6CBF48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FK→study_room.id</w:t>
            </w:r>
          </w:p>
        </w:tc>
        <w:tc>
          <w:tcPr>
            <w:tcW w:w="2160" w:type="dxa"/>
          </w:tcPr>
          <w:p w14:paraId="1760FC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预约自习室</w:t>
            </w:r>
          </w:p>
        </w:tc>
      </w:tr>
      <w:tr w14:paraId="630E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BA83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seat_id</w:t>
            </w:r>
          </w:p>
        </w:tc>
        <w:tc>
          <w:tcPr>
            <w:tcW w:w="2160" w:type="dxa"/>
          </w:tcPr>
          <w:p w14:paraId="6794E1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78EE94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FK→seat.id</w:t>
            </w:r>
          </w:p>
        </w:tc>
        <w:tc>
          <w:tcPr>
            <w:tcW w:w="2160" w:type="dxa"/>
          </w:tcPr>
          <w:p w14:paraId="5B9B55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预约座位</w:t>
            </w:r>
          </w:p>
        </w:tc>
      </w:tr>
      <w:tr w14:paraId="174E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A94E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reserve_date</w:t>
            </w:r>
          </w:p>
        </w:tc>
        <w:tc>
          <w:tcPr>
            <w:tcW w:w="2160" w:type="dxa"/>
          </w:tcPr>
          <w:p w14:paraId="3BE5F6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 NOT NULL</w:t>
            </w:r>
          </w:p>
        </w:tc>
        <w:tc>
          <w:tcPr>
            <w:tcW w:w="2160" w:type="dxa"/>
          </w:tcPr>
          <w:p w14:paraId="4D89101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E95D2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预约日期</w:t>
            </w:r>
          </w:p>
        </w:tc>
      </w:tr>
      <w:tr w14:paraId="767D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6E8C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start_time</w:t>
            </w:r>
          </w:p>
        </w:tc>
        <w:tc>
          <w:tcPr>
            <w:tcW w:w="2160" w:type="dxa"/>
          </w:tcPr>
          <w:p w14:paraId="4151E5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TIME NOT NULL</w:t>
            </w:r>
          </w:p>
        </w:tc>
        <w:tc>
          <w:tcPr>
            <w:tcW w:w="2160" w:type="dxa"/>
          </w:tcPr>
          <w:p w14:paraId="35600C4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7E5A4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开始时间</w:t>
            </w:r>
          </w:p>
        </w:tc>
      </w:tr>
      <w:tr w14:paraId="6E36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EE3E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end_time</w:t>
            </w:r>
          </w:p>
        </w:tc>
        <w:tc>
          <w:tcPr>
            <w:tcW w:w="2160" w:type="dxa"/>
          </w:tcPr>
          <w:p w14:paraId="19BE77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TIME NOT NULL</w:t>
            </w:r>
          </w:p>
        </w:tc>
        <w:tc>
          <w:tcPr>
            <w:tcW w:w="2160" w:type="dxa"/>
          </w:tcPr>
          <w:p w14:paraId="4A1F433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58EF0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结束时间</w:t>
            </w:r>
          </w:p>
        </w:tc>
      </w:tr>
      <w:tr w14:paraId="3B51A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0F92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573C42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E64BE0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3A449A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状态（待签到/使用中/已完成/已取消/违约）</w:t>
            </w:r>
          </w:p>
        </w:tc>
      </w:tr>
      <w:tr w14:paraId="529B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5E6C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sign_in_time</w:t>
            </w:r>
          </w:p>
        </w:tc>
        <w:tc>
          <w:tcPr>
            <w:tcW w:w="2160" w:type="dxa"/>
          </w:tcPr>
          <w:p w14:paraId="629D9A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7AD3936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57403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签到时间</w:t>
            </w:r>
          </w:p>
        </w:tc>
      </w:tr>
      <w:tr w14:paraId="3FD5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53F83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sign_out_time</w:t>
            </w:r>
          </w:p>
        </w:tc>
        <w:tc>
          <w:tcPr>
            <w:tcW w:w="2160" w:type="dxa"/>
          </w:tcPr>
          <w:p w14:paraId="47A335B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752A3D6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DA4A3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签退时间</w:t>
            </w:r>
          </w:p>
        </w:tc>
      </w:tr>
      <w:tr w14:paraId="3840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36A2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cancel_reason</w:t>
            </w:r>
          </w:p>
        </w:tc>
        <w:tc>
          <w:tcPr>
            <w:tcW w:w="2160" w:type="dxa"/>
          </w:tcPr>
          <w:p w14:paraId="25C415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VARCHAR(200)</w:t>
            </w:r>
          </w:p>
        </w:tc>
        <w:tc>
          <w:tcPr>
            <w:tcW w:w="2160" w:type="dxa"/>
          </w:tcPr>
          <w:p w14:paraId="46C3ACC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40DDB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取消原因</w:t>
            </w:r>
          </w:p>
        </w:tc>
      </w:tr>
      <w:tr w14:paraId="487E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C7C6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791065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7C2A7A0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F16BA9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6CFD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4799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0D4119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00A9A0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CDD15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1B28602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索引：UNIQUE(reservation_no)，idx_res_user_date(user_id, reserve_date)，idx_res_room_date(room_id, reserve_date)，idx_res_seat_date(seat_id, reserve_date)，idx_res_status(status)</w:t>
      </w:r>
    </w:p>
    <w:p w14:paraId="3E9A273D">
      <w:pPr>
        <w:rPr>
          <w:color w:val="auto"/>
        </w:rPr>
      </w:pPr>
    </w:p>
    <w:p w14:paraId="485D16D8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4.3.9  reservation_slot（预约时间槽表）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BC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CBC64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00757CF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5958745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210B88A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2436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4F6E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06993E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68102F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270BB37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时间槽唯一标识</w:t>
            </w:r>
          </w:p>
        </w:tc>
      </w:tr>
      <w:tr w14:paraId="4C70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4F52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reservation_id</w:t>
            </w:r>
          </w:p>
        </w:tc>
        <w:tc>
          <w:tcPr>
            <w:tcW w:w="2160" w:type="dxa"/>
          </w:tcPr>
          <w:p w14:paraId="1E6CE76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73D7B8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FK→reservation.id ON DELETE CASCADE</w:t>
            </w:r>
          </w:p>
        </w:tc>
        <w:tc>
          <w:tcPr>
            <w:tcW w:w="2160" w:type="dxa"/>
          </w:tcPr>
          <w:p w14:paraId="13E288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关联预约</w:t>
            </w:r>
          </w:p>
        </w:tc>
      </w:tr>
      <w:tr w14:paraId="7715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FF30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seat_id</w:t>
            </w:r>
          </w:p>
        </w:tc>
        <w:tc>
          <w:tcPr>
            <w:tcW w:w="2160" w:type="dxa"/>
          </w:tcPr>
          <w:p w14:paraId="4C2E9A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3A7A75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FK→seat.id</w:t>
            </w:r>
          </w:p>
        </w:tc>
        <w:tc>
          <w:tcPr>
            <w:tcW w:w="2160" w:type="dxa"/>
          </w:tcPr>
          <w:p w14:paraId="3A3C01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关联座位</w:t>
            </w:r>
          </w:p>
        </w:tc>
      </w:tr>
      <w:tr w14:paraId="37DC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0D9B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slot_start</w:t>
            </w:r>
          </w:p>
        </w:tc>
        <w:tc>
          <w:tcPr>
            <w:tcW w:w="2160" w:type="dxa"/>
          </w:tcPr>
          <w:p w14:paraId="2CB065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500880E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CFDE16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槽位开始时间</w:t>
            </w:r>
          </w:p>
        </w:tc>
      </w:tr>
      <w:tr w14:paraId="7DB8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34B0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slot_end</w:t>
            </w:r>
          </w:p>
        </w:tc>
        <w:tc>
          <w:tcPr>
            <w:tcW w:w="2160" w:type="dxa"/>
          </w:tcPr>
          <w:p w14:paraId="35D2C1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F11BF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44A90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槽位结束时间</w:t>
            </w:r>
          </w:p>
        </w:tc>
      </w:tr>
      <w:tr w14:paraId="474A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2DE4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41A370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398A464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1B9BD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槽位状态</w:t>
            </w:r>
          </w:p>
        </w:tc>
      </w:tr>
    </w:tbl>
    <w:p w14:paraId="0D47B99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 uk_seat_slot(seat_id, slot_start)，idx_slot_reservation(reservation_id)</w:t>
      </w:r>
    </w:p>
    <w:p w14:paraId="66519076">
      <w:pPr>
        <w:rPr>
          <w:color w:val="auto"/>
        </w:rPr>
      </w:pPr>
    </w:p>
    <w:p w14:paraId="76716744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4.3.10  checkin_record（签到记录表）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4B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F9EA6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75C6F2E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6EB84B1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4B52A85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5FEB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12CC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60D354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34365B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4DEE274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记录唯一标识</w:t>
            </w:r>
          </w:p>
        </w:tc>
      </w:tr>
      <w:tr w14:paraId="52A8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6F42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reservation_id</w:t>
            </w:r>
          </w:p>
        </w:tc>
        <w:tc>
          <w:tcPr>
            <w:tcW w:w="2160" w:type="dxa"/>
          </w:tcPr>
          <w:p w14:paraId="702279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3A67A21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UNIQUE, FK→reservation.id ON DELETE CASCADE</w:t>
            </w:r>
          </w:p>
        </w:tc>
        <w:tc>
          <w:tcPr>
            <w:tcW w:w="2160" w:type="dxa"/>
          </w:tcPr>
          <w:p w14:paraId="732525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关联预约</w:t>
            </w:r>
          </w:p>
        </w:tc>
      </w:tr>
      <w:tr w14:paraId="3124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4913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443AB0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441AFE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1A3E41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签到用户</w:t>
            </w:r>
          </w:p>
        </w:tc>
      </w:tr>
      <w:tr w14:paraId="0998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D20D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admin_id</w:t>
            </w:r>
          </w:p>
        </w:tc>
        <w:tc>
          <w:tcPr>
            <w:tcW w:w="2160" w:type="dxa"/>
          </w:tcPr>
          <w:p w14:paraId="47B7A5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0ECE94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FK→admin_account.id</w:t>
            </w:r>
          </w:p>
        </w:tc>
        <w:tc>
          <w:tcPr>
            <w:tcW w:w="2160" w:type="dxa"/>
          </w:tcPr>
          <w:p w14:paraId="3C3D00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处理管理员</w:t>
            </w:r>
          </w:p>
        </w:tc>
      </w:tr>
      <w:tr w14:paraId="0BD6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1B0D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checkin_method</w:t>
            </w:r>
          </w:p>
        </w:tc>
        <w:tc>
          <w:tcPr>
            <w:tcW w:w="2160" w:type="dxa"/>
          </w:tcPr>
          <w:p w14:paraId="065E6E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0A50F50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263AF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签到方式</w:t>
            </w:r>
          </w:p>
        </w:tc>
      </w:tr>
      <w:tr w14:paraId="6606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9918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checkin_time</w:t>
            </w:r>
          </w:p>
        </w:tc>
        <w:tc>
          <w:tcPr>
            <w:tcW w:w="2160" w:type="dxa"/>
          </w:tcPr>
          <w:p w14:paraId="2892ED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1ACAD6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C0F2C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签到时间</w:t>
            </w:r>
          </w:p>
        </w:tc>
      </w:tr>
      <w:tr w14:paraId="3F97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D472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checkout_time</w:t>
            </w:r>
          </w:p>
        </w:tc>
        <w:tc>
          <w:tcPr>
            <w:tcW w:w="2160" w:type="dxa"/>
          </w:tcPr>
          <w:p w14:paraId="0FE588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740B117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973AB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签退时间</w:t>
            </w:r>
          </w:p>
        </w:tc>
      </w:tr>
      <w:tr w14:paraId="7DFF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E92D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result</w:t>
            </w:r>
          </w:p>
        </w:tc>
        <w:tc>
          <w:tcPr>
            <w:tcW w:w="2160" w:type="dxa"/>
          </w:tcPr>
          <w:p w14:paraId="058E00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5740653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FFEC8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处理结果</w:t>
            </w:r>
          </w:p>
        </w:tc>
      </w:tr>
      <w:tr w14:paraId="4C36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CECD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remark</w:t>
            </w:r>
          </w:p>
        </w:tc>
        <w:tc>
          <w:tcPr>
            <w:tcW w:w="2160" w:type="dxa"/>
          </w:tcPr>
          <w:p w14:paraId="4755CB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VARCHAR(200)</w:t>
            </w:r>
          </w:p>
        </w:tc>
        <w:tc>
          <w:tcPr>
            <w:tcW w:w="2160" w:type="dxa"/>
          </w:tcPr>
          <w:p w14:paraId="03366AE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53989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备注</w:t>
            </w:r>
          </w:p>
        </w:tc>
      </w:tr>
    </w:tbl>
    <w:p w14:paraId="51E2AA1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索引：UNIQUE(reservation_id)，idx_checkin_admin_time(admin_id, checkin_time)，idx_checkin_user_time(user_id, checkin_time)</w:t>
      </w:r>
    </w:p>
    <w:p w14:paraId="4F3B20F7">
      <w:pPr>
        <w:rPr>
          <w:color w:val="auto"/>
        </w:rPr>
      </w:pPr>
    </w:p>
    <w:p w14:paraId="63CAA690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4.3.11  credit_log（信用积分日志表）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82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184A8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546E975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173AB6E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667ED97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45E07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5B00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02558D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649124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72A2E71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日志唯一标识</w:t>
            </w:r>
          </w:p>
        </w:tc>
      </w:tr>
      <w:tr w14:paraId="6343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7DB9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53A738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00EE1F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529ADA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关联用户</w:t>
            </w:r>
          </w:p>
        </w:tc>
      </w:tr>
      <w:tr w14:paraId="1BC0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F410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score_before</w:t>
            </w:r>
          </w:p>
        </w:tc>
        <w:tc>
          <w:tcPr>
            <w:tcW w:w="2160" w:type="dxa"/>
          </w:tcPr>
          <w:p w14:paraId="18CA37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3277FF9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2E6FDD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变动前积分</w:t>
            </w:r>
          </w:p>
        </w:tc>
      </w:tr>
      <w:tr w14:paraId="0ED5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AA485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score_change</w:t>
            </w:r>
          </w:p>
        </w:tc>
        <w:tc>
          <w:tcPr>
            <w:tcW w:w="2160" w:type="dxa"/>
          </w:tcPr>
          <w:p w14:paraId="3897A9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3EA2A6A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7DE9E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变动值（正数奖励/负数扣减）</w:t>
            </w:r>
          </w:p>
        </w:tc>
      </w:tr>
      <w:tr w14:paraId="5BC4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73DD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score_after</w:t>
            </w:r>
          </w:p>
        </w:tc>
        <w:tc>
          <w:tcPr>
            <w:tcW w:w="2160" w:type="dxa"/>
          </w:tcPr>
          <w:p w14:paraId="4D323F9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</w:t>
            </w:r>
          </w:p>
        </w:tc>
        <w:tc>
          <w:tcPr>
            <w:tcW w:w="2160" w:type="dxa"/>
          </w:tcPr>
          <w:p w14:paraId="6916178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D38FF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变动后积分</w:t>
            </w:r>
          </w:p>
        </w:tc>
      </w:tr>
      <w:tr w14:paraId="0EDC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A668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change_type</w:t>
            </w:r>
          </w:p>
        </w:tc>
        <w:tc>
          <w:tcPr>
            <w:tcW w:w="2160" w:type="dxa"/>
          </w:tcPr>
          <w:p w14:paraId="6A9DCA3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4BBC21D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DFBC0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变动类型：签到奖励/违约扣分/管理员调整/黑名单恢复</w:t>
            </w:r>
          </w:p>
        </w:tc>
      </w:tr>
      <w:tr w14:paraId="627F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F04E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change_reason</w:t>
            </w:r>
          </w:p>
        </w:tc>
        <w:tc>
          <w:tcPr>
            <w:tcW w:w="2160" w:type="dxa"/>
          </w:tcPr>
          <w:p w14:paraId="09D58C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299D755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F54F5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变动原因描述</w:t>
            </w:r>
          </w:p>
        </w:tc>
      </w:tr>
      <w:tr w14:paraId="35F9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E93F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related_reservation_id</w:t>
            </w:r>
          </w:p>
        </w:tc>
        <w:tc>
          <w:tcPr>
            <w:tcW w:w="2160" w:type="dxa"/>
          </w:tcPr>
          <w:p w14:paraId="2DAB8C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01DBF3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FK→reservation.id</w:t>
            </w:r>
          </w:p>
        </w:tc>
        <w:tc>
          <w:tcPr>
            <w:tcW w:w="2160" w:type="dxa"/>
          </w:tcPr>
          <w:p w14:paraId="0ECA1A6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关联预约记录（可选）</w:t>
            </w:r>
          </w:p>
        </w:tc>
      </w:tr>
      <w:tr w14:paraId="1881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4BB3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operator_id</w:t>
            </w:r>
          </w:p>
        </w:tc>
        <w:tc>
          <w:tcPr>
            <w:tcW w:w="2160" w:type="dxa"/>
          </w:tcPr>
          <w:p w14:paraId="63EEBF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1E22117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2ED17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操作人ID（系统自动为NULL）</w:t>
            </w:r>
          </w:p>
        </w:tc>
      </w:tr>
      <w:tr w14:paraId="378F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6623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37F7CA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20B60E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7C4FD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</w:tbl>
    <w:p w14:paraId="2194481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索引：idx_credit_user(user_id)，idx_credit_type(change_type)</w:t>
      </w:r>
    </w:p>
    <w:p w14:paraId="7EEE54DA">
      <w:pPr>
        <w:rPr>
          <w:color w:val="auto"/>
        </w:rPr>
      </w:pPr>
    </w:p>
    <w:p w14:paraId="5CBBAB5F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4.3.12  blacklist_record（黑名单记录表）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6F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D451E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1EC2EDD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152203E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2ABE941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44B8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D6FD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56EA9A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09C138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5F4866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记录唯一标识</w:t>
            </w:r>
          </w:p>
        </w:tc>
      </w:tr>
      <w:tr w14:paraId="7FE64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5ECF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43EAC3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5F821F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2BDC15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关联用户</w:t>
            </w:r>
          </w:p>
        </w:tc>
      </w:tr>
      <w:tr w14:paraId="67B8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39DD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entry_time</w:t>
            </w:r>
          </w:p>
        </w:tc>
        <w:tc>
          <w:tcPr>
            <w:tcW w:w="2160" w:type="dxa"/>
          </w:tcPr>
          <w:p w14:paraId="3FA96E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6A13F41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FF4F3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进入黑名单时间</w:t>
            </w:r>
          </w:p>
        </w:tc>
      </w:tr>
      <w:tr w14:paraId="363D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70D0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exit_time</w:t>
            </w:r>
          </w:p>
        </w:tc>
        <w:tc>
          <w:tcPr>
            <w:tcW w:w="2160" w:type="dxa"/>
          </w:tcPr>
          <w:p w14:paraId="704D12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56C6D6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E48A4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预计退出时间（7天后）</w:t>
            </w:r>
          </w:p>
        </w:tc>
      </w:tr>
      <w:tr w14:paraId="7838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13DC9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reason</w:t>
            </w:r>
          </w:p>
        </w:tc>
        <w:tc>
          <w:tcPr>
            <w:tcW w:w="2160" w:type="dxa"/>
          </w:tcPr>
          <w:p w14:paraId="4AE36E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VARCHAR(200) NOT NULL</w:t>
            </w:r>
          </w:p>
        </w:tc>
        <w:tc>
          <w:tcPr>
            <w:tcW w:w="2160" w:type="dxa"/>
          </w:tcPr>
          <w:p w14:paraId="4C6590A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DF504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进入黑名单原因</w:t>
            </w:r>
          </w:p>
        </w:tc>
      </w:tr>
      <w:tr w14:paraId="42B7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171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02152F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53F5AF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320E2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状态（生效中/已解除）</w:t>
            </w:r>
          </w:p>
        </w:tc>
      </w:tr>
      <w:tr w14:paraId="2091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0A91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restored_at</w:t>
            </w:r>
          </w:p>
        </w:tc>
        <w:tc>
          <w:tcPr>
            <w:tcW w:w="2160" w:type="dxa"/>
          </w:tcPr>
          <w:p w14:paraId="008F3D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79F568A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B211E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实际恢复时间</w:t>
            </w:r>
          </w:p>
        </w:tc>
      </w:tr>
      <w:tr w14:paraId="4E12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0CB0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501DCC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77A2181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64AEE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</w:tbl>
    <w:p w14:paraId="117EB6D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索引：idx_blacklist_user(user_id)，idx_blacklist_status(status)</w:t>
      </w:r>
    </w:p>
    <w:p w14:paraId="14B84F0A">
      <w:pPr>
        <w:rPr>
          <w:color w:val="auto"/>
        </w:rPr>
      </w:pPr>
    </w:p>
    <w:p w14:paraId="1035C38C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4.3.13  announcement（公告表）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A62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F9806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4B26724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19D1D7A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427192C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0395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87C05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74669F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57738C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0008924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公告唯一标识</w:t>
            </w:r>
          </w:p>
        </w:tc>
      </w:tr>
      <w:tr w14:paraId="7605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6AFE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title</w:t>
            </w:r>
          </w:p>
        </w:tc>
        <w:tc>
          <w:tcPr>
            <w:tcW w:w="2160" w:type="dxa"/>
          </w:tcPr>
          <w:p w14:paraId="233032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4E40F51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8BFFB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公告标题</w:t>
            </w:r>
          </w:p>
        </w:tc>
      </w:tr>
      <w:tr w14:paraId="04F3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9610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content</w:t>
            </w:r>
          </w:p>
        </w:tc>
        <w:tc>
          <w:tcPr>
            <w:tcW w:w="2160" w:type="dxa"/>
          </w:tcPr>
          <w:p w14:paraId="151EED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TEXT NOT NULL</w:t>
            </w:r>
          </w:p>
        </w:tc>
        <w:tc>
          <w:tcPr>
            <w:tcW w:w="2160" w:type="dxa"/>
          </w:tcPr>
          <w:p w14:paraId="2FA05D5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EF09B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公告内容（支持富文本）</w:t>
            </w:r>
          </w:p>
        </w:tc>
      </w:tr>
      <w:tr w14:paraId="601F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460C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type</w:t>
            </w:r>
          </w:p>
        </w:tc>
        <w:tc>
          <w:tcPr>
            <w:tcW w:w="2160" w:type="dxa"/>
          </w:tcPr>
          <w:p w14:paraId="62C8E3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7FD5FB3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249F3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类型（系统/自习室/紧急）</w:t>
            </w:r>
          </w:p>
        </w:tc>
      </w:tr>
      <w:tr w14:paraId="57E5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EA80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is_top</w:t>
            </w:r>
          </w:p>
        </w:tc>
        <w:tc>
          <w:tcPr>
            <w:tcW w:w="2160" w:type="dxa"/>
          </w:tcPr>
          <w:p w14:paraId="519AC5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4225497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BB87C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是否置顶</w:t>
            </w:r>
          </w:p>
        </w:tc>
      </w:tr>
      <w:tr w14:paraId="698A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8859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scope</w:t>
            </w:r>
          </w:p>
        </w:tc>
        <w:tc>
          <w:tcPr>
            <w:tcW w:w="2160" w:type="dxa"/>
          </w:tcPr>
          <w:p w14:paraId="04DF92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52282C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CCD84E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发布范围（全校/指定自习室）</w:t>
            </w:r>
          </w:p>
        </w:tc>
      </w:tr>
      <w:tr w14:paraId="31E0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3DFF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2160" w:type="dxa"/>
          </w:tcPr>
          <w:p w14:paraId="0E68AF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1EC61C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FK→study_room.id</w:t>
            </w:r>
          </w:p>
        </w:tc>
        <w:tc>
          <w:tcPr>
            <w:tcW w:w="2160" w:type="dxa"/>
          </w:tcPr>
          <w:p w14:paraId="14E8A1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关联自习室（scope为指定自习室时使用）</w:t>
            </w:r>
          </w:p>
        </w:tc>
      </w:tr>
      <w:tr w14:paraId="11FD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8AD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publisher_id</w:t>
            </w:r>
          </w:p>
        </w:tc>
        <w:tc>
          <w:tcPr>
            <w:tcW w:w="2160" w:type="dxa"/>
          </w:tcPr>
          <w:p w14:paraId="1F379B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0AF3D9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FK→admin_account.id</w:t>
            </w:r>
          </w:p>
        </w:tc>
        <w:tc>
          <w:tcPr>
            <w:tcW w:w="2160" w:type="dxa"/>
          </w:tcPr>
          <w:p w14:paraId="21FEBE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发布者ID</w:t>
            </w:r>
          </w:p>
        </w:tc>
      </w:tr>
      <w:tr w14:paraId="4CC5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E5DD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28F39E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41A7480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A0338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状态（草稿/已发布/已撤回）</w:t>
            </w:r>
          </w:p>
        </w:tc>
      </w:tr>
      <w:tr w14:paraId="1D37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C11B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publish_time</w:t>
            </w:r>
          </w:p>
        </w:tc>
        <w:tc>
          <w:tcPr>
            <w:tcW w:w="2160" w:type="dxa"/>
          </w:tcPr>
          <w:p w14:paraId="2AFD7E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7D2AA33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BCFED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发布时间</w:t>
            </w:r>
          </w:p>
        </w:tc>
      </w:tr>
      <w:tr w14:paraId="12F1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066A1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view_count</w:t>
            </w:r>
          </w:p>
        </w:tc>
        <w:tc>
          <w:tcPr>
            <w:tcW w:w="2160" w:type="dxa"/>
          </w:tcPr>
          <w:p w14:paraId="09AED4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INT NOT NULL DEFAULT 0</w:t>
            </w:r>
          </w:p>
        </w:tc>
        <w:tc>
          <w:tcPr>
            <w:tcW w:w="2160" w:type="dxa"/>
          </w:tcPr>
          <w:p w14:paraId="1D8F092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D1B754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浏览次数</w:t>
            </w:r>
          </w:p>
        </w:tc>
      </w:tr>
      <w:tr w14:paraId="1F2F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9706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3327A2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4DE34C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DB3A1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7966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E0591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729850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5F56F33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C0DA2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05C3E25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索引：idx_announce_type(type)，idx_announce_status(status)，idx_announce_room(room_id)</w:t>
      </w:r>
    </w:p>
    <w:p w14:paraId="13B01D64">
      <w:pPr>
        <w:rPr>
          <w:color w:val="auto"/>
        </w:rPr>
      </w:pPr>
    </w:p>
    <w:p w14:paraId="0EC726C1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4.3.14  notification_message（通知消息表）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9C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C66D6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7FCBFFA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4E5D575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32DCDB6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1BD6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E0A3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154FFC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1B3175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0C2209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消息唯一标识</w:t>
            </w:r>
          </w:p>
        </w:tc>
      </w:tr>
      <w:tr w14:paraId="3D7C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4824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362895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49BE4B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67DC9B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接收用户</w:t>
            </w:r>
          </w:p>
        </w:tc>
      </w:tr>
      <w:tr w14:paraId="7C8F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C6B6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type</w:t>
            </w:r>
          </w:p>
        </w:tc>
        <w:tc>
          <w:tcPr>
            <w:tcW w:w="2160" w:type="dxa"/>
          </w:tcPr>
          <w:p w14:paraId="1A8CDA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20700C3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523715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消息类型：预约提醒/签到提醒/违约通知/系统通知/审核通知</w:t>
            </w:r>
          </w:p>
        </w:tc>
      </w:tr>
      <w:tr w14:paraId="4287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C56B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title</w:t>
            </w:r>
          </w:p>
        </w:tc>
        <w:tc>
          <w:tcPr>
            <w:tcW w:w="2160" w:type="dxa"/>
          </w:tcPr>
          <w:p w14:paraId="577D86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VARCHAR(100) NOT NULL</w:t>
            </w:r>
          </w:p>
        </w:tc>
        <w:tc>
          <w:tcPr>
            <w:tcW w:w="2160" w:type="dxa"/>
          </w:tcPr>
          <w:p w14:paraId="050A620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51B39B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消息标题</w:t>
            </w:r>
          </w:p>
        </w:tc>
      </w:tr>
      <w:tr w14:paraId="3058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773E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content</w:t>
            </w:r>
          </w:p>
        </w:tc>
        <w:tc>
          <w:tcPr>
            <w:tcW w:w="2160" w:type="dxa"/>
          </w:tcPr>
          <w:p w14:paraId="54B119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TEXT NOT NULL</w:t>
            </w:r>
          </w:p>
        </w:tc>
        <w:tc>
          <w:tcPr>
            <w:tcW w:w="2160" w:type="dxa"/>
          </w:tcPr>
          <w:p w14:paraId="093C641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1E5DB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消息内容</w:t>
            </w:r>
          </w:p>
        </w:tc>
      </w:tr>
      <w:tr w14:paraId="0C6F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9314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is_read</w:t>
            </w:r>
          </w:p>
        </w:tc>
        <w:tc>
          <w:tcPr>
            <w:tcW w:w="2160" w:type="dxa"/>
          </w:tcPr>
          <w:p w14:paraId="5B0CBE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TINYINT NOT NULL DEFAULT 0</w:t>
            </w:r>
          </w:p>
        </w:tc>
        <w:tc>
          <w:tcPr>
            <w:tcW w:w="2160" w:type="dxa"/>
          </w:tcPr>
          <w:p w14:paraId="62B424E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1E0F7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是否已读</w:t>
            </w:r>
          </w:p>
        </w:tc>
      </w:tr>
      <w:tr w14:paraId="2FA2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783F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related_id</w:t>
            </w:r>
          </w:p>
        </w:tc>
        <w:tc>
          <w:tcPr>
            <w:tcW w:w="2160" w:type="dxa"/>
          </w:tcPr>
          <w:p w14:paraId="4B9526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1934CF5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D845A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关联业务ID</w:t>
            </w:r>
          </w:p>
        </w:tc>
      </w:tr>
      <w:tr w14:paraId="0CD8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8AF4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0D70BA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5C9C19D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E691F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</w:tbl>
    <w:p w14:paraId="141021C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索引：idx_notify_user_read(user_id, is_read)，idx_notify_type(type)</w:t>
      </w:r>
    </w:p>
    <w:p w14:paraId="75752996">
      <w:pPr>
        <w:rPr>
          <w:color w:val="auto"/>
        </w:rPr>
      </w:pPr>
    </w:p>
    <w:p w14:paraId="1F999E5F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4.3.15  feedback_ticket（反馈工单表）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30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0EC8175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59D2477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0553CC6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76D66B3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1605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2DF3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0660D8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4AFC23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56608EE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工单唯一标识</w:t>
            </w:r>
          </w:p>
        </w:tc>
      </w:tr>
      <w:tr w14:paraId="147A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362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user_id</w:t>
            </w:r>
          </w:p>
        </w:tc>
        <w:tc>
          <w:tcPr>
            <w:tcW w:w="2160" w:type="dxa"/>
          </w:tcPr>
          <w:p w14:paraId="1593DB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51E134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FK→user_account.id</w:t>
            </w:r>
          </w:p>
        </w:tc>
        <w:tc>
          <w:tcPr>
            <w:tcW w:w="2160" w:type="dxa"/>
          </w:tcPr>
          <w:p w14:paraId="209A4B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提交用户</w:t>
            </w:r>
          </w:p>
        </w:tc>
      </w:tr>
      <w:tr w14:paraId="2E03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A538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reservation_id</w:t>
            </w:r>
          </w:p>
        </w:tc>
        <w:tc>
          <w:tcPr>
            <w:tcW w:w="2160" w:type="dxa"/>
          </w:tcPr>
          <w:p w14:paraId="7155C6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57509F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FK→reservation.id</w:t>
            </w:r>
          </w:p>
        </w:tc>
        <w:tc>
          <w:tcPr>
            <w:tcW w:w="2160" w:type="dxa"/>
          </w:tcPr>
          <w:p w14:paraId="04A96D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关联预约记录（可选）</w:t>
            </w:r>
          </w:p>
        </w:tc>
      </w:tr>
      <w:tr w14:paraId="6F9F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0447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2160" w:type="dxa"/>
          </w:tcPr>
          <w:p w14:paraId="2C0A4E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20BAC0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FK→study_room.id</w:t>
            </w:r>
          </w:p>
        </w:tc>
        <w:tc>
          <w:tcPr>
            <w:tcW w:w="2160" w:type="dxa"/>
          </w:tcPr>
          <w:p w14:paraId="22BE37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关联自习室（可选）</w:t>
            </w:r>
          </w:p>
        </w:tc>
      </w:tr>
      <w:tr w14:paraId="6FDF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EB4B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seat_id</w:t>
            </w:r>
          </w:p>
        </w:tc>
        <w:tc>
          <w:tcPr>
            <w:tcW w:w="2160" w:type="dxa"/>
          </w:tcPr>
          <w:p w14:paraId="73EEF0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14B92A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FK→seat.id</w:t>
            </w:r>
          </w:p>
        </w:tc>
        <w:tc>
          <w:tcPr>
            <w:tcW w:w="2160" w:type="dxa"/>
          </w:tcPr>
          <w:p w14:paraId="01526D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关联座位（可选）</w:t>
            </w:r>
          </w:p>
        </w:tc>
      </w:tr>
      <w:tr w14:paraId="29FE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6F38F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feedback_type</w:t>
            </w:r>
          </w:p>
        </w:tc>
        <w:tc>
          <w:tcPr>
            <w:tcW w:w="2160" w:type="dxa"/>
          </w:tcPr>
          <w:p w14:paraId="39F8FF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48AD8BC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BA7D4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反馈类型：设备故障/环境卫生/其他</w:t>
            </w:r>
          </w:p>
        </w:tc>
      </w:tr>
      <w:tr w14:paraId="6A7F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25FB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severity</w:t>
            </w:r>
          </w:p>
        </w:tc>
        <w:tc>
          <w:tcPr>
            <w:tcW w:w="2160" w:type="dxa"/>
          </w:tcPr>
          <w:p w14:paraId="183617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VARCHAR(10) NOT NULL</w:t>
            </w:r>
          </w:p>
        </w:tc>
        <w:tc>
          <w:tcPr>
            <w:tcW w:w="2160" w:type="dxa"/>
          </w:tcPr>
          <w:p w14:paraId="6F81AC1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3380A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严重程度：低/中/高</w:t>
            </w:r>
          </w:p>
        </w:tc>
      </w:tr>
      <w:tr w14:paraId="1CDC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849B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content</w:t>
            </w:r>
          </w:p>
        </w:tc>
        <w:tc>
          <w:tcPr>
            <w:tcW w:w="2160" w:type="dxa"/>
          </w:tcPr>
          <w:p w14:paraId="28F10F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TEXT NOT NULL</w:t>
            </w:r>
          </w:p>
        </w:tc>
        <w:tc>
          <w:tcPr>
            <w:tcW w:w="2160" w:type="dxa"/>
          </w:tcPr>
          <w:p w14:paraId="3D4C3E3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750D7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反馈内容</w:t>
            </w:r>
          </w:p>
        </w:tc>
      </w:tr>
      <w:tr w14:paraId="219B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8D76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status</w:t>
            </w:r>
          </w:p>
        </w:tc>
        <w:tc>
          <w:tcPr>
            <w:tcW w:w="2160" w:type="dxa"/>
          </w:tcPr>
          <w:p w14:paraId="618D14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659381B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C1B963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状态：待处理/处理中/已解决/已关闭</w:t>
            </w:r>
          </w:p>
        </w:tc>
      </w:tr>
      <w:tr w14:paraId="16D1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A41E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handler_id</w:t>
            </w:r>
          </w:p>
        </w:tc>
        <w:tc>
          <w:tcPr>
            <w:tcW w:w="2160" w:type="dxa"/>
          </w:tcPr>
          <w:p w14:paraId="316C39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1C24B22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9CD266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处理人ID</w:t>
            </w:r>
          </w:p>
        </w:tc>
      </w:tr>
      <w:tr w14:paraId="7B5C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081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handler_result</w:t>
            </w:r>
          </w:p>
        </w:tc>
        <w:tc>
          <w:tcPr>
            <w:tcW w:w="2160" w:type="dxa"/>
          </w:tcPr>
          <w:p w14:paraId="11A627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TEXT</w:t>
            </w:r>
          </w:p>
        </w:tc>
        <w:tc>
          <w:tcPr>
            <w:tcW w:w="2160" w:type="dxa"/>
          </w:tcPr>
          <w:p w14:paraId="2410A64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D0C6B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处理结果</w:t>
            </w:r>
          </w:p>
        </w:tc>
      </w:tr>
      <w:tr w14:paraId="2CC6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7E4C52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submitted_at</w:t>
            </w:r>
          </w:p>
        </w:tc>
        <w:tc>
          <w:tcPr>
            <w:tcW w:w="2160" w:type="dxa"/>
          </w:tcPr>
          <w:p w14:paraId="6F3912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171F670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4486B0E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提交时间</w:t>
            </w:r>
          </w:p>
        </w:tc>
      </w:tr>
      <w:tr w14:paraId="794E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6E555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handled_at</w:t>
            </w:r>
          </w:p>
        </w:tc>
        <w:tc>
          <w:tcPr>
            <w:tcW w:w="2160" w:type="dxa"/>
          </w:tcPr>
          <w:p w14:paraId="28FA32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</w:t>
            </w:r>
          </w:p>
        </w:tc>
        <w:tc>
          <w:tcPr>
            <w:tcW w:w="2160" w:type="dxa"/>
          </w:tcPr>
          <w:p w14:paraId="1E4DAB4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09FFC5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处理时间</w:t>
            </w:r>
          </w:p>
        </w:tc>
      </w:tr>
      <w:tr w14:paraId="7BC1A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5515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1A0C5C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334128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94720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  <w:tr w14:paraId="44EE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45E3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updated_at</w:t>
            </w:r>
          </w:p>
        </w:tc>
        <w:tc>
          <w:tcPr>
            <w:tcW w:w="2160" w:type="dxa"/>
          </w:tcPr>
          <w:p w14:paraId="7DCAEE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2CDB18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90D65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更新时间</w:t>
            </w:r>
          </w:p>
        </w:tc>
      </w:tr>
    </w:tbl>
    <w:p w14:paraId="5A2BE14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索引：idx_feedback_user(user_id)，idx_feedback_status(status)，idx_feedback_type(feedback_type)</w:t>
      </w:r>
    </w:p>
    <w:p w14:paraId="05C38D19">
      <w:pPr>
        <w:rPr>
          <w:color w:val="auto"/>
        </w:rPr>
      </w:pPr>
    </w:p>
    <w:p w14:paraId="61D3583E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4.3.16  operation_log（操作日志表）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06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660D7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2160" w:type="dxa"/>
          </w:tcPr>
          <w:p w14:paraId="03398B9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数据类型</w:t>
            </w:r>
          </w:p>
        </w:tc>
        <w:tc>
          <w:tcPr>
            <w:tcW w:w="2160" w:type="dxa"/>
          </w:tcPr>
          <w:p w14:paraId="2216A53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约束</w:t>
            </w:r>
          </w:p>
        </w:tc>
        <w:tc>
          <w:tcPr>
            <w:tcW w:w="2160" w:type="dxa"/>
          </w:tcPr>
          <w:p w14:paraId="5AC6E96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4344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EFA1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id</w:t>
            </w:r>
          </w:p>
        </w:tc>
        <w:tc>
          <w:tcPr>
            <w:tcW w:w="2160" w:type="dxa"/>
          </w:tcPr>
          <w:p w14:paraId="01DBF9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 AUTO_INCREMENT</w:t>
            </w:r>
          </w:p>
        </w:tc>
        <w:tc>
          <w:tcPr>
            <w:tcW w:w="2160" w:type="dxa"/>
          </w:tcPr>
          <w:p w14:paraId="4BC37A1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PRIMARY KEY</w:t>
            </w:r>
          </w:p>
        </w:tc>
        <w:tc>
          <w:tcPr>
            <w:tcW w:w="2160" w:type="dxa"/>
          </w:tcPr>
          <w:p w14:paraId="5BCC54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日志唯一标识</w:t>
            </w:r>
          </w:p>
        </w:tc>
      </w:tr>
      <w:tr w14:paraId="426E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5CBA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operator_id</w:t>
            </w:r>
          </w:p>
        </w:tc>
        <w:tc>
          <w:tcPr>
            <w:tcW w:w="2160" w:type="dxa"/>
          </w:tcPr>
          <w:p w14:paraId="4CF65E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 NOT NULL</w:t>
            </w:r>
          </w:p>
        </w:tc>
        <w:tc>
          <w:tcPr>
            <w:tcW w:w="2160" w:type="dxa"/>
          </w:tcPr>
          <w:p w14:paraId="640D095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01246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操作人ID</w:t>
            </w:r>
          </w:p>
        </w:tc>
      </w:tr>
      <w:tr w14:paraId="64A3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BC48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operator_type</w:t>
            </w:r>
          </w:p>
        </w:tc>
        <w:tc>
          <w:tcPr>
            <w:tcW w:w="2160" w:type="dxa"/>
          </w:tcPr>
          <w:p w14:paraId="3DEEB1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VARCHAR(20) NOT NULL</w:t>
            </w:r>
          </w:p>
        </w:tc>
        <w:tc>
          <w:tcPr>
            <w:tcW w:w="2160" w:type="dxa"/>
          </w:tcPr>
          <w:p w14:paraId="149A59D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2DF75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操作人类型（管理员/系统）</w:t>
            </w:r>
          </w:p>
        </w:tc>
      </w:tr>
      <w:tr w14:paraId="1F44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0D23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operation</w:t>
            </w:r>
          </w:p>
        </w:tc>
        <w:tc>
          <w:tcPr>
            <w:tcW w:w="2160" w:type="dxa"/>
          </w:tcPr>
          <w:p w14:paraId="6D1DFB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 NOT NULL</w:t>
            </w:r>
          </w:p>
        </w:tc>
        <w:tc>
          <w:tcPr>
            <w:tcW w:w="2160" w:type="dxa"/>
          </w:tcPr>
          <w:p w14:paraId="1E13691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D75D1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操作名称</w:t>
            </w:r>
          </w:p>
        </w:tc>
      </w:tr>
      <w:tr w14:paraId="4DB6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0930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target_type</w:t>
            </w:r>
          </w:p>
        </w:tc>
        <w:tc>
          <w:tcPr>
            <w:tcW w:w="2160" w:type="dxa"/>
          </w:tcPr>
          <w:p w14:paraId="675421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VARCHAR(30) NOT NULL</w:t>
            </w:r>
          </w:p>
        </w:tc>
        <w:tc>
          <w:tcPr>
            <w:tcW w:w="2160" w:type="dxa"/>
          </w:tcPr>
          <w:p w14:paraId="3A7A0B2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A40CA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操作目标类型</w:t>
            </w:r>
          </w:p>
        </w:tc>
      </w:tr>
      <w:tr w14:paraId="16E6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FA0C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target_id</w:t>
            </w:r>
          </w:p>
        </w:tc>
        <w:tc>
          <w:tcPr>
            <w:tcW w:w="2160" w:type="dxa"/>
          </w:tcPr>
          <w:p w14:paraId="5C0945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BIGINT</w:t>
            </w:r>
          </w:p>
        </w:tc>
        <w:tc>
          <w:tcPr>
            <w:tcW w:w="2160" w:type="dxa"/>
          </w:tcPr>
          <w:p w14:paraId="77CB0A5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69800C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操作目标ID</w:t>
            </w:r>
          </w:p>
        </w:tc>
      </w:tr>
      <w:tr w14:paraId="501E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0487E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detail</w:t>
            </w:r>
          </w:p>
        </w:tc>
        <w:tc>
          <w:tcPr>
            <w:tcW w:w="2160" w:type="dxa"/>
          </w:tcPr>
          <w:p w14:paraId="750C2C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TEXT</w:t>
            </w:r>
          </w:p>
        </w:tc>
        <w:tc>
          <w:tcPr>
            <w:tcW w:w="2160" w:type="dxa"/>
          </w:tcPr>
          <w:p w14:paraId="430CC6C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938E66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操作详情（JSON格式）</w:t>
            </w:r>
          </w:p>
        </w:tc>
      </w:tr>
      <w:tr w14:paraId="4FFD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A76D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ip_address</w:t>
            </w:r>
          </w:p>
        </w:tc>
        <w:tc>
          <w:tcPr>
            <w:tcW w:w="2160" w:type="dxa"/>
          </w:tcPr>
          <w:p w14:paraId="742ECA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VARCHAR(50)</w:t>
            </w:r>
          </w:p>
        </w:tc>
        <w:tc>
          <w:tcPr>
            <w:tcW w:w="2160" w:type="dxa"/>
          </w:tcPr>
          <w:p w14:paraId="0B4D34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2DE5A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操作IP地址</w:t>
            </w:r>
          </w:p>
        </w:tc>
      </w:tr>
      <w:tr w14:paraId="151F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24CD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created_at</w:t>
            </w:r>
          </w:p>
        </w:tc>
        <w:tc>
          <w:tcPr>
            <w:tcW w:w="2160" w:type="dxa"/>
          </w:tcPr>
          <w:p w14:paraId="2B2653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DATETIME NOT NULL</w:t>
            </w:r>
          </w:p>
        </w:tc>
        <w:tc>
          <w:tcPr>
            <w:tcW w:w="2160" w:type="dxa"/>
          </w:tcPr>
          <w:p w14:paraId="61567AE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38EADE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创建时间</w:t>
            </w:r>
          </w:p>
        </w:tc>
      </w:tr>
    </w:tbl>
    <w:p w14:paraId="2B350E2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0"/>
        </w:rPr>
        <w:t>索引：idx_oplog_operator(operator_id, operator_type)，idx_oplog_operation(operation)，idx_oplog_target(target_type, target_id)，idx_oplog_time(created_at)</w:t>
      </w:r>
    </w:p>
    <w:p w14:paraId="7CB4481E">
      <w:pPr>
        <w:rPr>
          <w:color w:val="auto"/>
        </w:rPr>
      </w:pPr>
    </w:p>
    <w:p w14:paraId="6F78977B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4.3.17  v_room_daily_usage（自习室日使用率统计视图）</w:t>
      </w:r>
    </w:p>
    <w:p w14:paraId="4FADDEC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该视图用于统计每日各自习室的座位使用情况，为管理端统计分析报表提供数据支撑。视图基于study_room、seat、reservation三张表联合查询。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1A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EE647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字段名</w:t>
            </w:r>
          </w:p>
        </w:tc>
        <w:tc>
          <w:tcPr>
            <w:tcW w:w="4320" w:type="dxa"/>
          </w:tcPr>
          <w:p w14:paraId="1BC3866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4"/>
              </w:rPr>
              <w:t>说明</w:t>
            </w:r>
          </w:p>
        </w:tc>
      </w:tr>
      <w:tr w14:paraId="6B60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5E88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room_id</w:t>
            </w:r>
          </w:p>
        </w:tc>
        <w:tc>
          <w:tcPr>
            <w:tcW w:w="4320" w:type="dxa"/>
          </w:tcPr>
          <w:p w14:paraId="3827B6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自习室ID</w:t>
            </w:r>
          </w:p>
        </w:tc>
      </w:tr>
      <w:tr w14:paraId="3E5B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6890A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room_name</w:t>
            </w:r>
          </w:p>
        </w:tc>
        <w:tc>
          <w:tcPr>
            <w:tcW w:w="4320" w:type="dxa"/>
          </w:tcPr>
          <w:p w14:paraId="02F13F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自习室名称</w:t>
            </w:r>
          </w:p>
        </w:tc>
      </w:tr>
      <w:tr w14:paraId="1611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29BA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usage_date</w:t>
            </w:r>
          </w:p>
        </w:tc>
        <w:tc>
          <w:tcPr>
            <w:tcW w:w="4320" w:type="dxa"/>
          </w:tcPr>
          <w:p w14:paraId="75D7D1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统计日期</w:t>
            </w:r>
          </w:p>
        </w:tc>
      </w:tr>
      <w:tr w14:paraId="11ED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4170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total_seats</w:t>
            </w:r>
          </w:p>
        </w:tc>
        <w:tc>
          <w:tcPr>
            <w:tcW w:w="4320" w:type="dxa"/>
          </w:tcPr>
          <w:p w14:paraId="684C35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总座位数</w:t>
            </w:r>
          </w:p>
        </w:tc>
      </w:tr>
      <w:tr w14:paraId="4BF7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4394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used_seats</w:t>
            </w:r>
          </w:p>
        </w:tc>
        <w:tc>
          <w:tcPr>
            <w:tcW w:w="4320" w:type="dxa"/>
          </w:tcPr>
          <w:p w14:paraId="7F9D0F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被使用座位数</w:t>
            </w:r>
          </w:p>
        </w:tc>
      </w:tr>
      <w:tr w14:paraId="4530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F970A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usage_rate</w:t>
            </w:r>
          </w:p>
        </w:tc>
        <w:tc>
          <w:tcPr>
            <w:tcW w:w="4320" w:type="dxa"/>
          </w:tcPr>
          <w:p w14:paraId="28D72B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4"/>
              </w:rPr>
              <w:t>使用率（used_seats / total_seats × 100%）</w:t>
            </w:r>
          </w:p>
        </w:tc>
      </w:tr>
    </w:tbl>
    <w:p w14:paraId="38E21900">
      <w:pPr>
        <w:rPr>
          <w:color w:val="auto"/>
        </w:rPr>
      </w:pPr>
    </w:p>
    <w:p w14:paraId="2D3B0737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4.4  外模式设计</w:t>
      </w:r>
    </w:p>
    <w:p w14:paraId="2167A0C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系统通过应用层的数据传输对象（DTO）和视图为不同角色提供定制化的数据视图。</w:t>
      </w:r>
    </w:p>
    <w:p w14:paraId="4C52EAA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学生端外模式：user_account基本信息、student_profile个人资料、credit_score信用积分、reservation预约记录、announcement公告、notification_message消息通知、feedback_ticket反馈工单。学生仅能查看与其user_id相关的数据。</w:t>
      </w:r>
    </w:p>
    <w:p w14:paraId="1B4C6AC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端外模式：admin_account管理员信息、全部study_room/seat数据、全部reservation/checkin_record数据、全部student_profile数据、全部credit_log/blacklist_record数据、全部operation_log数据、v_room_daily_usage统计视图。超级管理员可查看所有管理员信息，普通管理员仅能查看与自己关联的自习室数据。</w:t>
      </w:r>
    </w:p>
    <w:p w14:paraId="123C3F9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外模式通过Spring Security权限控制实现，基于JWT Token中的角色信息进行拦截，确保不同角色的数据可见范围严格隔离。</w:t>
      </w:r>
    </w:p>
    <w:p w14:paraId="26D586AE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4.5  物理结构设计</w:t>
      </w:r>
    </w:p>
    <w:p w14:paraId="66D355D1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4.5.1  数据库引擎与字符集</w:t>
      </w:r>
    </w:p>
    <w:p w14:paraId="397AE30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所有表统一使用InnoDB存储引擎，支持事务、行级锁、外键约束、崩溃恢复。数据库默认字符集为utf8mb4，排序规则utf8mb4_unicode_ci，支持存储emoji等4字节Unicode字符。</w:t>
      </w:r>
    </w:p>
    <w:p w14:paraId="1469A298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4.5.2  索引设计</w:t>
      </w:r>
    </w:p>
    <w:p w14:paraId="0C3CE47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根据系统的查询模式，设计了以下索引策略：</w:t>
      </w:r>
    </w:p>
    <w:p w14:paraId="76EC4D2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主键索引：每张表均使用自增BIGINT主键，保证主键查询O(log n)效率。</w:t>
      </w:r>
    </w:p>
    <w:p w14:paraId="58A4A6E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唯一索引：username（user_account）、account（admin_account）、student_no（student_profile）、reservation_no（reservation）、(room_id, seat_no)（seat）、(seat_id, slot_start)（reservation_slot）等关键业务字段建立唯一索引，防止数据重复。</w:t>
      </w:r>
    </w:p>
    <w:p w14:paraId="3BB3D0A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复合索引：reservation表建立(user_id, reserve_date)、(room_id, reserve_date)、(seat_id, reserve_date)复合索引；seat表建立(room_id, status)和(room_id, has_power, near_window, quiet_zone)复合索引。</w:t>
      </w:r>
    </w:p>
    <w:p w14:paraId="7C62C88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外键索引：所有外键字段均建立了索引，保证关联查询效率。</w:t>
      </w:r>
    </w:p>
    <w:p w14:paraId="2A758C6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状态索引：频繁按状态筛选的字段（status、audit_status、role等）均建立了独立索引。</w:t>
      </w:r>
    </w:p>
    <w:p w14:paraId="2FF7FF8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日志表索引：operation_log表建立(created_at)时间索引，(operator_id, operator_type)联合索引支持操作审计查询。</w:t>
      </w:r>
    </w:p>
    <w:p w14:paraId="4DAA290E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4.5.3  分区与分表策略</w:t>
      </w:r>
    </w:p>
    <w:p w14:paraId="5080A13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当前系统为课程设计阶段，数据量有限，暂未实施表分区和水平分表。在系统设计中已为未来扩展预留了分区字段（如reservation_slot的slot_start列可用于按日期分区，operation_log的created_at列可用于按月分区）。</w:t>
      </w:r>
    </w:p>
    <w:p w14:paraId="3BBB1C89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4.6  编程性结构设计</w:t>
      </w:r>
    </w:p>
    <w:p w14:paraId="329A68E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系统在数据库层面实现了以下编程性结构：</w:t>
      </w:r>
    </w:p>
    <w:p w14:paraId="0C2E496F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4.6.1  视图（Views）</w:t>
      </w:r>
    </w:p>
    <w:p w14:paraId="4ED0FF7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v_room_daily_usage：自习室日使用率统计视图，联表计算每日各自习室的座位使用率，供统计分析模块使用。</w:t>
      </w:r>
    </w:p>
    <w:p w14:paraId="3FA43A1C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4.6.2  乐观锁（Optimistic Locking）</w:t>
      </w:r>
    </w:p>
    <w:p w14:paraId="1B894C9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座位预约操作采用乐观锁机制防止并发冲突。在reservation表插入前，通过数据库唯一约束(seat_id, slot_start)实现并发控制——当多个用户同时预约同一座位的同一时槽时，仅有一个能成功插入reservation_slot记录，其他请求因唯一约束冲突而回滚。</w:t>
      </w:r>
    </w:p>
    <w:p w14:paraId="2DAFEE38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4.6.3  定时任务（Scheduled Tasks）</w:t>
      </w:r>
    </w:p>
    <w:p w14:paraId="2390A1B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系统通过Spring @Scheduled注解实现以下定时任务：</w:t>
      </w:r>
    </w:p>
    <w:p w14:paraId="6D03569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每日凌晨0点：清理过期未签到的预约记录，将其状态更新为"违约"，扣减相应信用积分。</w:t>
      </w:r>
    </w:p>
    <w:p w14:paraId="2FD686D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每日凌晨2点：检查黑名单到期记录，将已满7天的记录状态更新为"已解除"，恢复用户信用积分为10分。</w:t>
      </w:r>
    </w:p>
    <w:p w14:paraId="6542B29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每日凌晨4点：清理180天前的operation_log和90天前的notification_message历史数据。</w:t>
      </w:r>
    </w:p>
    <w:p w14:paraId="31A80E3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每日凌晨3点：刷新v_room_daily_usage视图的物化缓存（如需要）。</w:t>
      </w:r>
    </w:p>
    <w:p w14:paraId="65190B15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5  系统设计与实现</w:t>
      </w:r>
    </w:p>
    <w:p w14:paraId="60C2454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5.1  系统架构设计</w:t>
      </w:r>
    </w:p>
    <w:p w14:paraId="28D20C8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本系统采用前后端分离的B/S架构，前后端通过RESTful API进行数据交互。技术栈如下：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96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2740C95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层次</w:t>
            </w:r>
          </w:p>
        </w:tc>
        <w:tc>
          <w:tcPr>
            <w:tcW w:w="2880" w:type="dxa"/>
          </w:tcPr>
          <w:p w14:paraId="6C3F704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技术选型</w:t>
            </w:r>
          </w:p>
        </w:tc>
        <w:tc>
          <w:tcPr>
            <w:tcW w:w="2880" w:type="dxa"/>
          </w:tcPr>
          <w:p w14:paraId="3F52CD0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3D3D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9345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后端框架</w:t>
            </w:r>
          </w:p>
        </w:tc>
        <w:tc>
          <w:tcPr>
            <w:tcW w:w="2880" w:type="dxa"/>
          </w:tcPr>
          <w:p w14:paraId="4FCC25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Boot 3.x</w:t>
            </w:r>
          </w:p>
        </w:tc>
        <w:tc>
          <w:tcPr>
            <w:tcW w:w="2880" w:type="dxa"/>
          </w:tcPr>
          <w:p w14:paraId="57999C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基于Java的微服务框架，提供依赖注入、自动配置、Web MVC等核心能力</w:t>
            </w:r>
          </w:p>
        </w:tc>
      </w:tr>
      <w:tr w14:paraId="2CD2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C754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</w:t>
            </w:r>
          </w:p>
        </w:tc>
        <w:tc>
          <w:tcPr>
            <w:tcW w:w="2880" w:type="dxa"/>
          </w:tcPr>
          <w:p w14:paraId="165065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MySQL 8.4.6</w:t>
            </w:r>
          </w:p>
        </w:tc>
        <w:tc>
          <w:tcPr>
            <w:tcW w:w="2880" w:type="dxa"/>
          </w:tcPr>
          <w:p w14:paraId="7018B08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关系型数据库，采用InnoDB引擎</w:t>
            </w:r>
          </w:p>
        </w:tc>
      </w:tr>
      <w:tr w14:paraId="1CE09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B0DB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数据库连接池</w:t>
            </w:r>
          </w:p>
        </w:tc>
        <w:tc>
          <w:tcPr>
            <w:tcW w:w="2880" w:type="dxa"/>
          </w:tcPr>
          <w:p w14:paraId="4FC52C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HikariCP</w:t>
            </w:r>
          </w:p>
        </w:tc>
        <w:tc>
          <w:tcPr>
            <w:tcW w:w="2880" w:type="dxa"/>
          </w:tcPr>
          <w:p w14:paraId="7B316F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Boot默认高性能数据库连接池</w:t>
            </w:r>
          </w:p>
        </w:tc>
      </w:tr>
      <w:tr w14:paraId="5785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28D6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ORM框架</w:t>
            </w:r>
          </w:p>
        </w:tc>
        <w:tc>
          <w:tcPr>
            <w:tcW w:w="2880" w:type="dxa"/>
          </w:tcPr>
          <w:p w14:paraId="329951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Data JPA</w:t>
            </w:r>
          </w:p>
        </w:tc>
        <w:tc>
          <w:tcPr>
            <w:tcW w:w="2880" w:type="dxa"/>
          </w:tcPr>
          <w:p w14:paraId="43600C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基于Hibernate的JPA实现，提供对象关系映射</w:t>
            </w:r>
          </w:p>
        </w:tc>
      </w:tr>
      <w:tr w14:paraId="740E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8CC5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认证授权</w:t>
            </w:r>
          </w:p>
        </w:tc>
        <w:tc>
          <w:tcPr>
            <w:tcW w:w="2880" w:type="dxa"/>
          </w:tcPr>
          <w:p w14:paraId="1DF310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Security + JWT</w:t>
            </w:r>
          </w:p>
        </w:tc>
        <w:tc>
          <w:tcPr>
            <w:tcW w:w="2880" w:type="dxa"/>
          </w:tcPr>
          <w:p w14:paraId="5696165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无状态认证方案，JWT Token有效期24小时</w:t>
            </w:r>
          </w:p>
        </w:tc>
      </w:tr>
      <w:tr w14:paraId="4F77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A696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密码加密</w:t>
            </w:r>
          </w:p>
        </w:tc>
        <w:tc>
          <w:tcPr>
            <w:tcW w:w="2880" w:type="dxa"/>
          </w:tcPr>
          <w:p w14:paraId="26BCF5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BCrypt</w:t>
            </w:r>
          </w:p>
        </w:tc>
        <w:tc>
          <w:tcPr>
            <w:tcW w:w="2880" w:type="dxa"/>
          </w:tcPr>
          <w:p w14:paraId="71EE90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单向哈希加密，salt自动生成</w:t>
            </w:r>
          </w:p>
        </w:tc>
      </w:tr>
      <w:tr w14:paraId="4365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6F3D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前端框架</w:t>
            </w:r>
          </w:p>
        </w:tc>
        <w:tc>
          <w:tcPr>
            <w:tcW w:w="2880" w:type="dxa"/>
          </w:tcPr>
          <w:p w14:paraId="3E2921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Vue 3</w:t>
            </w:r>
          </w:p>
        </w:tc>
        <w:tc>
          <w:tcPr>
            <w:tcW w:w="2880" w:type="dxa"/>
          </w:tcPr>
          <w:p w14:paraId="071518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渐进式JavaScript框架，Composition API</w:t>
            </w:r>
          </w:p>
        </w:tc>
      </w:tr>
      <w:tr w14:paraId="216C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4103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前端UI库</w:t>
            </w:r>
          </w:p>
        </w:tc>
        <w:tc>
          <w:tcPr>
            <w:tcW w:w="2880" w:type="dxa"/>
          </w:tcPr>
          <w:p w14:paraId="7A95BD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Element Plus</w:t>
            </w:r>
          </w:p>
        </w:tc>
        <w:tc>
          <w:tcPr>
            <w:tcW w:w="2880" w:type="dxa"/>
          </w:tcPr>
          <w:p w14:paraId="67CC73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基于Vue 3的组件库</w:t>
            </w:r>
          </w:p>
        </w:tc>
      </w:tr>
      <w:tr w14:paraId="028D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56D9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前端路由</w:t>
            </w:r>
          </w:p>
        </w:tc>
        <w:tc>
          <w:tcPr>
            <w:tcW w:w="2880" w:type="dxa"/>
          </w:tcPr>
          <w:p w14:paraId="0DCA73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Vue Router 4</w:t>
            </w:r>
          </w:p>
        </w:tc>
        <w:tc>
          <w:tcPr>
            <w:tcW w:w="2880" w:type="dxa"/>
          </w:tcPr>
          <w:p w14:paraId="7B7999D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SPA路由管理</w:t>
            </w:r>
          </w:p>
        </w:tc>
      </w:tr>
      <w:tr w14:paraId="151C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2BDAA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HTTP客户端</w:t>
            </w:r>
          </w:p>
        </w:tc>
        <w:tc>
          <w:tcPr>
            <w:tcW w:w="2880" w:type="dxa"/>
          </w:tcPr>
          <w:p w14:paraId="5F9709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Axios</w:t>
            </w:r>
          </w:p>
        </w:tc>
        <w:tc>
          <w:tcPr>
            <w:tcW w:w="2880" w:type="dxa"/>
          </w:tcPr>
          <w:p w14:paraId="446143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前端HTTP请求库</w:t>
            </w:r>
          </w:p>
        </w:tc>
      </w:tr>
      <w:tr w14:paraId="4C0B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5FE1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构建工具</w:t>
            </w:r>
          </w:p>
        </w:tc>
        <w:tc>
          <w:tcPr>
            <w:tcW w:w="2880" w:type="dxa"/>
          </w:tcPr>
          <w:p w14:paraId="123CC3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Vite</w:t>
            </w:r>
          </w:p>
        </w:tc>
        <w:tc>
          <w:tcPr>
            <w:tcW w:w="2880" w:type="dxa"/>
          </w:tcPr>
          <w:p w14:paraId="0D72E4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新一代前端构建工具</w:t>
            </w:r>
          </w:p>
        </w:tc>
      </w:tr>
      <w:tr w14:paraId="37BC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066D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Java版本</w:t>
            </w:r>
          </w:p>
        </w:tc>
        <w:tc>
          <w:tcPr>
            <w:tcW w:w="2880" w:type="dxa"/>
          </w:tcPr>
          <w:p w14:paraId="45EAA6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JDK 11</w:t>
            </w:r>
          </w:p>
        </w:tc>
        <w:tc>
          <w:tcPr>
            <w:tcW w:w="2880" w:type="dxa"/>
          </w:tcPr>
          <w:p w14:paraId="68C063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LTS版本，保证稳定性和兼容性</w:t>
            </w:r>
          </w:p>
        </w:tc>
      </w:tr>
      <w:tr w14:paraId="0102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C3BF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时区</w:t>
            </w:r>
          </w:p>
        </w:tc>
        <w:tc>
          <w:tcPr>
            <w:tcW w:w="2880" w:type="dxa"/>
          </w:tcPr>
          <w:p w14:paraId="0DB2A7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Asia/Shanghai (UTC+8)</w:t>
            </w:r>
          </w:p>
        </w:tc>
        <w:tc>
          <w:tcPr>
            <w:tcW w:w="2880" w:type="dxa"/>
          </w:tcPr>
          <w:p w14:paraId="798FE0C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统一使用中国标准时间</w:t>
            </w:r>
          </w:p>
        </w:tc>
      </w:tr>
      <w:tr w14:paraId="72F4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EE3A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文件上传</w:t>
            </w:r>
          </w:p>
        </w:tc>
        <w:tc>
          <w:tcPr>
            <w:tcW w:w="2880" w:type="dxa"/>
          </w:tcPr>
          <w:p w14:paraId="6F354B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MultipartFile</w:t>
            </w:r>
          </w:p>
        </w:tc>
        <w:tc>
          <w:tcPr>
            <w:tcW w:w="2880" w:type="dxa"/>
          </w:tcPr>
          <w:p w14:paraId="065313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最大支持10MB文件上传</w:t>
            </w:r>
          </w:p>
        </w:tc>
      </w:tr>
    </w:tbl>
    <w:p w14:paraId="375BBE78">
      <w:pPr>
        <w:rPr>
          <w:color w:val="auto"/>
        </w:rPr>
      </w:pPr>
    </w:p>
    <w:p w14:paraId="621A2EB6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5.2  项目目录结构</w:t>
      </w:r>
    </w:p>
    <w:p w14:paraId="01F72C44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项目源码目录结构如下（基于实际项目代码）：</w:t>
      </w:r>
    </w:p>
    <w:p w14:paraId="3AF987BF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CampusStudyRoomReservationManagementSystem/</w:t>
      </w:r>
    </w:p>
    <w:p w14:paraId="6C5A9060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├── pom.xml                              # Maven项目配置文件</w:t>
      </w:r>
    </w:p>
    <w:p w14:paraId="41CFA21B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├── src/main/java/com/scau/campusstudyroomreservationmanagementsystem/</w:t>
      </w:r>
    </w:p>
    <w:p w14:paraId="14C0CD21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CampusStudyRoomReservationManagementSystemApplication.java  # 主启动类</w:t>
      </w:r>
    </w:p>
    <w:p w14:paraId="598C3CBB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config/                          # 配置类（Security、CORS、WebMVC等）</w:t>
      </w:r>
    </w:p>
    <w:p w14:paraId="09F3E3B7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controller/                      # 控制器层（处理HTTP请求）</w:t>
      </w:r>
    </w:p>
    <w:p w14:paraId="0990DF1C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service/                         # 服务层（业务逻辑）</w:t>
      </w:r>
    </w:p>
    <w:p w14:paraId="09972374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service/impl/                    # 服务层实现</w:t>
      </w:r>
    </w:p>
    <w:p w14:paraId="12CD3DC1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repository/                      # 数据访问层（JPA Repository）</w:t>
      </w:r>
    </w:p>
    <w:p w14:paraId="5C7A2D9C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entity/                          # 实体类（JPA实体映射）</w:t>
      </w:r>
    </w:p>
    <w:p w14:paraId="7479F67B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dto/                             # 数据传输对象</w:t>
      </w:r>
    </w:p>
    <w:p w14:paraId="7CD416D5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exception/                       # 全局异常处理</w:t>
      </w:r>
    </w:p>
    <w:p w14:paraId="4ED291D5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└── util/                            # 工具类（JWT、BCrypt等）</w:t>
      </w:r>
    </w:p>
    <w:p w14:paraId="45EAD21E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├── src/main/resources/</w:t>
      </w:r>
    </w:p>
    <w:p w14:paraId="14A96634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├── application.properties           # 应用主配置文件</w:t>
      </w:r>
    </w:p>
    <w:p w14:paraId="6D45C447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│   └── schema.sql                       # 数据库建表脚本</w:t>
      </w:r>
    </w:p>
    <w:p w14:paraId="0B488D40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>└── sql/</w:t>
      </w:r>
    </w:p>
    <w:p w14:paraId="6AE4BA09">
      <w:pPr>
        <w:ind w:firstLine="0"/>
        <w:rPr>
          <w:color w:val="auto"/>
        </w:rPr>
      </w:pPr>
      <w:r>
        <w:rPr>
          <w:rFonts w:ascii="Consolas" w:hAnsi="Consolas" w:eastAsia="宋体"/>
          <w:b/>
          <w:color w:val="auto"/>
          <w:sz w:val="20"/>
        </w:rPr>
        <w:t xml:space="preserve">    └── database-full.sql                # 完整数据库脚本（含演示数据）</w:t>
      </w:r>
    </w:p>
    <w:p w14:paraId="6CDA35E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5.3  核心模块设计</w:t>
      </w:r>
    </w:p>
    <w:p w14:paraId="3B9E7F07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5.3.1  用户认证与授权模块</w:t>
      </w:r>
    </w:p>
    <w:p w14:paraId="327131E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认证流程：用户通过POST /api/auth/login接口提交用户名密码，后端通过Spring Security的AuthenticationManager进行验证，成功则签发JWT Token。JWT Token包含用户ID、角色等信息，使用HMAC-SHA256算法签名。Token有效期为24小时，每次请求通过Authorization: Bearer &lt;token&gt;头部携带。</w:t>
      </w:r>
    </w:p>
    <w:p w14:paraId="4D92BD4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密码采用BCrypt加密存储，盐值自动生成，不可逆。管理员账号通过主配置文件（application.properties）中的demo.admin.accounts属性配置，系统启动时自动同步到数据库。</w:t>
      </w:r>
    </w:p>
    <w:p w14:paraId="51FFE5C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权限控制采用Spring Security的注解方式，Controller层方法使用@PreAuthorize注解限制访问角色。学生仅能访问/api/student/**路径，管理员访问/api/admin/**路径。</w:t>
      </w:r>
    </w:p>
    <w:p w14:paraId="3DBF7FB2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5.3.2  座位预约模块</w:t>
      </w:r>
    </w:p>
    <w:p w14:paraId="36DF362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座位预约是系统核心模块，核心API包括：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2424"/>
        <w:gridCol w:w="3256"/>
      </w:tblGrid>
      <w:tr w14:paraId="12DA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6013D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接口</w:t>
            </w:r>
          </w:p>
        </w:tc>
        <w:tc>
          <w:tcPr>
            <w:tcW w:w="2880" w:type="dxa"/>
          </w:tcPr>
          <w:p w14:paraId="71A36A3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方法</w:t>
            </w:r>
          </w:p>
        </w:tc>
        <w:tc>
          <w:tcPr>
            <w:tcW w:w="2880" w:type="dxa"/>
          </w:tcPr>
          <w:p w14:paraId="6D5CA2B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7ADC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8E22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/api/student/rooms</w:t>
            </w:r>
          </w:p>
        </w:tc>
        <w:tc>
          <w:tcPr>
            <w:tcW w:w="2880" w:type="dxa"/>
          </w:tcPr>
          <w:p w14:paraId="7E6CFCE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GET</w:t>
            </w:r>
          </w:p>
        </w:tc>
        <w:tc>
          <w:tcPr>
            <w:tcW w:w="2880" w:type="dxa"/>
          </w:tcPr>
          <w:p w14:paraId="62816D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获取自习室列表（支持按类型/楼层筛选）</w:t>
            </w:r>
          </w:p>
        </w:tc>
      </w:tr>
      <w:tr w14:paraId="1374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2073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/api/student/rooms/{id}/seats</w:t>
            </w:r>
          </w:p>
        </w:tc>
        <w:tc>
          <w:tcPr>
            <w:tcW w:w="2880" w:type="dxa"/>
          </w:tcPr>
          <w:p w14:paraId="2A7AB1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GET</w:t>
            </w:r>
          </w:p>
        </w:tc>
        <w:tc>
          <w:tcPr>
            <w:tcW w:w="2880" w:type="dxa"/>
          </w:tcPr>
          <w:p w14:paraId="5EFBE1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获取指定自习室的座位布局及实时状态</w:t>
            </w:r>
          </w:p>
        </w:tc>
      </w:tr>
      <w:tr w14:paraId="4F96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BB44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/api/student/reservations</w:t>
            </w:r>
          </w:p>
        </w:tc>
        <w:tc>
          <w:tcPr>
            <w:tcW w:w="2880" w:type="dxa"/>
          </w:tcPr>
          <w:p w14:paraId="23559D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POST</w:t>
            </w:r>
          </w:p>
        </w:tc>
        <w:tc>
          <w:tcPr>
            <w:tcW w:w="2880" w:type="dxa"/>
          </w:tcPr>
          <w:p w14:paraId="11B5E5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创建预约（请求体含roomId/seatId/date/startTime/endTime）</w:t>
            </w:r>
          </w:p>
        </w:tc>
      </w:tr>
      <w:tr w14:paraId="56E7B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3441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/api/student/reservations</w:t>
            </w:r>
          </w:p>
        </w:tc>
        <w:tc>
          <w:tcPr>
            <w:tcW w:w="2880" w:type="dxa"/>
          </w:tcPr>
          <w:p w14:paraId="3D65C3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GET</w:t>
            </w:r>
          </w:p>
        </w:tc>
        <w:tc>
          <w:tcPr>
            <w:tcW w:w="2880" w:type="dxa"/>
          </w:tcPr>
          <w:p w14:paraId="1219C8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查询个人预约列表（支持按状态筛选）</w:t>
            </w:r>
          </w:p>
        </w:tc>
      </w:tr>
      <w:tr w14:paraId="1E71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DE27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/api/student/reservations/{id}/cancel</w:t>
            </w:r>
          </w:p>
        </w:tc>
        <w:tc>
          <w:tcPr>
            <w:tcW w:w="2880" w:type="dxa"/>
          </w:tcPr>
          <w:p w14:paraId="782CC0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PUT</w:t>
            </w:r>
          </w:p>
        </w:tc>
        <w:tc>
          <w:tcPr>
            <w:tcW w:w="2880" w:type="dxa"/>
          </w:tcPr>
          <w:p w14:paraId="6724CB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取消预约（仅待签到状态可取消）</w:t>
            </w:r>
          </w:p>
        </w:tc>
      </w:tr>
    </w:tbl>
    <w:p w14:paraId="0E09258B">
      <w:pPr>
        <w:rPr>
          <w:color w:val="auto"/>
        </w:rPr>
      </w:pPr>
    </w:p>
    <w:p w14:paraId="6C7CC12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并发控制：预约创建采用乐观锁机制。预约时将时间段按30分钟粒度拆分为多个reservation_slot记录，seat_id和slot_start的联合唯一约束保证了同一座位同一时槽只能被一人预约。事务开始时先检查信用积分≥0且未被列入黑名单，再检查座位状态为"空闲"，最后在事务内批量插入reservation_slot记录。若唯一约束冲突则回滚，返回"该时段已被预约"。</w:t>
      </w:r>
    </w:p>
    <w:p w14:paraId="64AA1121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5.3.3  签到签退模块</w:t>
      </w:r>
    </w:p>
    <w:p w14:paraId="40FDE83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签到签退由管理员操作，核心API：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12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46AB3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接口</w:t>
            </w:r>
          </w:p>
        </w:tc>
        <w:tc>
          <w:tcPr>
            <w:tcW w:w="2880" w:type="dxa"/>
          </w:tcPr>
          <w:p w14:paraId="66CCE6A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方法</w:t>
            </w:r>
          </w:p>
        </w:tc>
        <w:tc>
          <w:tcPr>
            <w:tcW w:w="2880" w:type="dxa"/>
          </w:tcPr>
          <w:p w14:paraId="4143221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70549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FEB8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/api/admin/checkin</w:t>
            </w:r>
          </w:p>
        </w:tc>
        <w:tc>
          <w:tcPr>
            <w:tcW w:w="2880" w:type="dxa"/>
          </w:tcPr>
          <w:p w14:paraId="3F5651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POST</w:t>
            </w:r>
          </w:p>
        </w:tc>
        <w:tc>
          <w:tcPr>
            <w:tcW w:w="2880" w:type="dxa"/>
          </w:tcPr>
          <w:p w14:paraId="26A71D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为学生办理签到（请求体含reservationId）</w:t>
            </w:r>
          </w:p>
        </w:tc>
      </w:tr>
      <w:tr w14:paraId="7448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234E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/api/admin/checkin/checkout</w:t>
            </w:r>
          </w:p>
        </w:tc>
        <w:tc>
          <w:tcPr>
            <w:tcW w:w="2880" w:type="dxa"/>
          </w:tcPr>
          <w:p w14:paraId="7C7C20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POST</w:t>
            </w:r>
          </w:p>
        </w:tc>
        <w:tc>
          <w:tcPr>
            <w:tcW w:w="2880" w:type="dxa"/>
          </w:tcPr>
          <w:p w14:paraId="70C14B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为学生办理签退</w:t>
            </w:r>
          </w:p>
        </w:tc>
      </w:tr>
      <w:tr w14:paraId="6A11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8A94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/api/admin/checkin/list</w:t>
            </w:r>
          </w:p>
        </w:tc>
        <w:tc>
          <w:tcPr>
            <w:tcW w:w="2880" w:type="dxa"/>
          </w:tcPr>
          <w:p w14:paraId="799264D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GET</w:t>
            </w:r>
          </w:p>
        </w:tc>
        <w:tc>
          <w:tcPr>
            <w:tcW w:w="2880" w:type="dxa"/>
          </w:tcPr>
          <w:p w14:paraId="2856F0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查询签到记录列表</w:t>
            </w:r>
          </w:p>
        </w:tc>
      </w:tr>
    </w:tbl>
    <w:p w14:paraId="693771C5">
      <w:pPr>
        <w:rPr>
          <w:color w:val="auto"/>
        </w:rPr>
      </w:pPr>
    </w:p>
    <w:p w14:paraId="7843527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信用积分规则（代码实现严格遵循）：签到成功，credit_score增加5分（上限500分），记录credit_log（change_type="签到奖励"）。预约开始时间后30分钟内未签到，系统定时任务（每日凌晨0点执行）自动标记为"违约"，credit_score扣减50分，记录credit_log（change_type="违约扣分"）。信任积分低于0时自动创建blacklist_record，7天后自动恢复。</w:t>
      </w:r>
    </w:p>
    <w:p w14:paraId="1959A2E1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5.3.4  信用积分与黑名单模块</w:t>
      </w:r>
    </w:p>
    <w:p w14:paraId="2AC47E3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该模块由系统自动管理，无直接用户可调用的API。积分变动通过credit_log表完整记录审计轨迹。定时任务流程：</w:t>
      </w:r>
    </w:p>
    <w:p w14:paraId="1AD8C1C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（1）违约检测任务（每日凌晨0点）：查询所有状态为"待签到"且预约日期为前一天且未签到的记录，逐条标记为"违约"，扣减50信用积分，创建blacklist_record（如积分低于0），发送违约通知。</w:t>
      </w:r>
    </w:p>
    <w:p w14:paraId="5FF6690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（2）黑名单恢复任务（每日凌晨2点）：查询status="生效中"且exit_time &lt; NOW()的黑名单记录，更新status="已解除"，重置用户credit_score=10，创建credit_log（change_type="黑名单恢复"）。</w:t>
      </w:r>
    </w:p>
    <w:p w14:paraId="0B2782B3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5.3.5  统计分析模块</w:t>
      </w:r>
    </w:p>
    <w:p w14:paraId="3D45D44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管理端统计分析基于v_room_daily_usage视图，提供以下报表：</w:t>
      </w:r>
    </w:p>
    <w:p w14:paraId="0E691F4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座位使用率报表：按自习室和日期维度的使用率趋势图（折线图）。</w:t>
      </w:r>
    </w:p>
    <w:p w14:paraId="1907372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预约统计报表：按时间段统计预约量的分布图（柱状图）。</w:t>
      </w:r>
    </w:p>
    <w:p w14:paraId="15BEC50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用户活跃度报表：用户预约次数排名和签到率统计。</w:t>
      </w:r>
    </w:p>
    <w:p w14:paraId="221FF61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信用积分报表：全体用户积分分布统计（直方图）。</w:t>
      </w:r>
    </w:p>
    <w:p w14:paraId="01A4656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自习时长报表：用户历史累计自习时间排名。</w:t>
      </w:r>
    </w:p>
    <w:p w14:paraId="119DE46E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5.4  关键代码说明</w:t>
      </w:r>
    </w:p>
    <w:p w14:paraId="475EE2E5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5.4.1  数据库连接配置</w:t>
      </w:r>
    </w:p>
    <w:p w14:paraId="3FC1ACAB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application.properties中的核心数据库配置：</w:t>
      </w:r>
    </w:p>
    <w:p w14:paraId="01F46A57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spring.datasource.url=jdbc:mysql://127.0.0.1:3306/study_room_reservation</w:t>
      </w:r>
    </w:p>
    <w:p w14:paraId="50EDCC39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 xml:space="preserve">   ?useSSL=false&amp;serverTimezone=Asia/Shanghai&amp;characterEncoding=utf8mb4</w:t>
      </w:r>
    </w:p>
    <w:p w14:paraId="07D27F75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spring.datasource.username=root</w:t>
      </w:r>
    </w:p>
    <w:p w14:paraId="76FC1222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spring.datasource.driver-class-name=com.mysql.cj.jdbc.Driver</w:t>
      </w:r>
    </w:p>
    <w:p w14:paraId="37B671B2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# HikariCP Connection Pool</w:t>
      </w:r>
    </w:p>
    <w:p w14:paraId="210CE295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spring.datasource.hikari.connection-timeout=30000</w:t>
      </w:r>
    </w:p>
    <w:p w14:paraId="04760AB9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spring.datasource.hikari.maximum-pool-size=10</w:t>
      </w:r>
    </w:p>
    <w:p w14:paraId="2DC412E2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spring.datasource.hikari.minimum-idle=5</w:t>
      </w:r>
    </w:p>
    <w:p w14:paraId="19A497D6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5.4.2  JWT认证配置</w:t>
      </w:r>
    </w:p>
    <w:p w14:paraId="5E4B67B9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application.properties中JWT相关配置：</w:t>
      </w:r>
    </w:p>
    <w:p w14:paraId="4AC8E1CD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jwt.secret=&lt;HMAC-SHA256密钥&gt;</w:t>
      </w:r>
    </w:p>
    <w:p w14:paraId="13A37325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jwt.expiration=86400000  # 24小时，单位毫秒</w:t>
      </w:r>
    </w:p>
    <w:p w14:paraId="2E869719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jwt.header=Authorization</w:t>
      </w:r>
    </w:p>
    <w:p w14:paraId="4C946A10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 xml:space="preserve">jwt.prefix=Bearer </w:t>
      </w:r>
    </w:p>
    <w:p w14:paraId="49137162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5.4.3  Reservation实体核心关系映射</w:t>
      </w:r>
    </w:p>
    <w:p w14:paraId="5EA1EB5A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Reservation实体通过JPA注解定义了与User、StudyRoom、Seat、ReservationSlot、CheckinRecord的关联关系：</w:t>
      </w:r>
    </w:p>
    <w:p w14:paraId="22DA589B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@ManyToOne关系：reservation → user_account (user_id)，reservation → study_room (room_id)，reservation → seat (seat_id)。</w:t>
      </w:r>
    </w:p>
    <w:p w14:paraId="0EC4490D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@OneToMany关系：reservation → reservation_slot (reservation_id)，cascade = ALL，orphanRemoval = true，确保预约删除时关联时间槽一并删除。</w:t>
      </w:r>
    </w:p>
    <w:p w14:paraId="4F606063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@OneToOne关系：reservation → checkin_record (reservation_id)，每个预约对应一条签到记录。</w:t>
      </w:r>
    </w:p>
    <w:p w14:paraId="70EFC022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5.4.4  预约创建Service层核心逻辑</w:t>
      </w:r>
    </w:p>
    <w:p w14:paraId="7BB725CB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预约创建的核心业务逻辑（基于实际代码实现）：</w:t>
      </w:r>
    </w:p>
    <w:p w14:paraId="3316D77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(1) 校验用户信用积分≥0且未被列入黑名单（通过student_profile.credit_score和blacklist_record.status查询）。</w:t>
      </w:r>
    </w:p>
    <w:p w14:paraId="2214B6E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(2) 校验目标座位状态为"空闲"（status=空闲）。</w:t>
      </w:r>
    </w:p>
    <w:p w14:paraId="482425F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(3) 校验预约时间段不与其他已有预约冲突（查询reservation_slot表中seat_id相同且时间段重叠的记录）。</w:t>
      </w:r>
    </w:p>
    <w:p w14:paraId="030482F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(4) 使用@Transactional注解开启事务。</w:t>
      </w:r>
    </w:p>
    <w:p w14:paraId="04E72ED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(5) 生成预约编号（格式：R + yyyyMMdd + 4位序号）。</w:t>
      </w:r>
    </w:p>
    <w:p w14:paraId="7CDBAA2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(6) 创建reservation记录（状态=待签到）。</w:t>
      </w:r>
    </w:p>
    <w:p w14:paraId="3467022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(7) 按30分钟间隔拆分时间段，批量创建reservation_slot记录。</w:t>
      </w:r>
    </w:p>
    <w:p w14:paraId="2F600F9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(8) 更新座位状态为"已预约"。</w:t>
      </w:r>
    </w:p>
    <w:p w14:paraId="03A4AB2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(9) 发送预约成功通知消息（notification_message）。</w:t>
      </w:r>
    </w:p>
    <w:p w14:paraId="5589E86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(10) 事务提交，若reservation_slot插入违反唯一约束，事务回滚并抛出DataIntegrityViolationException。</w:t>
      </w:r>
    </w:p>
    <w:p w14:paraId="53EC832D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6  系统安装及使用说明</w:t>
      </w:r>
    </w:p>
    <w:p w14:paraId="78DAE85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6.1  运行环境要求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6A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2A024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环境项</w:t>
            </w:r>
          </w:p>
        </w:tc>
        <w:tc>
          <w:tcPr>
            <w:tcW w:w="2880" w:type="dxa"/>
          </w:tcPr>
          <w:p w14:paraId="648F04D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最低要求</w:t>
            </w:r>
          </w:p>
        </w:tc>
        <w:tc>
          <w:tcPr>
            <w:tcW w:w="2880" w:type="dxa"/>
          </w:tcPr>
          <w:p w14:paraId="2667583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推荐配置</w:t>
            </w:r>
          </w:p>
        </w:tc>
      </w:tr>
      <w:tr w14:paraId="51AC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0A83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操作系统</w:t>
            </w:r>
          </w:p>
        </w:tc>
        <w:tc>
          <w:tcPr>
            <w:tcW w:w="2880" w:type="dxa"/>
          </w:tcPr>
          <w:p w14:paraId="2E3C17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Windows 10 / macOS 10.15 / Linux</w:t>
            </w:r>
          </w:p>
        </w:tc>
        <w:tc>
          <w:tcPr>
            <w:tcW w:w="2880" w:type="dxa"/>
          </w:tcPr>
          <w:p w14:paraId="558A0B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Windows 11 / macOS 12+ / Ubuntu 20.04+</w:t>
            </w:r>
          </w:p>
        </w:tc>
      </w:tr>
      <w:tr w14:paraId="7272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DCBE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Java运行时</w:t>
            </w:r>
          </w:p>
        </w:tc>
        <w:tc>
          <w:tcPr>
            <w:tcW w:w="2880" w:type="dxa"/>
          </w:tcPr>
          <w:p w14:paraId="0EE6F1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JDK 11</w:t>
            </w:r>
          </w:p>
        </w:tc>
        <w:tc>
          <w:tcPr>
            <w:tcW w:w="2880" w:type="dxa"/>
          </w:tcPr>
          <w:p w14:paraId="6CA90E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JDK 11</w:t>
            </w:r>
          </w:p>
        </w:tc>
      </w:tr>
      <w:tr w14:paraId="71DD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60A9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</w:t>
            </w:r>
          </w:p>
        </w:tc>
        <w:tc>
          <w:tcPr>
            <w:tcW w:w="2880" w:type="dxa"/>
          </w:tcPr>
          <w:p w14:paraId="7E1623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MySQL 8.0+</w:t>
            </w:r>
          </w:p>
        </w:tc>
        <w:tc>
          <w:tcPr>
            <w:tcW w:w="2880" w:type="dxa"/>
          </w:tcPr>
          <w:p w14:paraId="5DAF0F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MySQL 8.4.6</w:t>
            </w:r>
          </w:p>
        </w:tc>
      </w:tr>
      <w:tr w14:paraId="7820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D277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Node.js</w:t>
            </w:r>
          </w:p>
        </w:tc>
        <w:tc>
          <w:tcPr>
            <w:tcW w:w="2880" w:type="dxa"/>
          </w:tcPr>
          <w:p w14:paraId="3B0D30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v16+</w:t>
            </w:r>
          </w:p>
        </w:tc>
        <w:tc>
          <w:tcPr>
            <w:tcW w:w="2880" w:type="dxa"/>
          </w:tcPr>
          <w:p w14:paraId="265495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v18 LTS</w:t>
            </w:r>
          </w:p>
        </w:tc>
      </w:tr>
      <w:tr w14:paraId="4689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AD9C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npm</w:t>
            </w:r>
          </w:p>
        </w:tc>
        <w:tc>
          <w:tcPr>
            <w:tcW w:w="2880" w:type="dxa"/>
          </w:tcPr>
          <w:p w14:paraId="34295A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v8+</w:t>
            </w:r>
          </w:p>
        </w:tc>
        <w:tc>
          <w:tcPr>
            <w:tcW w:w="2880" w:type="dxa"/>
          </w:tcPr>
          <w:p w14:paraId="5EDE026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v9+</w:t>
            </w:r>
          </w:p>
        </w:tc>
      </w:tr>
      <w:tr w14:paraId="1477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5AFA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内存</w:t>
            </w:r>
          </w:p>
        </w:tc>
        <w:tc>
          <w:tcPr>
            <w:tcW w:w="2880" w:type="dxa"/>
          </w:tcPr>
          <w:p w14:paraId="778190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4GB RAM</w:t>
            </w:r>
          </w:p>
        </w:tc>
        <w:tc>
          <w:tcPr>
            <w:tcW w:w="2880" w:type="dxa"/>
          </w:tcPr>
          <w:p w14:paraId="12BAA8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8GB RAM</w:t>
            </w:r>
          </w:p>
        </w:tc>
      </w:tr>
      <w:tr w14:paraId="27F0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6A3A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磁盘空间</w:t>
            </w:r>
          </w:p>
        </w:tc>
        <w:tc>
          <w:tcPr>
            <w:tcW w:w="2880" w:type="dxa"/>
          </w:tcPr>
          <w:p w14:paraId="10A982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2GB 可用空间</w:t>
            </w:r>
          </w:p>
        </w:tc>
        <w:tc>
          <w:tcPr>
            <w:tcW w:w="2880" w:type="dxa"/>
          </w:tcPr>
          <w:p w14:paraId="116CC3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5GB 可用空间</w:t>
            </w:r>
          </w:p>
        </w:tc>
      </w:tr>
      <w:tr w14:paraId="67D6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F919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浏览器</w:t>
            </w:r>
          </w:p>
        </w:tc>
        <w:tc>
          <w:tcPr>
            <w:tcW w:w="2880" w:type="dxa"/>
          </w:tcPr>
          <w:p w14:paraId="36DA9E9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Chrome 90+ / Edge 90+</w:t>
            </w:r>
          </w:p>
        </w:tc>
        <w:tc>
          <w:tcPr>
            <w:tcW w:w="2880" w:type="dxa"/>
          </w:tcPr>
          <w:p w14:paraId="70EDF9E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最新版 Chrome / Edge</w:t>
            </w:r>
          </w:p>
        </w:tc>
      </w:tr>
    </w:tbl>
    <w:p w14:paraId="010839CF">
      <w:pPr>
        <w:rPr>
          <w:color w:val="auto"/>
        </w:rPr>
      </w:pPr>
    </w:p>
    <w:p w14:paraId="3458C26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6.2  数据库安装与初始化</w:t>
      </w:r>
    </w:p>
    <w:p w14:paraId="623D7942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步骤1：安装MySQL 8.4.6并启动服务。</w:t>
      </w:r>
    </w:p>
    <w:p w14:paraId="47144E62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步骤2：使用root用户登录MySQL，创建数据库：</w:t>
      </w:r>
    </w:p>
    <w:p w14:paraId="3DAC7FDE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CREATE DATABASE study_room_reservation DEFAULT CHARACTER SET utf8mb4 COLLATE utf8mb4_unicode_ci;</w:t>
      </w:r>
    </w:p>
    <w:p w14:paraId="707EE2CC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步骤3：执行建表脚本（schema.sql），创建全部16张数据表和1个视图。</w:t>
      </w:r>
    </w:p>
    <w:p w14:paraId="3C5F5846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步骤4：可选执行database-full.sql导入演示数据（包含50名学生、4名管理员、6间自习室、414个座位等）。</w:t>
      </w:r>
    </w:p>
    <w:p w14:paraId="4A6E07C7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6.3  后端部署</w:t>
      </w:r>
    </w:p>
    <w:p w14:paraId="163C12C0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步骤1：修改src/main/resources/application.properties中的数据库连接参数（URL、用户名、密码）。</w:t>
      </w:r>
    </w:p>
    <w:p w14:paraId="3BFD537C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步骤2：使用Maven编译打包：mvn clean package -DskipTests</w:t>
      </w:r>
    </w:p>
    <w:p w14:paraId="425806A4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步骤3：运行jar包：java -jar target/*.jar</w:t>
      </w:r>
    </w:p>
    <w:p w14:paraId="57B553CF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步骤4：后端默认运行在 http://localhost:8080。启动后系统会自动同步演示管理员账号到数据库。</w:t>
      </w:r>
    </w:p>
    <w:p w14:paraId="59EAD7A0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6.4  前端部署</w:t>
      </w:r>
    </w:p>
    <w:p w14:paraId="5481D3F9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步骤1：进入前端项目目录，安装依赖：npm install</w:t>
      </w:r>
    </w:p>
    <w:p w14:paraId="1208DF5B">
      <w:pPr>
        <w:ind w:firstLine="0"/>
        <w:rPr>
          <w:color w:val="auto"/>
        </w:rPr>
      </w:pPr>
      <w:r>
        <w:rPr>
          <w:rFonts w:ascii="Consolas" w:hAnsi="Consolas" w:eastAsia="宋体"/>
          <w:color w:val="auto"/>
          <w:sz w:val="20"/>
        </w:rPr>
        <w:t>步骤2：启动开发服务器：npm run dev</w:t>
      </w:r>
    </w:p>
    <w:p w14:paraId="29965A40">
      <w:pPr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步骤3：前端默认运行在 http://localhost:5173</w:t>
      </w:r>
    </w:p>
    <w:p w14:paraId="3DBCC655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6.5  系统使用说明</w:t>
      </w:r>
    </w:p>
    <w:p w14:paraId="2F567289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6.5.1  学生端使用流程</w:t>
      </w:r>
    </w:p>
    <w:p w14:paraId="2BA80BC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(1) 打开浏览器访问系统首页，点击"注册"按钮。</w:t>
      </w:r>
    </w:p>
    <w:p w14:paraId="6478ACF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(2) 填写学号、密码、姓名、性别、学院、专业、年级、手机号、邮箱等基本信息。</w:t>
      </w:r>
    </w:p>
    <w:p w14:paraId="66E8B79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(3) 上传学生证照片作为身份证明材料，提交注册申请。</w:t>
      </w:r>
    </w:p>
    <w:p w14:paraId="44EDEF3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(4) 等待管理员审核通过后，使用学号和密码登录系统。</w:t>
      </w:r>
    </w:p>
    <w:p w14:paraId="67584CE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(5) 在"自习室浏览"页面查看各自习室信息，按类型/楼层筛选。</w:t>
      </w:r>
    </w:p>
    <w:p w14:paraId="3A96CA9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(6) 选择目标自习室，查看座位布局图，选择空闲座位。</w:t>
      </w:r>
    </w:p>
    <w:p w14:paraId="746EEA5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(7) 选择预约日期和时间段，确认预约信息，提交预约。</w:t>
      </w:r>
    </w:p>
    <w:p w14:paraId="138D04D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(8) 在预约时间段开始后到达自习室，在管理员处完成签到。</w:t>
      </w:r>
    </w:p>
    <w:p w14:paraId="49BFBE6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(9) 学习结束后在管理员处完成签退。</w:t>
      </w:r>
    </w:p>
    <w:p w14:paraId="4702158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(10) 在"我的预约"页面查看预约记录和信用积分变动。</w:t>
      </w:r>
    </w:p>
    <w:p w14:paraId="0A0F69AE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6.5.2  管理端使用流程</w:t>
      </w:r>
    </w:p>
    <w:p w14:paraId="1345EF8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(1) 使用管理员账号登录后台管理系统。</w:t>
      </w:r>
    </w:p>
    <w:p w14:paraId="391C534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(2) 在"用户管理"页面审核学生注册申请。</w:t>
      </w:r>
    </w:p>
    <w:p w14:paraId="7FBBAF3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(3) 在"自习室管理"页面管理自习室基本信息和设施配置。</w:t>
      </w:r>
    </w:p>
    <w:p w14:paraId="3B22BD5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(4) 在"座位管理"页面配置座位布局（行/列）和座位属性。</w:t>
      </w:r>
    </w:p>
    <w:p w14:paraId="4F21DAF6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(5) 在"签到处理"页面为学生办理签到和签退。</w:t>
      </w:r>
    </w:p>
    <w:p w14:paraId="40B5A2D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(6) 在"预约管理"页面查看和取消预约记录。</w:t>
      </w:r>
    </w:p>
    <w:p w14:paraId="6D2CA3B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(7) 在"公告管理"页面发布和管理系统公告。</w:t>
      </w:r>
    </w:p>
    <w:p w14:paraId="53AF3E7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(8) 在"统计分析"页面查看各类统计报表。</w:t>
      </w:r>
    </w:p>
    <w:p w14:paraId="69A4AF14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6.6  非功能需求</w:t>
      </w:r>
    </w:p>
    <w:p w14:paraId="1ED743B0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6.6.1  性能需求</w:t>
      </w:r>
    </w:p>
    <w:p w14:paraId="6D41E9D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（1）响应时间：常规查询操作响应时间不超过1秒，预约创建操作在并发不超过100时响应时间不超过3秒。</w:t>
      </w:r>
    </w:p>
    <w:p w14:paraId="1566568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（2）并发能力：系统应支持至少100个用户在考试周高峰期同时在线操作，通过HikariCP连接池（最大10连接）和数据库索引优化保证响应稳定。</w:t>
      </w:r>
    </w:p>
    <w:p w14:paraId="596FF8D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（3）数据容量：支持存储至少5000名学生用户、50间自习室、5000个座位的完整数据。所有BIGINT主键提供充足扩展空间。</w:t>
      </w:r>
    </w:p>
    <w:p w14:paraId="4F128533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6.6.2  安全需求</w:t>
      </w:r>
    </w:p>
    <w:p w14:paraId="69ACD3D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（1）密码安全：所有用户密码使用BCrypt算法加密存储，盐值自动生成且不可逆。即使数据库泄露，攻击者也无法获取明文密码。</w:t>
      </w:r>
    </w:p>
    <w:p w14:paraId="6DFDC57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（2）认证安全：采用JWT无状态认证方案，Token使用HMAC-SHA256签名，有效期为24小时，防止重放攻击。Token中包含用户ID和角色信息，每次请求服务器端验证签名有效性。</w:t>
      </w:r>
    </w:p>
    <w:p w14:paraId="3CDFDB9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（3）权限控制：基于角色（学生/普通管理员/超级管理员）的访问控制，通过Spring Security的@PreAuthorize注解在Controller层拦截未授权请求。不同角色严格隔离数据访问范围。</w:t>
      </w:r>
    </w:p>
    <w:p w14:paraId="35A779C0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（4）SQL注入防护：所有数据库查询使用JPA的命名参数绑定，杜绝SQL注入风险。</w:t>
      </w:r>
    </w:p>
    <w:p w14:paraId="6164F9C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（5）操作审计：管理员所有关键操作（创建/修改/删除）均记录到operation_log表，包含操作人、操作类型、目标对象、操作详情、IP地址和时间戳。</w:t>
      </w:r>
    </w:p>
    <w:p w14:paraId="149B67B1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6.6.3  灵活性需求</w:t>
      </w:r>
    </w:p>
    <w:p w14:paraId="1311A45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系统设计了完善的可配置参数体系，管理员可在不修改代码的情况下调整核心业务参数：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D2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CDC0C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参数</w:t>
            </w:r>
          </w:p>
        </w:tc>
        <w:tc>
          <w:tcPr>
            <w:tcW w:w="2880" w:type="dxa"/>
          </w:tcPr>
          <w:p w14:paraId="76BA5B3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默认值</w:t>
            </w:r>
          </w:p>
        </w:tc>
        <w:tc>
          <w:tcPr>
            <w:tcW w:w="2880" w:type="dxa"/>
          </w:tcPr>
          <w:p w14:paraId="00BDAC9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说明</w:t>
            </w:r>
          </w:p>
        </w:tc>
      </w:tr>
      <w:tr w14:paraId="40A2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A1B9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座位预约最小提前时间</w:t>
            </w:r>
          </w:p>
        </w:tc>
        <w:tc>
          <w:tcPr>
            <w:tcW w:w="2880" w:type="dxa"/>
          </w:tcPr>
          <w:p w14:paraId="3BD127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当前时间</w:t>
            </w:r>
          </w:p>
        </w:tc>
        <w:tc>
          <w:tcPr>
            <w:tcW w:w="2880" w:type="dxa"/>
          </w:tcPr>
          <w:p w14:paraId="2D16AE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可预约从当前时刻开始的座位</w:t>
            </w:r>
          </w:p>
        </w:tc>
      </w:tr>
      <w:tr w14:paraId="1A25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FC8A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预约最大天数范围</w:t>
            </w:r>
          </w:p>
        </w:tc>
        <w:tc>
          <w:tcPr>
            <w:tcW w:w="2880" w:type="dxa"/>
          </w:tcPr>
          <w:p w14:paraId="4D5ED0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7天</w:t>
            </w:r>
          </w:p>
        </w:tc>
        <w:tc>
          <w:tcPr>
            <w:tcW w:w="2880" w:type="dxa"/>
          </w:tcPr>
          <w:p w14:paraId="17D4B0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用户最多可预约未来7天内的座位</w:t>
            </w:r>
          </w:p>
        </w:tc>
      </w:tr>
      <w:tr w14:paraId="1A00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B3F3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签到宽限期</w:t>
            </w:r>
          </w:p>
        </w:tc>
        <w:tc>
          <w:tcPr>
            <w:tcW w:w="2880" w:type="dxa"/>
          </w:tcPr>
          <w:p w14:paraId="4F4940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30分钟</w:t>
            </w:r>
          </w:p>
        </w:tc>
        <w:tc>
          <w:tcPr>
            <w:tcW w:w="2880" w:type="dxa"/>
          </w:tcPr>
          <w:p w14:paraId="01C2083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预约开始时间后30分钟内完成签到，超时视为违约</w:t>
            </w:r>
          </w:p>
        </w:tc>
      </w:tr>
      <w:tr w14:paraId="5DB7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DCE75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信用积分初始值</w:t>
            </w:r>
          </w:p>
        </w:tc>
        <w:tc>
          <w:tcPr>
            <w:tcW w:w="2880" w:type="dxa"/>
          </w:tcPr>
          <w:p w14:paraId="516453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300分</w:t>
            </w:r>
          </w:p>
        </w:tc>
        <w:tc>
          <w:tcPr>
            <w:tcW w:w="2880" w:type="dxa"/>
          </w:tcPr>
          <w:p w14:paraId="62DCACE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新注册用户的初始信用积分</w:t>
            </w:r>
          </w:p>
        </w:tc>
      </w:tr>
      <w:tr w14:paraId="2B30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822A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签到奖励积分</w:t>
            </w:r>
          </w:p>
        </w:tc>
        <w:tc>
          <w:tcPr>
            <w:tcW w:w="2880" w:type="dxa"/>
          </w:tcPr>
          <w:p w14:paraId="719D79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5分/次</w:t>
            </w:r>
          </w:p>
        </w:tc>
        <w:tc>
          <w:tcPr>
            <w:tcW w:w="2880" w:type="dxa"/>
          </w:tcPr>
          <w:p w14:paraId="73F815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每次成功签到奖励的积分</w:t>
            </w:r>
          </w:p>
        </w:tc>
      </w:tr>
      <w:tr w14:paraId="5D86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FDCE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违约扣减积分</w:t>
            </w:r>
          </w:p>
        </w:tc>
        <w:tc>
          <w:tcPr>
            <w:tcW w:w="2880" w:type="dxa"/>
          </w:tcPr>
          <w:p w14:paraId="727E42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50分/次</w:t>
            </w:r>
          </w:p>
        </w:tc>
        <w:tc>
          <w:tcPr>
            <w:tcW w:w="2880" w:type="dxa"/>
          </w:tcPr>
          <w:p w14:paraId="1B71B6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每次违约扣减的积分</w:t>
            </w:r>
          </w:p>
        </w:tc>
      </w:tr>
      <w:tr w14:paraId="5A23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35637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积分上限</w:t>
            </w:r>
          </w:p>
        </w:tc>
        <w:tc>
          <w:tcPr>
            <w:tcW w:w="2880" w:type="dxa"/>
          </w:tcPr>
          <w:p w14:paraId="62BAC8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500分</w:t>
            </w:r>
          </w:p>
        </w:tc>
        <w:tc>
          <w:tcPr>
            <w:tcW w:w="2880" w:type="dxa"/>
          </w:tcPr>
          <w:p w14:paraId="20965C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信用积分累计上限</w:t>
            </w:r>
          </w:p>
        </w:tc>
      </w:tr>
      <w:tr w14:paraId="1211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2EB5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黑名单恢复天数</w:t>
            </w:r>
          </w:p>
        </w:tc>
        <w:tc>
          <w:tcPr>
            <w:tcW w:w="2880" w:type="dxa"/>
          </w:tcPr>
          <w:p w14:paraId="29099E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7天</w:t>
            </w:r>
          </w:p>
        </w:tc>
        <w:tc>
          <w:tcPr>
            <w:tcW w:w="2880" w:type="dxa"/>
          </w:tcPr>
          <w:p w14:paraId="4FD48D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黑名单用户自动恢复所需天数</w:t>
            </w:r>
          </w:p>
        </w:tc>
      </w:tr>
      <w:tr w14:paraId="5E0CD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001B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黑名单恢复积分</w:t>
            </w:r>
          </w:p>
        </w:tc>
        <w:tc>
          <w:tcPr>
            <w:tcW w:w="2880" w:type="dxa"/>
          </w:tcPr>
          <w:p w14:paraId="4580F6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10分</w:t>
            </w:r>
          </w:p>
        </w:tc>
        <w:tc>
          <w:tcPr>
            <w:tcW w:w="2880" w:type="dxa"/>
          </w:tcPr>
          <w:p w14:paraId="4BF8B9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黑名单恢复后重置的积分值</w:t>
            </w:r>
          </w:p>
        </w:tc>
      </w:tr>
      <w:tr w14:paraId="38FE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1383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座位预约粒度</w:t>
            </w:r>
          </w:p>
        </w:tc>
        <w:tc>
          <w:tcPr>
            <w:tcW w:w="2880" w:type="dxa"/>
          </w:tcPr>
          <w:p w14:paraId="55692D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30分钟</w:t>
            </w:r>
          </w:p>
        </w:tc>
        <w:tc>
          <w:tcPr>
            <w:tcW w:w="2880" w:type="dxa"/>
          </w:tcPr>
          <w:p w14:paraId="0A193F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座位预约的最小时间粒度</w:t>
            </w:r>
          </w:p>
        </w:tc>
      </w:tr>
      <w:tr w14:paraId="7F5C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8AEBF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文件上传大小限制</w:t>
            </w:r>
          </w:p>
        </w:tc>
        <w:tc>
          <w:tcPr>
            <w:tcW w:w="2880" w:type="dxa"/>
          </w:tcPr>
          <w:p w14:paraId="03D6DD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10MB</w:t>
            </w:r>
          </w:p>
        </w:tc>
        <w:tc>
          <w:tcPr>
            <w:tcW w:w="2880" w:type="dxa"/>
          </w:tcPr>
          <w:p w14:paraId="7076CB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身份证明材料等文件的上传大小上限</w:t>
            </w:r>
          </w:p>
        </w:tc>
      </w:tr>
      <w:tr w14:paraId="4566A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6983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JWT过期时间</w:t>
            </w:r>
          </w:p>
        </w:tc>
        <w:tc>
          <w:tcPr>
            <w:tcW w:w="2880" w:type="dxa"/>
          </w:tcPr>
          <w:p w14:paraId="2014F3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24小时</w:t>
            </w:r>
          </w:p>
        </w:tc>
        <w:tc>
          <w:tcPr>
            <w:tcW w:w="2880" w:type="dxa"/>
          </w:tcPr>
          <w:p w14:paraId="0D75F3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JWT令牌的有效时长</w:t>
            </w:r>
          </w:p>
        </w:tc>
      </w:tr>
    </w:tbl>
    <w:p w14:paraId="47675B02">
      <w:pPr>
        <w:rPr>
          <w:color w:val="auto"/>
        </w:rPr>
      </w:pPr>
    </w:p>
    <w:p w14:paraId="028542B4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6.6.4  异常处理需求</w:t>
      </w:r>
    </w:p>
    <w:p w14:paraId="105FD1ED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（1）全局异常拦截：通过Spring @ControllerAdvice统一处理异常，将业务异常和系统异常转换为标准JSON格式的错误响应（code + message）。</w:t>
      </w:r>
    </w:p>
    <w:p w14:paraId="22FD9348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（2）并发异常处理：预约创建时若发生DataIntegrityViolationException（座位已被他人预约），系统捕获后返回友好的业务错误信息"该时段已被预约，请选择其他时段"。</w:t>
      </w:r>
    </w:p>
    <w:p w14:paraId="24DC878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（3）信用积分异常：若因系统故障导致积分计算异常，提供管理员手动调整积分功能，并通过credit_log记录调整原因。</w:t>
      </w:r>
    </w:p>
    <w:p w14:paraId="637601FC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6.7  运行环境规定</w:t>
      </w:r>
    </w:p>
    <w:p w14:paraId="043F42CB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6.7.1  软件环境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95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5ECFA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类别</w:t>
            </w:r>
          </w:p>
        </w:tc>
        <w:tc>
          <w:tcPr>
            <w:tcW w:w="2880" w:type="dxa"/>
          </w:tcPr>
          <w:p w14:paraId="25A0D69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软件/组件</w:t>
            </w:r>
          </w:p>
        </w:tc>
        <w:tc>
          <w:tcPr>
            <w:tcW w:w="2880" w:type="dxa"/>
          </w:tcPr>
          <w:p w14:paraId="13CEF1F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版本/说明</w:t>
            </w:r>
          </w:p>
        </w:tc>
      </w:tr>
      <w:tr w14:paraId="0D2E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6AF3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后端运行时</w:t>
            </w:r>
          </w:p>
        </w:tc>
        <w:tc>
          <w:tcPr>
            <w:tcW w:w="2880" w:type="dxa"/>
          </w:tcPr>
          <w:p w14:paraId="4F7EF0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JDK</w:t>
            </w:r>
          </w:p>
        </w:tc>
        <w:tc>
          <w:tcPr>
            <w:tcW w:w="2880" w:type="dxa"/>
          </w:tcPr>
          <w:p w14:paraId="14D9CB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11（LTS版本）</w:t>
            </w:r>
          </w:p>
        </w:tc>
      </w:tr>
      <w:tr w14:paraId="721C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4D7A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</w:t>
            </w:r>
          </w:p>
        </w:tc>
        <w:tc>
          <w:tcPr>
            <w:tcW w:w="2880" w:type="dxa"/>
          </w:tcPr>
          <w:p w14:paraId="3E583CA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MySQL</w:t>
            </w:r>
          </w:p>
        </w:tc>
        <w:tc>
          <w:tcPr>
            <w:tcW w:w="2880" w:type="dxa"/>
          </w:tcPr>
          <w:p w14:paraId="29C50B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8.4.6</w:t>
            </w:r>
          </w:p>
        </w:tc>
      </w:tr>
      <w:tr w14:paraId="6051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DBE6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数据库字符集</w:t>
            </w:r>
          </w:p>
        </w:tc>
        <w:tc>
          <w:tcPr>
            <w:tcW w:w="2880" w:type="dxa"/>
          </w:tcPr>
          <w:p w14:paraId="29B4A3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utf8mb4</w:t>
            </w:r>
          </w:p>
        </w:tc>
        <w:tc>
          <w:tcPr>
            <w:tcW w:w="2880" w:type="dxa"/>
          </w:tcPr>
          <w:p w14:paraId="43F608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utf8mb4_unicode_ci</w:t>
            </w:r>
          </w:p>
        </w:tc>
      </w:tr>
      <w:tr w14:paraId="163BA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0BA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数据库引擎</w:t>
            </w:r>
          </w:p>
        </w:tc>
        <w:tc>
          <w:tcPr>
            <w:tcW w:w="2880" w:type="dxa"/>
          </w:tcPr>
          <w:p w14:paraId="622925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InnoDB</w:t>
            </w:r>
          </w:p>
        </w:tc>
        <w:tc>
          <w:tcPr>
            <w:tcW w:w="2880" w:type="dxa"/>
          </w:tcPr>
          <w:p w14:paraId="7B4043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支持事务、行锁、外键</w:t>
            </w:r>
          </w:p>
        </w:tc>
      </w:tr>
      <w:tr w14:paraId="0EA1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9A3F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Web服务器</w:t>
            </w:r>
          </w:p>
        </w:tc>
        <w:tc>
          <w:tcPr>
            <w:tcW w:w="2880" w:type="dxa"/>
          </w:tcPr>
          <w:p w14:paraId="0FD522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嵌入Tomcat</w:t>
            </w:r>
          </w:p>
        </w:tc>
        <w:tc>
          <w:tcPr>
            <w:tcW w:w="2880" w:type="dxa"/>
          </w:tcPr>
          <w:p w14:paraId="6BEC88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Spring Boot内嵌，默认端口8080</w:t>
            </w:r>
          </w:p>
        </w:tc>
      </w:tr>
      <w:tr w14:paraId="047C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3FAF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反向代理（可选）</w:t>
            </w:r>
          </w:p>
        </w:tc>
        <w:tc>
          <w:tcPr>
            <w:tcW w:w="2880" w:type="dxa"/>
          </w:tcPr>
          <w:p w14:paraId="413A57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Nginx</w:t>
            </w:r>
          </w:p>
        </w:tc>
        <w:tc>
          <w:tcPr>
            <w:tcW w:w="2880" w:type="dxa"/>
          </w:tcPr>
          <w:p w14:paraId="5A1F71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生产环境建议使用</w:t>
            </w:r>
          </w:p>
        </w:tc>
      </w:tr>
      <w:tr w14:paraId="7CD9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E864D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前端运行时</w:t>
            </w:r>
          </w:p>
        </w:tc>
        <w:tc>
          <w:tcPr>
            <w:tcW w:w="2880" w:type="dxa"/>
          </w:tcPr>
          <w:p w14:paraId="69E7E7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Node.js</w:t>
            </w:r>
          </w:p>
        </w:tc>
        <w:tc>
          <w:tcPr>
            <w:tcW w:w="2880" w:type="dxa"/>
          </w:tcPr>
          <w:p w14:paraId="732DC9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v18+ LTS</w:t>
            </w:r>
          </w:p>
        </w:tc>
      </w:tr>
      <w:tr w14:paraId="2CF7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1C06B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前端Web服务器（生产）</w:t>
            </w:r>
          </w:p>
        </w:tc>
        <w:tc>
          <w:tcPr>
            <w:tcW w:w="2880" w:type="dxa"/>
          </w:tcPr>
          <w:p w14:paraId="714412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Nginx</w:t>
            </w:r>
          </w:p>
        </w:tc>
        <w:tc>
          <w:tcPr>
            <w:tcW w:w="2880" w:type="dxa"/>
          </w:tcPr>
          <w:p w14:paraId="3F72B4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部署静态资源</w:t>
            </w:r>
          </w:p>
        </w:tc>
      </w:tr>
      <w:tr w14:paraId="6A37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79BA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浏览器</w:t>
            </w:r>
          </w:p>
        </w:tc>
        <w:tc>
          <w:tcPr>
            <w:tcW w:w="2880" w:type="dxa"/>
          </w:tcPr>
          <w:p w14:paraId="66813AB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Chrome / Edge</w:t>
            </w:r>
          </w:p>
        </w:tc>
        <w:tc>
          <w:tcPr>
            <w:tcW w:w="2880" w:type="dxa"/>
          </w:tcPr>
          <w:p w14:paraId="79CE5E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6"/>
              </w:rPr>
              <w:t>最新稳定版</w:t>
            </w:r>
          </w:p>
        </w:tc>
      </w:tr>
    </w:tbl>
    <w:p w14:paraId="7723D65A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6.7.2  硬件环境</w:t>
      </w:r>
    </w:p>
    <w:p w14:paraId="06242DAF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开发与测试环境：CPU Intel Core i5及以上，内存8GB及以上，SSD硬盘100GB及以上可用空间。</w:t>
      </w:r>
    </w:p>
    <w:p w14:paraId="270CBA2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生产运行环境建议：CPU 4核及以上，内存16GB及以上，SSD硬盘50GB及以上可用空间，建议配置数据库主从复制及定时备份策略。</w:t>
      </w:r>
    </w:p>
    <w:p w14:paraId="02C97DEF">
      <w:pPr>
        <w:pStyle w:val="5"/>
        <w:rPr>
          <w:color w:val="auto"/>
        </w:rPr>
      </w:pPr>
      <w:r>
        <w:rPr>
          <w:rFonts w:ascii="黑体" w:hAnsi="黑体" w:eastAsia="黑体"/>
          <w:color w:val="auto"/>
        </w:rPr>
        <w:t>6.7.3  接口环境</w:t>
      </w:r>
    </w:p>
    <w:p w14:paraId="5425ECFB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前后端通信采用HTTP/HTTPS协议，RESTful API风格。所有请求携带Content-Type: application/json头部，认证接口返回JWT Token，后续请求携带Authorization: Bearer &lt;token&gt;头部。文件上传接口使用multipart/form-data格式。</w:t>
      </w:r>
    </w:p>
    <w:p w14:paraId="5E480930">
      <w:pPr>
        <w:pStyle w:val="3"/>
        <w:rPr>
          <w:color w:val="auto"/>
        </w:rPr>
      </w:pPr>
      <w:r>
        <w:rPr>
          <w:rFonts w:ascii="黑体" w:hAnsi="黑体" w:eastAsia="黑体"/>
          <w:color w:val="auto"/>
        </w:rPr>
        <w:t>7  总结与展望</w:t>
      </w:r>
    </w:p>
    <w:p w14:paraId="04D4ECEF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7.1  项目总结</w:t>
      </w:r>
    </w:p>
    <w:p w14:paraId="1D72DF0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本项目完成了"校园自习室预约管理系统"的完整设计与实现。在数据库设计方面，遵循了关系数据库设计规范，从需求分析出发，经过概念结构设计（E-R图）、逻辑结构设计（关系模式转换）到物理结构设计（表结构、索引、视图），最终落地为16张核心数据表和1个统计视图，全面覆盖了学生用户管理、自习室管理、座位预约、签到签退、信用积分、黑名单管理、公告发布、问题反馈、操作审计等业务场景。</w:t>
      </w:r>
    </w:p>
    <w:p w14:paraId="2FF90B3E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在系统实现方面，采用前后端分离架构，后端基于Spring Boot 3 + Spring Data JPA + MySQL 8.4.6技术栈，前端基于Vue 3 + Element Plus。通过Spring Security + JWT实现无状态认证授权，通过BCrypt加密保护密码安全，通过乐观锁机制处理座位预约并发冲突，通过定时任务自动化处理违约检测和黑名单恢复。</w:t>
      </w:r>
    </w:p>
    <w:p w14:paraId="551DF12F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7.2  数据库设计亮点</w:t>
      </w:r>
    </w:p>
    <w:p w14:paraId="1CA0A98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合理的表拆分：将用户账号（user_account）与学生档案（student_profile）分离，实现了认证信息与个人资料的解耦，支持灵活的注册审核流程。</w:t>
      </w:r>
    </w:p>
    <w:p w14:paraId="69F699BC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精细化预约模型：通过reservation_slot时间槽表将预约按30分钟粒度拆分，配合(seat_id, slot_start)联合唯一约束，实现了并发安全的座位预约控制。</w:t>
      </w:r>
    </w:p>
    <w:p w14:paraId="5699672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完整的信用体系：从credit_log（积分变动日志）→blacklist_record（黑名单记录）→notification_message（通知推送）的三级联动，确保信用管理的透明性和可追溯性。</w:t>
      </w:r>
    </w:p>
    <w:p w14:paraId="63E85817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操作审计全覆盖：operation_log表记录管理员的所有关键操作，配合operator_id、operation、target_type、target_id、detail字段，支持精确的操作行为追溯。</w:t>
      </w:r>
    </w:p>
    <w:p w14:paraId="5B086B09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统计视图预计算：通过v_room_daily_usage视图预计算日使用率数据，减少统计分析模块的实时计算开销。</w:t>
      </w:r>
    </w:p>
    <w:p w14:paraId="2EB432C4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科学索引设计：根据系统的查询模式（按用户查预约、按日期查座位使用、按状态筛选记录等），建立了覆盖所有高频查询的复合索引和覆盖索引。</w:t>
      </w:r>
    </w:p>
    <w:p w14:paraId="5E662099">
      <w:pPr>
        <w:pStyle w:val="4"/>
        <w:rPr>
          <w:color w:val="auto"/>
        </w:rPr>
      </w:pPr>
      <w:r>
        <w:rPr>
          <w:rFonts w:ascii="黑体" w:hAnsi="黑体" w:eastAsia="黑体"/>
          <w:color w:val="auto"/>
        </w:rPr>
        <w:t>7.3  后续优化方向</w:t>
      </w:r>
    </w:p>
    <w:p w14:paraId="7576A1B3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实现真实的自习室平面图可视化，支持拖拽式座位布局配置和图形化座位选择。</w:t>
      </w:r>
    </w:p>
    <w:p w14:paraId="3640C621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引入Redis缓存热门自习室座位状态，降低数据库查询压力。</w:t>
      </w:r>
    </w:p>
    <w:p w14:paraId="620D3BEA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实现消息实时推送（WebSocket），替代当前轮询式的消息通知。</w:t>
      </w:r>
    </w:p>
    <w:p w14:paraId="0BE203D2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对reservation_slot和operation_log等高频写入表实施按月分区。</w:t>
      </w:r>
    </w:p>
    <w:p w14:paraId="15D09FD5">
      <w:pPr>
        <w:ind w:firstLine="480"/>
        <w:rPr>
          <w:color w:val="auto"/>
        </w:rPr>
      </w:pPr>
      <w:r>
        <w:rPr>
          <w:rFonts w:ascii="宋体" w:hAnsi="宋体" w:eastAsia="宋体"/>
          <w:color w:val="auto"/>
          <w:sz w:val="24"/>
        </w:rPr>
        <w:t>开发移动端小程序版本，支持扫码签到签退。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A5496"/>
    <w:multiLevelType w:val="multilevel"/>
    <w:tmpl w:val="FEFA54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BC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288</Words>
  <Characters>341</Characters>
  <Lines>0</Lines>
  <Paragraphs>0</Paragraphs>
  <TotalTime>1</TotalTime>
  <ScaleCrop>false</ScaleCrop>
  <LinksUpToDate>false</LinksUpToDate>
  <CharactersWithSpaces>347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崔兆飞</cp:lastModifiedBy>
  <dcterms:modified xsi:type="dcterms:W3CDTF">2026-05-29T14:13:47Z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eyJoZGlkIjoiNGY1MDMxNTM1NDgzODI5YjBmYTNiZmU4ZWNmZTI4OTkiLCJ1c2VySWQiOiIxNjQyMTY4Njk5In0=</vt:lpwstr>
  </property>
  <property fmtid="{D5CDD505-2E9C-101B-9397-08002B2CF9AE}" pid="3" name="KSOProductBuildVer">
    <vt:lpwstr>2052-12.1.0.23542</vt:lpwstr>
  </property>
  <property fmtid="{D5CDD505-2E9C-101B-9397-08002B2CF9AE}" pid="4" name="ICV">
    <vt:lpwstr>7E90B3B882594DDD9002AC2BA2E195A7_12</vt:lpwstr>
  </property>
</Properties>
</file>
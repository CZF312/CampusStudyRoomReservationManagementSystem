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A025E">
      <w:pPr>
        <w:keepNext w:val="0"/>
        <w:keepLines w:val="0"/>
        <w:widowControl w:val="0"/>
        <w:suppressLineNumbers w:val="0"/>
        <w:spacing w:before="0" w:beforeAutospacing="0" w:after="0" w:afterAutospacing="0" w:line="300" w:lineRule="auto"/>
        <w:ind w:left="855" w:right="0" w:firstLine="964" w:firstLineChars="200"/>
        <w:jc w:val="both"/>
        <w:rPr>
          <w:rFonts w:hint="default" w:ascii="Times New Roman" w:hAnsi="Times New Roman" w:cs="Times New Roman"/>
          <w:b/>
          <w:bCs/>
          <w:color w:val="000000"/>
          <w:kern w:val="2"/>
          <w:sz w:val="48"/>
          <w:szCs w:val="48"/>
          <w:woUserID w:val="2"/>
        </w:rPr>
      </w:pPr>
      <w:r>
        <w:rPr>
          <w:rFonts w:hint="eastAsia" w:ascii="宋体" w:hAnsi="宋体" w:eastAsia="宋体" w:cs="宋体"/>
          <w:b/>
          <w:bCs/>
          <w:color w:val="000000"/>
          <w:kern w:val="2"/>
          <w:sz w:val="48"/>
          <w:szCs w:val="48"/>
          <w:lang w:val="en-US" w:eastAsia="zh-CN" w:bidi="ar"/>
          <w:woUserID w:val="2"/>
        </w:rPr>
        <w:t>华南农业大学课程设计报告</w:t>
      </w:r>
    </w:p>
    <w:p w14:paraId="5BC6BC83">
      <w:pPr>
        <w:keepNext w:val="0"/>
        <w:keepLines w:val="0"/>
        <w:widowControl w:val="0"/>
        <w:suppressLineNumbers w:val="0"/>
        <w:spacing w:before="0" w:beforeAutospacing="0" w:after="0" w:afterAutospacing="0" w:line="300" w:lineRule="auto"/>
        <w:ind w:left="855" w:right="0" w:firstLine="723" w:firstLineChars="200"/>
        <w:jc w:val="center"/>
        <w:rPr>
          <w:rFonts w:hint="default" w:ascii="Times New Roman" w:hAnsi="Times New Roman" w:cs="Times New Roman"/>
          <w:b/>
          <w:bCs/>
          <w:color w:val="000000"/>
          <w:kern w:val="2"/>
          <w:sz w:val="36"/>
          <w:szCs w:val="36"/>
          <w:woUserID w:val="2"/>
        </w:rPr>
      </w:pPr>
      <w:r>
        <w:rPr>
          <w:rFonts w:hint="default" w:ascii="Times New Roman" w:hAnsi="Times New Roman" w:eastAsia="宋体" w:cs="Times New Roman"/>
          <w:b/>
          <w:bCs/>
          <w:color w:val="000000"/>
          <w:kern w:val="2"/>
          <w:sz w:val="36"/>
          <w:szCs w:val="36"/>
          <w:lang w:val="en-US" w:eastAsia="zh-CN" w:bidi="ar"/>
          <w:woUserID w:val="2"/>
        </w:rPr>
        <w:t xml:space="preserve"> </w:t>
      </w:r>
    </w:p>
    <w:p w14:paraId="20F6C148">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实验项目名称：数据库分析与设计实习</w:t>
      </w:r>
    </w:p>
    <w:p w14:paraId="69E3AAF8">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实验项目性质：课程设计</w:t>
      </w:r>
    </w:p>
    <w:p w14:paraId="6AAC73B1">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计划学时：2周</w:t>
      </w:r>
    </w:p>
    <w:p w14:paraId="5CE36405">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所属课程名称：数据库系统</w:t>
      </w:r>
    </w:p>
    <w:p w14:paraId="1CAAB010">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开设时间：2025-2026学年第2学期 </w:t>
      </w:r>
    </w:p>
    <w:p w14:paraId="3C9C498A">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1"/>
          <w:szCs w:val="21"/>
          <w:woUserID w:val="2"/>
        </w:rPr>
      </w:pPr>
      <w:r>
        <w:rPr>
          <w:rFonts w:hint="eastAsia" w:ascii="宋体" w:hAnsi="宋体" w:eastAsia="宋体" w:cs="宋体"/>
          <w:b/>
          <w:bCs/>
          <w:color w:val="000000"/>
          <w:kern w:val="2"/>
          <w:sz w:val="28"/>
          <w:szCs w:val="28"/>
          <w:lang w:val="en-US" w:eastAsia="zh-CN" w:bidi="ar"/>
          <w:woUserID w:val="2"/>
        </w:rPr>
        <w:t>授课学生： 24</w:t>
      </w:r>
      <w:r>
        <w:rPr>
          <w:rFonts w:hint="eastAsia" w:cs="宋体"/>
          <w:b/>
          <w:bCs/>
          <w:color w:val="000000"/>
          <w:kern w:val="2"/>
          <w:sz w:val="28"/>
          <w:szCs w:val="28"/>
          <w:lang w:val="en-US" w:eastAsia="zh" w:bidi="ar"/>
          <w:woUserID w:val="2"/>
        </w:rPr>
        <w:t>软件工程8</w:t>
      </w:r>
      <w:r>
        <w:rPr>
          <w:rFonts w:hint="eastAsia" w:ascii="宋体" w:hAnsi="宋体" w:eastAsia="宋体" w:cs="宋体"/>
          <w:b/>
          <w:bCs/>
          <w:color w:val="000000"/>
          <w:kern w:val="2"/>
          <w:sz w:val="28"/>
          <w:szCs w:val="28"/>
          <w:lang w:val="en-US" w:eastAsia="zh-CN" w:bidi="ar"/>
          <w:woUserID w:val="2"/>
        </w:rPr>
        <w:t>班</w:t>
      </w:r>
    </w:p>
    <w:p w14:paraId="73F23521">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授课人数：1</w:t>
      </w:r>
    </w:p>
    <w:p w14:paraId="66DF1189">
      <w:pPr>
        <w:keepNext w:val="0"/>
        <w:keepLines w:val="0"/>
        <w:widowControl w:val="0"/>
        <w:suppressLineNumbers w:val="0"/>
        <w:spacing w:before="0" w:beforeAutospacing="0" w:after="0" w:afterAutospacing="0" w:line="300" w:lineRule="auto"/>
        <w:ind w:left="0" w:leftChars="0"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实验课指导教师：郭玉彬 </w:t>
      </w:r>
    </w:p>
    <w:p w14:paraId="5E508DC5">
      <w:pPr>
        <w:keepNext w:val="0"/>
        <w:keepLines w:val="0"/>
        <w:widowControl w:val="0"/>
        <w:suppressLineNumbers w:val="0"/>
        <w:spacing w:before="0" w:beforeAutospacing="0" w:after="0" w:afterAutospacing="0" w:line="300" w:lineRule="auto"/>
        <w:ind w:left="2674" w:leftChars="1114"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 </w:t>
      </w:r>
    </w:p>
    <w:p w14:paraId="50E81CA3">
      <w:pPr>
        <w:keepNext w:val="0"/>
        <w:keepLines w:val="0"/>
        <w:widowControl w:val="0"/>
        <w:suppressLineNumbers w:val="0"/>
        <w:spacing w:before="0" w:beforeAutospacing="0" w:after="0" w:afterAutospacing="0" w:line="300" w:lineRule="auto"/>
        <w:ind w:left="2674" w:leftChars="1114" w:right="0" w:firstLine="562" w:firstLineChars="200"/>
        <w:jc w:val="center"/>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 </w:t>
      </w:r>
    </w:p>
    <w:p w14:paraId="7B6BE081">
      <w:pPr>
        <w:keepNext w:val="0"/>
        <w:keepLines w:val="0"/>
        <w:widowControl w:val="0"/>
        <w:suppressLineNumbers w:val="0"/>
        <w:spacing w:before="0" w:beforeAutospacing="0" w:after="0" w:afterAutospacing="0" w:line="300" w:lineRule="auto"/>
        <w:ind w:left="2674" w:leftChars="1114"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 </w:t>
      </w:r>
    </w:p>
    <w:p w14:paraId="64E8B5A1">
      <w:pPr>
        <w:keepNext w:val="0"/>
        <w:keepLines w:val="0"/>
        <w:widowControl w:val="0"/>
        <w:suppressLineNumbers w:val="0"/>
        <w:spacing w:before="0" w:beforeAutospacing="0" w:after="0" w:afterAutospacing="0" w:line="300" w:lineRule="auto"/>
        <w:ind w:left="2674" w:leftChars="1114"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 </w:t>
      </w:r>
    </w:p>
    <w:p w14:paraId="478A6968">
      <w:pPr>
        <w:keepNext w:val="0"/>
        <w:keepLines w:val="0"/>
        <w:widowControl w:val="0"/>
        <w:suppressLineNumbers w:val="0"/>
        <w:spacing w:before="0" w:beforeAutospacing="0" w:after="0" w:afterAutospacing="0" w:line="300" w:lineRule="auto"/>
        <w:ind w:left="2674" w:leftChars="1114" w:right="0" w:firstLine="562" w:firstLineChars="200"/>
        <w:jc w:val="both"/>
        <w:rPr>
          <w:rFonts w:hint="eastAsia" w:ascii="宋体" w:hAnsi="宋体" w:eastAsia="宋体" w:cs="宋体"/>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 xml:space="preserve"> </w:t>
      </w:r>
    </w:p>
    <w:p w14:paraId="55E8B78C">
      <w:pPr>
        <w:keepNext w:val="0"/>
        <w:keepLines w:val="0"/>
        <w:widowControl w:val="0"/>
        <w:suppressLineNumbers w:val="0"/>
        <w:spacing w:before="0" w:beforeAutospacing="0" w:after="0" w:afterAutospacing="0" w:line="300" w:lineRule="auto"/>
        <w:ind w:left="0" w:right="0" w:firstLine="420" w:firstLineChars="200"/>
        <w:jc w:val="both"/>
        <w:rPr>
          <w:rFonts w:hint="eastAsia" w:ascii="Times New Roman" w:hAnsi="Times New Roman" w:eastAsia="宋体" w:cs="宋体"/>
          <w:color w:val="000000"/>
          <w:kern w:val="2"/>
          <w:sz w:val="21"/>
          <w:szCs w:val="21"/>
          <w:woUserID w:val="2"/>
        </w:rPr>
      </w:pPr>
      <w:r>
        <w:rPr>
          <w:rFonts w:hint="eastAsia" w:ascii="Times New Roman" w:hAnsi="Times New Roman" w:eastAsia="宋体" w:cs="宋体"/>
          <w:color w:val="000000"/>
          <w:kern w:val="2"/>
          <w:sz w:val="21"/>
          <w:szCs w:val="21"/>
          <w:lang w:val="en-US" w:eastAsia="zh-CN" w:bidi="ar"/>
          <w:woUserID w:val="2"/>
        </w:rPr>
        <w:t xml:space="preserve"> </w:t>
      </w:r>
    </w:p>
    <w:p w14:paraId="49516F44">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3A67A9AC">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5CDF0BF4">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67461FEB">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64FF23AC">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726A92D6">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40A3011E">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5C53888B">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default" w:ascii="Times New Roman" w:hAnsi="Times New Roman" w:eastAsia="宋体" w:cs="Times New Roman"/>
          <w:color w:val="000000"/>
          <w:kern w:val="2"/>
          <w:sz w:val="21"/>
          <w:szCs w:val="21"/>
          <w:lang w:val="en-US" w:eastAsia="zh-CN" w:bidi="ar"/>
          <w:woUserID w:val="2"/>
        </w:rPr>
        <w:t xml:space="preserve"> </w:t>
      </w:r>
    </w:p>
    <w:p w14:paraId="4CAF5C24">
      <w:pPr>
        <w:keepNext w:val="0"/>
        <w:keepLines w:val="0"/>
        <w:widowControl w:val="0"/>
        <w:suppressLineNumbers w:val="0"/>
        <w:spacing w:before="0" w:beforeAutospacing="0" w:after="0" w:afterAutospacing="0" w:line="300" w:lineRule="auto"/>
        <w:ind w:left="0" w:right="0" w:firstLine="562" w:firstLineChars="200"/>
        <w:jc w:val="center"/>
        <w:rPr>
          <w:rFonts w:hint="default" w:ascii="Times New Roman" w:hAnsi="Times New Roman" w:cs="Times New Roman"/>
          <w:b/>
          <w:bCs/>
          <w:color w:val="000000"/>
          <w:kern w:val="2"/>
          <w:sz w:val="28"/>
          <w:szCs w:val="28"/>
          <w:woUserID w:val="2"/>
        </w:rPr>
      </w:pPr>
      <w:r>
        <w:rPr>
          <w:rFonts w:hint="default" w:ascii="Times New Roman" w:hAnsi="Times New Roman" w:eastAsia="宋体" w:cs="Times New Roman"/>
          <w:b/>
          <w:bCs/>
          <w:color w:val="000000"/>
          <w:kern w:val="2"/>
          <w:sz w:val="28"/>
          <w:szCs w:val="28"/>
          <w:lang w:val="en-US" w:eastAsia="zh-CN" w:bidi="ar"/>
          <w:woUserID w:val="2"/>
        </w:rPr>
        <w:t xml:space="preserve"> </w:t>
      </w:r>
    </w:p>
    <w:p w14:paraId="6A207E7D">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510C5978">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0B659F1B">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2B7F9D8C">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567E8D16">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7D2D172A">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76669871">
      <w:pPr>
        <w:keepNext w:val="0"/>
        <w:keepLines w:val="0"/>
        <w:widowControl w:val="0"/>
        <w:suppressLineNumbers w:val="0"/>
        <w:spacing w:before="0" w:beforeAutospacing="0" w:after="0" w:afterAutospacing="0" w:line="300" w:lineRule="auto"/>
        <w:ind w:left="0" w:right="0" w:firstLine="562" w:firstLineChars="200"/>
        <w:jc w:val="center"/>
        <w:rPr>
          <w:rFonts w:hint="eastAsia" w:ascii="宋体" w:hAnsi="宋体" w:eastAsia="宋体" w:cs="宋体"/>
          <w:b/>
          <w:bCs/>
          <w:color w:val="000000"/>
          <w:kern w:val="2"/>
          <w:sz w:val="28"/>
          <w:szCs w:val="28"/>
          <w:lang w:val="en-US" w:eastAsia="zh-CN" w:bidi="ar"/>
          <w:woUserID w:val="2"/>
        </w:rPr>
      </w:pPr>
    </w:p>
    <w:p w14:paraId="116CE140">
      <w:pPr>
        <w:keepNext w:val="0"/>
        <w:keepLines w:val="0"/>
        <w:widowControl w:val="0"/>
        <w:suppressLineNumbers w:val="0"/>
        <w:spacing w:before="0" w:beforeAutospacing="0" w:after="0" w:afterAutospacing="0" w:line="300" w:lineRule="auto"/>
        <w:ind w:left="0" w:right="0" w:firstLine="562" w:firstLineChars="200"/>
        <w:jc w:val="center"/>
        <w:rPr>
          <w:rFonts w:hint="default" w:ascii="Times New Roman" w:hAnsi="Times New Roman" w:cs="Times New Roman"/>
          <w:b/>
          <w:bCs/>
          <w:color w:val="000000"/>
          <w:kern w:val="2"/>
          <w:sz w:val="28"/>
          <w:szCs w:val="28"/>
          <w:woUserID w:val="2"/>
        </w:rPr>
      </w:pPr>
      <w:r>
        <w:rPr>
          <w:rFonts w:hint="eastAsia" w:ascii="宋体" w:hAnsi="宋体" w:eastAsia="宋体" w:cs="宋体"/>
          <w:b/>
          <w:bCs/>
          <w:color w:val="000000"/>
          <w:kern w:val="2"/>
          <w:sz w:val="28"/>
          <w:szCs w:val="28"/>
          <w:lang w:val="en-US" w:eastAsia="zh-CN" w:bidi="ar"/>
          <w:woUserID w:val="2"/>
        </w:rPr>
        <w:t>华</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南</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农</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业</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大</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学</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信</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息</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学</w:t>
      </w:r>
      <w:r>
        <w:rPr>
          <w:rFonts w:hint="default" w:ascii="Times New Roman" w:hAnsi="Times New Roman" w:eastAsia="宋体" w:cs="Times New Roman"/>
          <w:b/>
          <w:bCs/>
          <w:color w:val="000000"/>
          <w:kern w:val="2"/>
          <w:sz w:val="28"/>
          <w:szCs w:val="28"/>
          <w:lang w:val="en-US" w:eastAsia="zh-CN" w:bidi="ar"/>
          <w:woUserID w:val="2"/>
        </w:rPr>
        <w:t xml:space="preserve"> </w:t>
      </w:r>
      <w:r>
        <w:rPr>
          <w:rFonts w:hint="eastAsia" w:ascii="宋体" w:hAnsi="宋体" w:eastAsia="宋体" w:cs="宋体"/>
          <w:b/>
          <w:bCs/>
          <w:color w:val="000000"/>
          <w:kern w:val="2"/>
          <w:sz w:val="28"/>
          <w:szCs w:val="28"/>
          <w:lang w:val="en-US" w:eastAsia="zh-CN" w:bidi="ar"/>
          <w:woUserID w:val="2"/>
        </w:rPr>
        <w:t>院</w:t>
      </w:r>
    </w:p>
    <w:p w14:paraId="3EA6EC4D">
      <w:pPr>
        <w:keepNext w:val="0"/>
        <w:keepLines w:val="0"/>
        <w:widowControl w:val="0"/>
        <w:suppressLineNumbers w:val="0"/>
        <w:spacing w:before="0" w:beforeAutospacing="0" w:after="0" w:afterAutospacing="0" w:line="300" w:lineRule="auto"/>
        <w:ind w:left="0" w:right="0" w:firstLine="420" w:firstLineChars="200"/>
        <w:jc w:val="center"/>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数据库分析与设计实习成绩单</w:t>
      </w:r>
    </w:p>
    <w:p w14:paraId="2CF89B2D">
      <w:pPr>
        <w:keepNext w:val="0"/>
        <w:keepLines w:val="0"/>
        <w:widowControl w:val="0"/>
        <w:suppressLineNumbers w:val="0"/>
        <w:spacing w:before="0" w:beforeAutospacing="0" w:after="0" w:afterAutospacing="0" w:line="300" w:lineRule="auto"/>
        <w:ind w:left="1843" w:right="-199" w:firstLine="420" w:firstLineChars="200"/>
        <w:jc w:val="right"/>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开设时间：</w:t>
      </w:r>
      <w:r>
        <w:rPr>
          <w:rFonts w:hint="default" w:ascii="Times New Roman" w:hAnsi="Times New Roman" w:eastAsia="宋体" w:cs="Times New Roman"/>
          <w:color w:val="000000"/>
          <w:kern w:val="2"/>
          <w:sz w:val="21"/>
          <w:szCs w:val="21"/>
          <w:lang w:val="en-US" w:eastAsia="zh-CN" w:bidi="ar"/>
          <w:woUserID w:val="2"/>
        </w:rPr>
        <w:t>2025-2026</w:t>
      </w:r>
      <w:r>
        <w:rPr>
          <w:rFonts w:hint="eastAsia" w:ascii="宋体" w:hAnsi="宋体" w:eastAsia="宋体" w:cs="宋体"/>
          <w:color w:val="000000"/>
          <w:kern w:val="2"/>
          <w:sz w:val="21"/>
          <w:szCs w:val="21"/>
          <w:lang w:val="en-US" w:eastAsia="zh-CN" w:bidi="ar"/>
          <w:woUserID w:val="2"/>
        </w:rPr>
        <w:t>学年第</w:t>
      </w:r>
      <w:r>
        <w:rPr>
          <w:rFonts w:hint="default" w:ascii="Times New Roman" w:hAnsi="Times New Roman" w:eastAsia="宋体" w:cs="Times New Roman"/>
          <w:color w:val="000000"/>
          <w:kern w:val="2"/>
          <w:sz w:val="21"/>
          <w:szCs w:val="21"/>
          <w:lang w:val="en-US" w:eastAsia="zh-CN" w:bidi="ar"/>
          <w:woUserID w:val="2"/>
        </w:rPr>
        <w:t>2</w:t>
      </w:r>
      <w:r>
        <w:rPr>
          <w:rFonts w:hint="eastAsia" w:ascii="宋体" w:hAnsi="宋体" w:eastAsia="宋体" w:cs="宋体"/>
          <w:color w:val="000000"/>
          <w:kern w:val="2"/>
          <w:sz w:val="21"/>
          <w:szCs w:val="21"/>
          <w:lang w:val="en-US" w:eastAsia="zh-CN" w:bidi="ar"/>
          <w:woUserID w:val="2"/>
        </w:rPr>
        <w:t>学期</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45"/>
        <w:gridCol w:w="1653"/>
        <w:gridCol w:w="642"/>
        <w:gridCol w:w="874"/>
        <w:gridCol w:w="638"/>
        <w:gridCol w:w="88"/>
        <w:gridCol w:w="862"/>
        <w:gridCol w:w="1286"/>
        <w:gridCol w:w="742"/>
        <w:gridCol w:w="852"/>
        <w:gridCol w:w="574"/>
      </w:tblGrid>
      <w:tr w14:paraId="252B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Pr>
        <w:tc>
          <w:tcPr>
            <w:tcW w:w="5000" w:type="pct"/>
            <w:gridSpan w:val="11"/>
            <w:tcBorders>
              <w:top w:val="single" w:color="auto" w:sz="4" w:space="0"/>
              <w:left w:val="single" w:color="auto" w:sz="4" w:space="0"/>
              <w:bottom w:val="single" w:color="auto" w:sz="4" w:space="0"/>
              <w:right w:val="single" w:color="auto" w:sz="4" w:space="0"/>
            </w:tcBorders>
            <w:shd w:val="clear" w:color="auto" w:fill="auto"/>
            <w:vAlign w:val="top"/>
          </w:tcPr>
          <w:p w14:paraId="73C23AA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小组成员、组内分工及各成员成绩</w:t>
            </w:r>
          </w:p>
        </w:tc>
      </w:tr>
      <w:tr w14:paraId="058E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4" w:type="pct"/>
            <w:tcBorders>
              <w:top w:val="single" w:color="auto" w:sz="4" w:space="0"/>
              <w:left w:val="single" w:color="auto" w:sz="4" w:space="0"/>
              <w:bottom w:val="single" w:color="auto" w:sz="4" w:space="0"/>
              <w:right w:val="single" w:color="auto" w:sz="4" w:space="0"/>
            </w:tcBorders>
            <w:shd w:val="clear" w:color="auto" w:fill="auto"/>
            <w:vAlign w:val="top"/>
          </w:tcPr>
          <w:p w14:paraId="2494616D">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学号</w:t>
            </w:r>
          </w:p>
        </w:tc>
        <w:tc>
          <w:tcPr>
            <w:tcW w:w="933" w:type="pct"/>
            <w:tcBorders>
              <w:top w:val="single" w:color="auto" w:sz="4" w:space="0"/>
              <w:left w:val="nil"/>
              <w:bottom w:val="single" w:color="auto" w:sz="4" w:space="0"/>
              <w:right w:val="single" w:color="auto" w:sz="4" w:space="0"/>
            </w:tcBorders>
            <w:shd w:val="clear" w:color="auto" w:fill="auto"/>
            <w:vAlign w:val="top"/>
          </w:tcPr>
          <w:p w14:paraId="27847260">
            <w:pPr>
              <w:keepNext w:val="0"/>
              <w:keepLines w:val="0"/>
              <w:widowControl w:val="0"/>
              <w:suppressLineNumbers w:val="0"/>
              <w:spacing w:before="0" w:beforeAutospacing="0" w:after="0" w:afterAutospacing="0" w:line="300" w:lineRule="auto"/>
              <w:ind w:left="0" w:leftChars="0" w:right="0" w:firstLine="0" w:firstLineChars="0"/>
              <w:jc w:val="center"/>
              <w:rPr>
                <w:rFonts w:hint="eastAsia" w:ascii="Times New Roman" w:hAnsi="Times New Roman" w:eastAsia="宋体" w:cs="宋体"/>
                <w:color w:val="000000"/>
                <w:kern w:val="2"/>
                <w:sz w:val="21"/>
                <w:szCs w:val="21"/>
                <w:lang w:eastAsia="zh"/>
                <w:woUserID w:val="1"/>
              </w:rPr>
            </w:pPr>
            <w:r>
              <w:rPr>
                <w:rFonts w:hint="eastAsia" w:ascii="Times New Roman" w:hAnsi="Times New Roman" w:cs="宋体"/>
                <w:color w:val="000000"/>
                <w:kern w:val="2"/>
                <w:sz w:val="21"/>
                <w:szCs w:val="21"/>
                <w:lang w:eastAsia="zh"/>
                <w:woUserID w:val="1"/>
              </w:rPr>
              <w:t>202425220804</w:t>
            </w:r>
          </w:p>
        </w:tc>
        <w:tc>
          <w:tcPr>
            <w:tcW w:w="362" w:type="pct"/>
            <w:tcBorders>
              <w:top w:val="single" w:color="auto" w:sz="4" w:space="0"/>
              <w:left w:val="nil"/>
              <w:bottom w:val="single" w:color="auto" w:sz="4" w:space="0"/>
              <w:right w:val="single" w:color="auto" w:sz="4" w:space="0"/>
            </w:tcBorders>
            <w:shd w:val="clear" w:color="auto" w:fill="auto"/>
            <w:vAlign w:val="top"/>
          </w:tcPr>
          <w:p w14:paraId="63182902">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姓名</w:t>
            </w:r>
          </w:p>
        </w:tc>
        <w:tc>
          <w:tcPr>
            <w:tcW w:w="493" w:type="pct"/>
            <w:tcBorders>
              <w:top w:val="single" w:color="auto" w:sz="4" w:space="0"/>
              <w:left w:val="nil"/>
              <w:bottom w:val="single" w:color="auto" w:sz="4" w:space="0"/>
              <w:right w:val="single" w:color="auto" w:sz="4" w:space="0"/>
            </w:tcBorders>
            <w:shd w:val="clear" w:color="auto" w:fill="auto"/>
            <w:vAlign w:val="top"/>
          </w:tcPr>
          <w:p w14:paraId="0174FFAA">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lang w:eastAsia="zh"/>
                <w:woUserID w:val="1"/>
              </w:rPr>
            </w:pPr>
            <w:r>
              <w:rPr>
                <w:rFonts w:hint="eastAsia" w:ascii="Times New Roman" w:hAnsi="Times New Roman" w:cs="宋体"/>
                <w:color w:val="000000"/>
                <w:kern w:val="2"/>
                <w:sz w:val="21"/>
                <w:szCs w:val="21"/>
                <w:lang w:eastAsia="zh"/>
                <w:woUserID w:val="1"/>
              </w:rPr>
              <w:t>崔兆飞</w:t>
            </w:r>
          </w:p>
        </w:tc>
        <w:tc>
          <w:tcPr>
            <w:tcW w:w="409" w:type="pct"/>
            <w:gridSpan w:val="2"/>
            <w:tcBorders>
              <w:top w:val="single" w:color="auto" w:sz="4" w:space="0"/>
              <w:left w:val="nil"/>
              <w:bottom w:val="single" w:color="auto" w:sz="4" w:space="0"/>
              <w:right w:val="single" w:color="auto" w:sz="4" w:space="0"/>
            </w:tcBorders>
            <w:shd w:val="clear" w:color="auto" w:fill="auto"/>
            <w:vAlign w:val="top"/>
          </w:tcPr>
          <w:p w14:paraId="646031A0">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分工</w:t>
            </w:r>
          </w:p>
        </w:tc>
        <w:tc>
          <w:tcPr>
            <w:tcW w:w="486" w:type="pct"/>
            <w:tcBorders>
              <w:top w:val="single" w:color="auto" w:sz="4" w:space="0"/>
              <w:left w:val="nil"/>
              <w:bottom w:val="single" w:color="auto" w:sz="4" w:space="0"/>
              <w:right w:val="single" w:color="auto" w:sz="4" w:space="0"/>
            </w:tcBorders>
            <w:shd w:val="clear" w:color="auto" w:fill="auto"/>
            <w:vAlign w:val="top"/>
          </w:tcPr>
          <w:p w14:paraId="659231E2">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lang w:eastAsia="zh"/>
                <w:woUserID w:val="1"/>
              </w:rPr>
            </w:pPr>
            <w:r>
              <w:rPr>
                <w:rFonts w:hint="eastAsia" w:ascii="Times New Roman" w:hAnsi="Times New Roman" w:cs="宋体"/>
                <w:color w:val="000000"/>
                <w:kern w:val="2"/>
                <w:sz w:val="21"/>
                <w:szCs w:val="21"/>
                <w:lang w:eastAsia="zh"/>
                <w:woUserID w:val="1"/>
              </w:rPr>
              <w:t>组长</w:t>
            </w:r>
          </w:p>
        </w:tc>
        <w:tc>
          <w:tcPr>
            <w:tcW w:w="726" w:type="pct"/>
            <w:tcBorders>
              <w:top w:val="single" w:color="auto" w:sz="4" w:space="0"/>
              <w:left w:val="nil"/>
              <w:bottom w:val="single" w:color="auto" w:sz="4" w:space="0"/>
              <w:right w:val="single" w:color="auto" w:sz="4" w:space="0"/>
            </w:tcBorders>
            <w:shd w:val="clear" w:color="auto" w:fill="auto"/>
            <w:vAlign w:val="top"/>
          </w:tcPr>
          <w:p w14:paraId="402ADF46">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工作量比例</w:t>
            </w:r>
          </w:p>
        </w:tc>
        <w:tc>
          <w:tcPr>
            <w:tcW w:w="418" w:type="pct"/>
            <w:tcBorders>
              <w:top w:val="single" w:color="auto" w:sz="4" w:space="0"/>
              <w:left w:val="nil"/>
              <w:bottom w:val="single" w:color="auto" w:sz="4" w:space="0"/>
              <w:right w:val="single" w:color="auto" w:sz="4" w:space="0"/>
            </w:tcBorders>
            <w:shd w:val="clear" w:color="auto" w:fill="auto"/>
            <w:vAlign w:val="top"/>
          </w:tcPr>
          <w:p w14:paraId="20C64F09">
            <w:pPr>
              <w:keepNext w:val="0"/>
              <w:keepLines w:val="0"/>
              <w:widowControl w:val="0"/>
              <w:suppressLineNumbers w:val="0"/>
              <w:spacing w:before="0" w:beforeAutospacing="0" w:after="0" w:afterAutospacing="0" w:line="300" w:lineRule="auto"/>
              <w:ind w:left="0" w:right="0"/>
              <w:jc w:val="both"/>
              <w:rPr>
                <w:rFonts w:hint="default" w:ascii="Times New Roman" w:hAnsi="Times New Roman" w:eastAsia="宋体" w:cs="宋体"/>
                <w:color w:val="000000"/>
                <w:kern w:val="2"/>
                <w:sz w:val="21"/>
                <w:szCs w:val="21"/>
                <w:lang w:val="en-US" w:eastAsia="zh-CN"/>
                <w:woUserID w:val="2"/>
              </w:rPr>
            </w:pPr>
            <w:r>
              <w:rPr>
                <w:rFonts w:hint="eastAsia" w:ascii="Times New Roman" w:hAnsi="Times New Roman" w:cs="宋体"/>
                <w:color w:val="000000"/>
                <w:kern w:val="2"/>
                <w:sz w:val="21"/>
                <w:szCs w:val="21"/>
                <w:lang w:val="en-US" w:eastAsia="zh-CN"/>
                <w:woUserID w:val="2"/>
              </w:rPr>
              <w:t>40</w:t>
            </w:r>
          </w:p>
        </w:tc>
        <w:tc>
          <w:tcPr>
            <w:tcW w:w="481" w:type="pct"/>
            <w:tcBorders>
              <w:top w:val="single" w:color="auto" w:sz="4" w:space="0"/>
              <w:left w:val="nil"/>
              <w:bottom w:val="single" w:color="auto" w:sz="4" w:space="0"/>
              <w:right w:val="single" w:color="auto" w:sz="4" w:space="0"/>
            </w:tcBorders>
            <w:shd w:val="clear" w:color="auto" w:fill="auto"/>
            <w:vAlign w:val="top"/>
          </w:tcPr>
          <w:p w14:paraId="402F553A">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成绩</w:t>
            </w:r>
          </w:p>
        </w:tc>
        <w:tc>
          <w:tcPr>
            <w:tcW w:w="324" w:type="pct"/>
            <w:tcBorders>
              <w:top w:val="single" w:color="auto" w:sz="4" w:space="0"/>
              <w:left w:val="nil"/>
              <w:bottom w:val="single" w:color="auto" w:sz="4" w:space="0"/>
              <w:right w:val="single" w:color="auto" w:sz="4" w:space="0"/>
            </w:tcBorders>
            <w:shd w:val="clear" w:color="auto" w:fill="auto"/>
            <w:vAlign w:val="top"/>
          </w:tcPr>
          <w:p w14:paraId="46692580">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cs="Times New Roman"/>
                <w:color w:val="000000"/>
                <w:kern w:val="2"/>
                <w:sz w:val="21"/>
                <w:szCs w:val="21"/>
                <w:woUserID w:val="2"/>
              </w:rPr>
            </w:pPr>
          </w:p>
        </w:tc>
      </w:tr>
      <w:tr w14:paraId="3F05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4" w:type="pct"/>
            <w:tcBorders>
              <w:top w:val="single" w:color="auto" w:sz="4" w:space="0"/>
              <w:left w:val="single" w:color="auto" w:sz="4" w:space="0"/>
              <w:bottom w:val="single" w:color="auto" w:sz="4" w:space="0"/>
              <w:right w:val="single" w:color="auto" w:sz="4" w:space="0"/>
            </w:tcBorders>
            <w:shd w:val="clear" w:color="auto" w:fill="auto"/>
            <w:vAlign w:val="top"/>
          </w:tcPr>
          <w:p w14:paraId="14FC3C03">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学号</w:t>
            </w:r>
          </w:p>
        </w:tc>
        <w:tc>
          <w:tcPr>
            <w:tcW w:w="933" w:type="pct"/>
            <w:tcBorders>
              <w:top w:val="single" w:color="auto" w:sz="4" w:space="0"/>
              <w:left w:val="nil"/>
              <w:bottom w:val="single" w:color="auto" w:sz="4" w:space="0"/>
              <w:right w:val="single" w:color="auto" w:sz="4" w:space="0"/>
            </w:tcBorders>
            <w:shd w:val="clear" w:color="auto" w:fill="auto"/>
            <w:vAlign w:val="top"/>
          </w:tcPr>
          <w:p w14:paraId="773C3254">
            <w:pPr>
              <w:keepNext w:val="0"/>
              <w:keepLines w:val="0"/>
              <w:widowControl w:val="0"/>
              <w:suppressLineNumbers w:val="0"/>
              <w:spacing w:before="0" w:beforeAutospacing="0" w:after="0" w:afterAutospacing="0" w:line="300" w:lineRule="auto"/>
              <w:ind w:left="0" w:leftChars="0" w:right="0" w:firstLine="0" w:firstLineChars="0"/>
              <w:jc w:val="center"/>
              <w:rPr>
                <w:rFonts w:hint="eastAsia" w:ascii="Times New Roman" w:hAnsi="Times New Roman" w:eastAsia="宋体" w:cs="宋体"/>
                <w:color w:val="000000"/>
                <w:kern w:val="2"/>
                <w:sz w:val="21"/>
                <w:szCs w:val="21"/>
                <w:lang w:eastAsia="zh"/>
                <w:woUserID w:val="2"/>
              </w:rPr>
            </w:pPr>
            <w:r>
              <w:rPr>
                <w:rFonts w:hint="eastAsia" w:ascii="Times New Roman" w:hAnsi="Times New Roman" w:cs="宋体"/>
                <w:color w:val="000000"/>
                <w:kern w:val="2"/>
                <w:sz w:val="21"/>
                <w:szCs w:val="21"/>
                <w:lang w:eastAsia="zh"/>
                <w:woUserID w:val="2"/>
              </w:rPr>
              <w:t>202425220811</w:t>
            </w:r>
          </w:p>
        </w:tc>
        <w:tc>
          <w:tcPr>
            <w:tcW w:w="362" w:type="pct"/>
            <w:tcBorders>
              <w:top w:val="single" w:color="auto" w:sz="4" w:space="0"/>
              <w:left w:val="nil"/>
              <w:bottom w:val="single" w:color="auto" w:sz="4" w:space="0"/>
              <w:right w:val="single" w:color="auto" w:sz="4" w:space="0"/>
            </w:tcBorders>
            <w:shd w:val="clear" w:color="auto" w:fill="auto"/>
            <w:vAlign w:val="top"/>
          </w:tcPr>
          <w:p w14:paraId="6120DECC">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姓名</w:t>
            </w:r>
          </w:p>
        </w:tc>
        <w:tc>
          <w:tcPr>
            <w:tcW w:w="493" w:type="pct"/>
            <w:tcBorders>
              <w:top w:val="single" w:color="auto" w:sz="4" w:space="0"/>
              <w:left w:val="nil"/>
              <w:bottom w:val="single" w:color="auto" w:sz="4" w:space="0"/>
              <w:right w:val="single" w:color="auto" w:sz="4" w:space="0"/>
            </w:tcBorders>
            <w:shd w:val="clear" w:color="auto" w:fill="auto"/>
            <w:vAlign w:val="top"/>
          </w:tcPr>
          <w:p w14:paraId="5BA52217">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lang w:eastAsia="zh"/>
                <w:woUserID w:val="2"/>
              </w:rPr>
            </w:pPr>
            <w:r>
              <w:rPr>
                <w:rFonts w:hint="eastAsia" w:ascii="Times New Roman" w:hAnsi="Times New Roman" w:cs="宋体"/>
                <w:color w:val="000000"/>
                <w:kern w:val="2"/>
                <w:sz w:val="21"/>
                <w:szCs w:val="21"/>
                <w:lang w:eastAsia="zh"/>
                <w:woUserID w:val="2"/>
              </w:rPr>
              <w:t>黄梓宏</w:t>
            </w:r>
          </w:p>
        </w:tc>
        <w:tc>
          <w:tcPr>
            <w:tcW w:w="409" w:type="pct"/>
            <w:gridSpan w:val="2"/>
            <w:tcBorders>
              <w:top w:val="single" w:color="auto" w:sz="4" w:space="0"/>
              <w:left w:val="nil"/>
              <w:bottom w:val="single" w:color="auto" w:sz="4" w:space="0"/>
              <w:right w:val="single" w:color="auto" w:sz="4" w:space="0"/>
            </w:tcBorders>
            <w:shd w:val="clear" w:color="auto" w:fill="auto"/>
            <w:vAlign w:val="top"/>
          </w:tcPr>
          <w:p w14:paraId="340A566A">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分工</w:t>
            </w:r>
          </w:p>
        </w:tc>
        <w:tc>
          <w:tcPr>
            <w:tcW w:w="486" w:type="pct"/>
            <w:tcBorders>
              <w:top w:val="single" w:color="auto" w:sz="4" w:space="0"/>
              <w:left w:val="nil"/>
              <w:bottom w:val="single" w:color="auto" w:sz="4" w:space="0"/>
              <w:right w:val="single" w:color="auto" w:sz="4" w:space="0"/>
            </w:tcBorders>
            <w:shd w:val="clear" w:color="auto" w:fill="auto"/>
            <w:vAlign w:val="top"/>
          </w:tcPr>
          <w:p w14:paraId="667F244F">
            <w:pPr>
              <w:keepNext w:val="0"/>
              <w:keepLines w:val="0"/>
              <w:widowControl w:val="0"/>
              <w:suppressLineNumbers w:val="0"/>
              <w:spacing w:before="0" w:beforeAutospacing="0" w:after="0" w:afterAutospacing="0" w:line="300" w:lineRule="auto"/>
              <w:ind w:left="0" w:right="0"/>
              <w:jc w:val="both"/>
              <w:rPr>
                <w:rFonts w:hint="eastAsia" w:ascii="Times New Roman" w:hAnsi="Times New Roman" w:eastAsia="宋体" w:cs="宋体"/>
                <w:color w:val="000000"/>
                <w:kern w:val="2"/>
                <w:sz w:val="21"/>
                <w:szCs w:val="21"/>
                <w:lang w:eastAsia="zh"/>
                <w:woUserID w:val="3"/>
              </w:rPr>
            </w:pPr>
            <w:r>
              <w:rPr>
                <w:rFonts w:hint="eastAsia" w:ascii="Times New Roman" w:hAnsi="Times New Roman" w:cs="宋体"/>
                <w:color w:val="000000"/>
                <w:kern w:val="2"/>
                <w:sz w:val="21"/>
                <w:szCs w:val="21"/>
                <w:lang w:eastAsia="zh"/>
                <w:woUserID w:val="3"/>
              </w:rPr>
              <w:t>组员</w:t>
            </w:r>
          </w:p>
        </w:tc>
        <w:tc>
          <w:tcPr>
            <w:tcW w:w="726" w:type="pct"/>
            <w:tcBorders>
              <w:top w:val="single" w:color="auto" w:sz="4" w:space="0"/>
              <w:left w:val="nil"/>
              <w:bottom w:val="single" w:color="auto" w:sz="4" w:space="0"/>
              <w:right w:val="single" w:color="auto" w:sz="4" w:space="0"/>
            </w:tcBorders>
            <w:shd w:val="clear" w:color="auto" w:fill="auto"/>
            <w:vAlign w:val="top"/>
          </w:tcPr>
          <w:p w14:paraId="5E0A146F">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工作量比例</w:t>
            </w:r>
          </w:p>
        </w:tc>
        <w:tc>
          <w:tcPr>
            <w:tcW w:w="418" w:type="pct"/>
            <w:tcBorders>
              <w:top w:val="single" w:color="auto" w:sz="4" w:space="0"/>
              <w:left w:val="nil"/>
              <w:bottom w:val="single" w:color="auto" w:sz="4" w:space="0"/>
              <w:right w:val="single" w:color="auto" w:sz="4" w:space="0"/>
            </w:tcBorders>
            <w:shd w:val="clear" w:color="auto" w:fill="auto"/>
            <w:vAlign w:val="top"/>
          </w:tcPr>
          <w:p w14:paraId="3495DA21">
            <w:pPr>
              <w:keepNext w:val="0"/>
              <w:keepLines w:val="0"/>
              <w:widowControl w:val="0"/>
              <w:suppressLineNumbers w:val="0"/>
              <w:spacing w:before="0" w:beforeAutospacing="0" w:after="0" w:afterAutospacing="0" w:line="300" w:lineRule="auto"/>
              <w:ind w:left="0" w:right="0"/>
              <w:jc w:val="both"/>
              <w:rPr>
                <w:rFonts w:hint="default" w:ascii="Times New Roman" w:hAnsi="Times New Roman" w:eastAsia="宋体" w:cs="宋体"/>
                <w:color w:val="000000"/>
                <w:kern w:val="2"/>
                <w:sz w:val="21"/>
                <w:szCs w:val="21"/>
                <w:lang w:val="en-US" w:eastAsia="zh-CN"/>
                <w:woUserID w:val="2"/>
              </w:rPr>
            </w:pPr>
            <w:r>
              <w:rPr>
                <w:rFonts w:hint="eastAsia" w:ascii="Times New Roman" w:hAnsi="Times New Roman" w:cs="宋体"/>
                <w:color w:val="000000"/>
                <w:kern w:val="2"/>
                <w:sz w:val="21"/>
                <w:szCs w:val="21"/>
                <w:lang w:val="en-US" w:eastAsia="zh-CN"/>
                <w:woUserID w:val="2"/>
              </w:rPr>
              <w:t>20</w:t>
            </w:r>
          </w:p>
        </w:tc>
        <w:tc>
          <w:tcPr>
            <w:tcW w:w="481" w:type="pct"/>
            <w:tcBorders>
              <w:top w:val="single" w:color="auto" w:sz="4" w:space="0"/>
              <w:left w:val="nil"/>
              <w:bottom w:val="single" w:color="auto" w:sz="4" w:space="0"/>
              <w:right w:val="single" w:color="auto" w:sz="4" w:space="0"/>
            </w:tcBorders>
            <w:shd w:val="clear" w:color="auto" w:fill="auto"/>
            <w:vAlign w:val="top"/>
          </w:tcPr>
          <w:p w14:paraId="3C32B053">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成绩</w:t>
            </w:r>
          </w:p>
        </w:tc>
        <w:tc>
          <w:tcPr>
            <w:tcW w:w="324" w:type="pct"/>
            <w:tcBorders>
              <w:top w:val="single" w:color="auto" w:sz="4" w:space="0"/>
              <w:left w:val="nil"/>
              <w:bottom w:val="single" w:color="auto" w:sz="4" w:space="0"/>
              <w:right w:val="single" w:color="auto" w:sz="4" w:space="0"/>
            </w:tcBorders>
            <w:shd w:val="clear" w:color="auto" w:fill="auto"/>
            <w:vAlign w:val="top"/>
          </w:tcPr>
          <w:p w14:paraId="2C4CEE5B">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cs="Times New Roman"/>
                <w:color w:val="000000"/>
                <w:kern w:val="2"/>
                <w:sz w:val="21"/>
                <w:szCs w:val="21"/>
                <w:woUserID w:val="2"/>
              </w:rPr>
            </w:pPr>
          </w:p>
        </w:tc>
      </w:tr>
      <w:tr w14:paraId="2DC6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4" w:type="pct"/>
            <w:tcBorders>
              <w:top w:val="single" w:color="auto" w:sz="4" w:space="0"/>
              <w:left w:val="single" w:color="auto" w:sz="4" w:space="0"/>
              <w:bottom w:val="single" w:color="auto" w:sz="4" w:space="0"/>
              <w:right w:val="single" w:color="auto" w:sz="4" w:space="0"/>
            </w:tcBorders>
            <w:shd w:val="clear" w:color="auto" w:fill="auto"/>
            <w:vAlign w:val="top"/>
          </w:tcPr>
          <w:p w14:paraId="3C03E9B6">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学号</w:t>
            </w:r>
          </w:p>
        </w:tc>
        <w:tc>
          <w:tcPr>
            <w:tcW w:w="933" w:type="pct"/>
            <w:tcBorders>
              <w:top w:val="single" w:color="auto" w:sz="4" w:space="0"/>
              <w:left w:val="nil"/>
              <w:bottom w:val="single" w:color="auto" w:sz="4" w:space="0"/>
              <w:right w:val="single" w:color="auto" w:sz="4" w:space="0"/>
            </w:tcBorders>
            <w:shd w:val="clear" w:color="auto" w:fill="auto"/>
            <w:vAlign w:val="top"/>
          </w:tcPr>
          <w:p w14:paraId="14978A6E">
            <w:pPr>
              <w:keepNext w:val="0"/>
              <w:keepLines w:val="0"/>
              <w:widowControl w:val="0"/>
              <w:suppressLineNumbers w:val="0"/>
              <w:spacing w:before="0" w:beforeAutospacing="0" w:after="0" w:afterAutospacing="0" w:line="300" w:lineRule="auto"/>
              <w:ind w:left="0" w:leftChars="0" w:right="0" w:firstLine="0" w:firstLineChars="0"/>
              <w:jc w:val="center"/>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202425220805</w:t>
            </w:r>
          </w:p>
        </w:tc>
        <w:tc>
          <w:tcPr>
            <w:tcW w:w="362" w:type="pct"/>
            <w:tcBorders>
              <w:top w:val="single" w:color="auto" w:sz="4" w:space="0"/>
              <w:left w:val="nil"/>
              <w:bottom w:val="single" w:color="auto" w:sz="4" w:space="0"/>
              <w:right w:val="single" w:color="auto" w:sz="4" w:space="0"/>
            </w:tcBorders>
            <w:shd w:val="clear" w:color="auto" w:fill="auto"/>
            <w:vAlign w:val="top"/>
          </w:tcPr>
          <w:p w14:paraId="10365E4E">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姓名</w:t>
            </w:r>
          </w:p>
        </w:tc>
        <w:tc>
          <w:tcPr>
            <w:tcW w:w="493" w:type="pct"/>
            <w:tcBorders>
              <w:top w:val="single" w:color="auto" w:sz="4" w:space="0"/>
              <w:left w:val="nil"/>
              <w:bottom w:val="single" w:color="auto" w:sz="4" w:space="0"/>
              <w:right w:val="single" w:color="auto" w:sz="4" w:space="0"/>
            </w:tcBorders>
            <w:shd w:val="clear" w:color="auto" w:fill="auto"/>
            <w:vAlign w:val="top"/>
          </w:tcPr>
          <w:p w14:paraId="2531CAC3">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戴浩宇</w:t>
            </w:r>
          </w:p>
        </w:tc>
        <w:tc>
          <w:tcPr>
            <w:tcW w:w="409" w:type="pct"/>
            <w:gridSpan w:val="2"/>
            <w:tcBorders>
              <w:top w:val="single" w:color="auto" w:sz="4" w:space="0"/>
              <w:left w:val="nil"/>
              <w:bottom w:val="single" w:color="auto" w:sz="4" w:space="0"/>
              <w:right w:val="single" w:color="auto" w:sz="4" w:space="0"/>
            </w:tcBorders>
            <w:shd w:val="clear" w:color="auto" w:fill="auto"/>
            <w:vAlign w:val="top"/>
          </w:tcPr>
          <w:p w14:paraId="1910E6E6">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分工</w:t>
            </w:r>
          </w:p>
        </w:tc>
        <w:tc>
          <w:tcPr>
            <w:tcW w:w="486" w:type="pct"/>
            <w:tcBorders>
              <w:top w:val="single" w:color="auto" w:sz="4" w:space="0"/>
              <w:left w:val="nil"/>
              <w:bottom w:val="single" w:color="auto" w:sz="4" w:space="0"/>
              <w:right w:val="single" w:color="auto" w:sz="4" w:space="0"/>
            </w:tcBorders>
            <w:shd w:val="clear" w:color="auto" w:fill="auto"/>
            <w:vAlign w:val="top"/>
          </w:tcPr>
          <w:p w14:paraId="49EE2FEF">
            <w:pPr>
              <w:keepNext w:val="0"/>
              <w:keepLines w:val="0"/>
              <w:widowControl w:val="0"/>
              <w:suppressLineNumbers w:val="0"/>
              <w:spacing w:before="0" w:beforeAutospacing="0" w:after="0" w:afterAutospacing="0" w:line="300" w:lineRule="auto"/>
              <w:ind w:left="0" w:leftChars="0" w:right="0" w:firstLine="0" w:firstLineChars="0"/>
              <w:jc w:val="left"/>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组员</w:t>
            </w:r>
          </w:p>
        </w:tc>
        <w:tc>
          <w:tcPr>
            <w:tcW w:w="726" w:type="pct"/>
            <w:tcBorders>
              <w:top w:val="single" w:color="auto" w:sz="4" w:space="0"/>
              <w:left w:val="nil"/>
              <w:bottom w:val="single" w:color="auto" w:sz="4" w:space="0"/>
              <w:right w:val="single" w:color="auto" w:sz="4" w:space="0"/>
            </w:tcBorders>
            <w:shd w:val="clear" w:color="auto" w:fill="auto"/>
            <w:vAlign w:val="top"/>
          </w:tcPr>
          <w:p w14:paraId="63D7E10B">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工作量比例</w:t>
            </w:r>
          </w:p>
        </w:tc>
        <w:tc>
          <w:tcPr>
            <w:tcW w:w="418" w:type="pct"/>
            <w:tcBorders>
              <w:top w:val="single" w:color="auto" w:sz="4" w:space="0"/>
              <w:left w:val="nil"/>
              <w:bottom w:val="single" w:color="auto" w:sz="4" w:space="0"/>
              <w:right w:val="single" w:color="auto" w:sz="4" w:space="0"/>
            </w:tcBorders>
            <w:shd w:val="clear" w:color="auto" w:fill="auto"/>
            <w:vAlign w:val="top"/>
          </w:tcPr>
          <w:p w14:paraId="6C2A8218">
            <w:pPr>
              <w:keepNext w:val="0"/>
              <w:keepLines w:val="0"/>
              <w:widowControl w:val="0"/>
              <w:suppressLineNumbers w:val="0"/>
              <w:spacing w:before="0" w:beforeAutospacing="0" w:after="0" w:afterAutospacing="0" w:line="300" w:lineRule="auto"/>
              <w:ind w:left="0" w:right="0"/>
              <w:jc w:val="both"/>
              <w:rPr>
                <w:rFonts w:hint="default" w:ascii="Times New Roman" w:hAnsi="Times New Roman" w:eastAsia="宋体" w:cs="宋体"/>
                <w:color w:val="000000"/>
                <w:kern w:val="2"/>
                <w:sz w:val="21"/>
                <w:szCs w:val="21"/>
                <w:lang w:val="en-US" w:eastAsia="zh-CN"/>
                <w:woUserID w:val="2"/>
              </w:rPr>
            </w:pPr>
            <w:r>
              <w:rPr>
                <w:rFonts w:hint="eastAsia" w:ascii="Times New Roman" w:hAnsi="Times New Roman" w:cs="宋体"/>
                <w:color w:val="000000"/>
                <w:kern w:val="2"/>
                <w:sz w:val="21"/>
                <w:szCs w:val="21"/>
                <w:lang w:val="en-US" w:eastAsia="zh-CN"/>
                <w:woUserID w:val="2"/>
              </w:rPr>
              <w:t>20</w:t>
            </w:r>
          </w:p>
        </w:tc>
        <w:tc>
          <w:tcPr>
            <w:tcW w:w="481" w:type="pct"/>
            <w:tcBorders>
              <w:top w:val="single" w:color="auto" w:sz="4" w:space="0"/>
              <w:left w:val="nil"/>
              <w:bottom w:val="single" w:color="auto" w:sz="4" w:space="0"/>
              <w:right w:val="single" w:color="auto" w:sz="4" w:space="0"/>
            </w:tcBorders>
            <w:shd w:val="clear" w:color="auto" w:fill="auto"/>
            <w:vAlign w:val="top"/>
          </w:tcPr>
          <w:p w14:paraId="421F98AB">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成绩</w:t>
            </w:r>
          </w:p>
        </w:tc>
        <w:tc>
          <w:tcPr>
            <w:tcW w:w="324" w:type="pct"/>
            <w:tcBorders>
              <w:top w:val="single" w:color="auto" w:sz="4" w:space="0"/>
              <w:left w:val="nil"/>
              <w:bottom w:val="single" w:color="auto" w:sz="4" w:space="0"/>
              <w:right w:val="single" w:color="auto" w:sz="4" w:space="0"/>
            </w:tcBorders>
            <w:shd w:val="clear" w:color="auto" w:fill="auto"/>
            <w:vAlign w:val="top"/>
          </w:tcPr>
          <w:p w14:paraId="175C4913">
            <w:pPr>
              <w:keepNext w:val="0"/>
              <w:keepLines w:val="0"/>
              <w:widowControl w:val="0"/>
              <w:suppressLineNumbers w:val="0"/>
              <w:spacing w:before="0" w:beforeAutospacing="0" w:after="0" w:afterAutospacing="0" w:line="300" w:lineRule="auto"/>
              <w:ind w:left="0" w:right="0"/>
              <w:jc w:val="center"/>
              <w:rPr>
                <w:rFonts w:hint="default" w:ascii="Times New Roman" w:hAnsi="Times New Roman" w:cs="Times New Roman"/>
                <w:color w:val="000000"/>
                <w:kern w:val="2"/>
                <w:sz w:val="21"/>
                <w:szCs w:val="21"/>
                <w:woUserID w:val="2"/>
              </w:rPr>
            </w:pPr>
          </w:p>
        </w:tc>
      </w:tr>
      <w:tr w14:paraId="15EB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64" w:type="pct"/>
            <w:tcBorders>
              <w:top w:val="single" w:color="auto" w:sz="4" w:space="0"/>
              <w:left w:val="single" w:color="auto" w:sz="4" w:space="0"/>
              <w:bottom w:val="single" w:color="auto" w:sz="4" w:space="0"/>
              <w:right w:val="single" w:color="auto" w:sz="4" w:space="0"/>
            </w:tcBorders>
            <w:shd w:val="clear" w:color="auto" w:fill="auto"/>
            <w:vAlign w:val="top"/>
          </w:tcPr>
          <w:p w14:paraId="3E2FA283">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宋体" w:hAnsi="宋体" w:eastAsia="宋体" w:cs="宋体"/>
                <w:b/>
                <w:bCs/>
                <w:color w:val="000000"/>
                <w:kern w:val="2"/>
                <w:sz w:val="21"/>
                <w:szCs w:val="21"/>
                <w:lang w:val="en-US" w:eastAsia="zh" w:bidi="ar"/>
                <w:woUserID w:val="2"/>
              </w:rPr>
            </w:pPr>
            <w:r>
              <w:rPr>
                <w:rFonts w:hint="eastAsia" w:ascii="宋体" w:hAnsi="宋体" w:eastAsia="宋体" w:cs="宋体"/>
                <w:b/>
                <w:bCs/>
                <w:color w:val="000000"/>
                <w:kern w:val="2"/>
                <w:sz w:val="21"/>
                <w:szCs w:val="21"/>
                <w:lang w:val="en-US" w:eastAsia="zh-CN" w:bidi="ar"/>
                <w:woUserID w:val="1"/>
              </w:rPr>
              <w:t>学号</w:t>
            </w:r>
            <w:r>
              <w:rPr>
                <w:rFonts w:hint="eastAsia" w:ascii="宋体" w:hAnsi="宋体" w:eastAsia="宋体" w:cs="宋体"/>
                <w:b/>
                <w:bCs/>
                <w:color w:val="000000"/>
                <w:kern w:val="2"/>
                <w:sz w:val="21"/>
                <w:szCs w:val="21"/>
                <w:lang w:val="en-US" w:eastAsia="zh" w:bidi="ar"/>
                <w:woUserID w:val="2"/>
              </w:rPr>
              <w:t xml:space="preserve">  </w:t>
            </w:r>
          </w:p>
        </w:tc>
        <w:tc>
          <w:tcPr>
            <w:tcW w:w="933" w:type="pct"/>
            <w:tcBorders>
              <w:top w:val="single" w:color="auto" w:sz="4" w:space="0"/>
              <w:left w:val="nil"/>
              <w:bottom w:val="single" w:color="auto" w:sz="4" w:space="0"/>
              <w:right w:val="single" w:color="auto" w:sz="4" w:space="0"/>
            </w:tcBorders>
            <w:shd w:val="clear" w:color="auto" w:fill="auto"/>
            <w:vAlign w:val="top"/>
          </w:tcPr>
          <w:p w14:paraId="3137AC25">
            <w:pPr>
              <w:keepNext w:val="0"/>
              <w:keepLines w:val="0"/>
              <w:widowControl w:val="0"/>
              <w:suppressLineNumbers w:val="0"/>
              <w:spacing w:before="0" w:beforeAutospacing="0" w:after="0" w:afterAutospacing="0" w:line="300" w:lineRule="auto"/>
              <w:ind w:left="0" w:leftChars="0" w:right="0" w:firstLine="0" w:firstLineChars="0"/>
              <w:jc w:val="center"/>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202425220815</w:t>
            </w:r>
          </w:p>
        </w:tc>
        <w:tc>
          <w:tcPr>
            <w:tcW w:w="362" w:type="pct"/>
            <w:tcBorders>
              <w:top w:val="single" w:color="auto" w:sz="4" w:space="0"/>
              <w:left w:val="nil"/>
              <w:bottom w:val="single" w:color="auto" w:sz="4" w:space="0"/>
              <w:right w:val="single" w:color="auto" w:sz="4" w:space="0"/>
            </w:tcBorders>
            <w:shd w:val="clear" w:color="auto" w:fill="auto"/>
            <w:vAlign w:val="top"/>
          </w:tcPr>
          <w:p w14:paraId="5028C5A2">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宋体" w:hAnsi="宋体" w:eastAsia="宋体" w:cs="宋体"/>
                <w:b/>
                <w:bCs/>
                <w:color w:val="000000"/>
                <w:kern w:val="2"/>
                <w:sz w:val="21"/>
                <w:szCs w:val="21"/>
                <w:lang w:val="en-US" w:eastAsia="zh" w:bidi="ar"/>
                <w:woUserID w:val="4"/>
              </w:rPr>
            </w:pPr>
            <w:r>
              <w:rPr>
                <w:rFonts w:hint="eastAsia" w:cs="宋体"/>
                <w:b/>
                <w:bCs/>
                <w:color w:val="000000"/>
                <w:kern w:val="2"/>
                <w:sz w:val="21"/>
                <w:szCs w:val="21"/>
                <w:lang w:val="en-US" w:eastAsia="zh" w:bidi="ar"/>
                <w:woUserID w:val="4"/>
              </w:rPr>
              <w:t>姓名</w:t>
            </w:r>
          </w:p>
        </w:tc>
        <w:tc>
          <w:tcPr>
            <w:tcW w:w="493" w:type="pct"/>
            <w:tcBorders>
              <w:top w:val="single" w:color="auto" w:sz="4" w:space="0"/>
              <w:left w:val="nil"/>
              <w:bottom w:val="single" w:color="auto" w:sz="4" w:space="0"/>
              <w:right w:val="single" w:color="auto" w:sz="4" w:space="0"/>
            </w:tcBorders>
            <w:shd w:val="clear" w:color="auto" w:fill="auto"/>
            <w:vAlign w:val="top"/>
          </w:tcPr>
          <w:p w14:paraId="72FD757A">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梁增杰</w:t>
            </w:r>
          </w:p>
        </w:tc>
        <w:tc>
          <w:tcPr>
            <w:tcW w:w="409" w:type="pct"/>
            <w:gridSpan w:val="2"/>
            <w:tcBorders>
              <w:top w:val="single" w:color="auto" w:sz="4" w:space="0"/>
              <w:left w:val="nil"/>
              <w:bottom w:val="single" w:color="auto" w:sz="4" w:space="0"/>
              <w:right w:val="single" w:color="auto" w:sz="4" w:space="0"/>
            </w:tcBorders>
            <w:shd w:val="clear" w:color="auto" w:fill="auto"/>
            <w:vAlign w:val="top"/>
          </w:tcPr>
          <w:p w14:paraId="31DE9270">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宋体" w:hAnsi="宋体" w:eastAsia="宋体" w:cs="宋体"/>
                <w:b/>
                <w:bCs/>
                <w:color w:val="000000"/>
                <w:kern w:val="2"/>
                <w:sz w:val="21"/>
                <w:szCs w:val="21"/>
                <w:lang w:val="en-US" w:eastAsia="zh" w:bidi="ar"/>
                <w:woUserID w:val="4"/>
              </w:rPr>
            </w:pPr>
            <w:r>
              <w:rPr>
                <w:rFonts w:hint="eastAsia" w:cs="宋体"/>
                <w:b/>
                <w:bCs/>
                <w:color w:val="000000"/>
                <w:kern w:val="2"/>
                <w:sz w:val="21"/>
                <w:szCs w:val="21"/>
                <w:lang w:val="en-US" w:eastAsia="zh" w:bidi="ar"/>
                <w:woUserID w:val="4"/>
              </w:rPr>
              <w:t>分工</w:t>
            </w:r>
          </w:p>
        </w:tc>
        <w:tc>
          <w:tcPr>
            <w:tcW w:w="486" w:type="pct"/>
            <w:tcBorders>
              <w:top w:val="single" w:color="auto" w:sz="4" w:space="0"/>
              <w:left w:val="nil"/>
              <w:bottom w:val="single" w:color="auto" w:sz="4" w:space="0"/>
              <w:right w:val="single" w:color="auto" w:sz="4" w:space="0"/>
            </w:tcBorders>
            <w:shd w:val="clear" w:color="auto" w:fill="auto"/>
            <w:vAlign w:val="top"/>
          </w:tcPr>
          <w:p w14:paraId="445A2579">
            <w:pPr>
              <w:keepNext w:val="0"/>
              <w:keepLines w:val="0"/>
              <w:widowControl w:val="0"/>
              <w:suppressLineNumbers w:val="0"/>
              <w:spacing w:before="0" w:beforeAutospacing="0" w:after="0" w:afterAutospacing="0" w:line="300" w:lineRule="auto"/>
              <w:ind w:left="0" w:leftChars="0" w:right="0" w:firstLine="0" w:firstLineChars="0"/>
              <w:jc w:val="left"/>
              <w:rPr>
                <w:rFonts w:hint="eastAsia" w:ascii="Times New Roman" w:hAnsi="Times New Roman" w:eastAsia="宋体" w:cs="宋体"/>
                <w:color w:val="000000"/>
                <w:kern w:val="2"/>
                <w:sz w:val="21"/>
                <w:szCs w:val="21"/>
                <w:lang w:eastAsia="zh"/>
                <w:woUserID w:val="4"/>
              </w:rPr>
            </w:pPr>
            <w:r>
              <w:rPr>
                <w:rFonts w:hint="eastAsia" w:ascii="Times New Roman" w:hAnsi="Times New Roman" w:cs="宋体"/>
                <w:color w:val="000000"/>
                <w:kern w:val="2"/>
                <w:sz w:val="21"/>
                <w:szCs w:val="21"/>
                <w:lang w:eastAsia="zh"/>
                <w:woUserID w:val="4"/>
              </w:rPr>
              <w:t>组员</w:t>
            </w:r>
          </w:p>
        </w:tc>
        <w:tc>
          <w:tcPr>
            <w:tcW w:w="726" w:type="pct"/>
            <w:tcBorders>
              <w:top w:val="single" w:color="auto" w:sz="4" w:space="0"/>
              <w:left w:val="nil"/>
              <w:bottom w:val="single" w:color="auto" w:sz="4" w:space="0"/>
              <w:right w:val="single" w:color="auto" w:sz="4" w:space="0"/>
            </w:tcBorders>
            <w:shd w:val="clear" w:color="auto" w:fill="auto"/>
            <w:vAlign w:val="top"/>
          </w:tcPr>
          <w:p w14:paraId="33F12082">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宋体" w:hAnsi="宋体" w:eastAsia="宋体" w:cs="宋体"/>
                <w:b/>
                <w:bCs/>
                <w:color w:val="000000"/>
                <w:kern w:val="2"/>
                <w:sz w:val="21"/>
                <w:szCs w:val="21"/>
                <w:lang w:val="en-US" w:eastAsia="zh" w:bidi="ar"/>
                <w:woUserID w:val="4"/>
              </w:rPr>
            </w:pPr>
            <w:r>
              <w:rPr>
                <w:rFonts w:hint="eastAsia" w:cs="宋体"/>
                <w:b/>
                <w:bCs/>
                <w:color w:val="000000"/>
                <w:kern w:val="2"/>
                <w:sz w:val="21"/>
                <w:szCs w:val="21"/>
                <w:lang w:val="en-US" w:eastAsia="zh" w:bidi="ar"/>
                <w:woUserID w:val="4"/>
              </w:rPr>
              <w:t>工作量比例</w:t>
            </w:r>
          </w:p>
        </w:tc>
        <w:tc>
          <w:tcPr>
            <w:tcW w:w="418" w:type="pct"/>
            <w:tcBorders>
              <w:top w:val="single" w:color="auto" w:sz="4" w:space="0"/>
              <w:left w:val="nil"/>
              <w:bottom w:val="single" w:color="auto" w:sz="4" w:space="0"/>
              <w:right w:val="single" w:color="auto" w:sz="4" w:space="0"/>
            </w:tcBorders>
            <w:shd w:val="clear" w:color="auto" w:fill="auto"/>
            <w:vAlign w:val="top"/>
          </w:tcPr>
          <w:p w14:paraId="181990B5">
            <w:pPr>
              <w:keepNext w:val="0"/>
              <w:keepLines w:val="0"/>
              <w:widowControl w:val="0"/>
              <w:suppressLineNumbers w:val="0"/>
              <w:spacing w:before="0" w:beforeAutospacing="0" w:after="0" w:afterAutospacing="0" w:line="300" w:lineRule="auto"/>
              <w:ind w:left="0" w:leftChars="0" w:right="0" w:firstLine="0" w:firstLineChars="0"/>
              <w:jc w:val="both"/>
              <w:rPr>
                <w:rFonts w:hint="default" w:ascii="Times New Roman" w:hAnsi="Times New Roman" w:eastAsia="宋体" w:cs="宋体"/>
                <w:color w:val="000000"/>
                <w:kern w:val="2"/>
                <w:sz w:val="21"/>
                <w:szCs w:val="21"/>
                <w:lang w:val="en-US" w:eastAsia="zh-CN"/>
                <w:woUserID w:val="2"/>
              </w:rPr>
            </w:pPr>
            <w:r>
              <w:rPr>
                <w:rFonts w:hint="eastAsia" w:ascii="Times New Roman" w:hAnsi="Times New Roman" w:cs="宋体"/>
                <w:color w:val="000000"/>
                <w:kern w:val="2"/>
                <w:sz w:val="21"/>
                <w:szCs w:val="21"/>
                <w:lang w:val="en-US" w:eastAsia="zh-CN"/>
                <w:woUserID w:val="2"/>
              </w:rPr>
              <w:t>20</w:t>
            </w:r>
            <w:bookmarkStart w:id="0" w:name="_GoBack"/>
            <w:bookmarkEnd w:id="0"/>
          </w:p>
        </w:tc>
        <w:tc>
          <w:tcPr>
            <w:tcW w:w="481" w:type="pct"/>
            <w:tcBorders>
              <w:top w:val="single" w:color="auto" w:sz="4" w:space="0"/>
              <w:left w:val="nil"/>
              <w:bottom w:val="single" w:color="auto" w:sz="4" w:space="0"/>
              <w:right w:val="single" w:color="auto" w:sz="4" w:space="0"/>
            </w:tcBorders>
            <w:shd w:val="clear" w:color="auto" w:fill="auto"/>
            <w:vAlign w:val="top"/>
          </w:tcPr>
          <w:p w14:paraId="4A95DFC7">
            <w:pPr>
              <w:keepNext w:val="0"/>
              <w:keepLines w:val="0"/>
              <w:widowControl w:val="0"/>
              <w:suppressLineNumbers w:val="0"/>
              <w:spacing w:before="0" w:beforeAutospacing="0" w:after="0" w:afterAutospacing="0" w:line="300" w:lineRule="auto"/>
              <w:ind w:left="0" w:leftChars="0" w:right="0" w:firstLine="0" w:firstLineChars="0"/>
              <w:jc w:val="both"/>
              <w:rPr>
                <w:rFonts w:hint="eastAsia" w:ascii="宋体" w:hAnsi="宋体" w:eastAsia="宋体" w:cs="宋体"/>
                <w:b/>
                <w:bCs/>
                <w:color w:val="000000"/>
                <w:kern w:val="2"/>
                <w:sz w:val="21"/>
                <w:szCs w:val="21"/>
                <w:lang w:val="en-US" w:eastAsia="zh" w:bidi="ar"/>
                <w:woUserID w:val="4"/>
              </w:rPr>
            </w:pPr>
            <w:r>
              <w:rPr>
                <w:rFonts w:hint="eastAsia" w:cs="宋体"/>
                <w:b/>
                <w:bCs/>
                <w:color w:val="000000"/>
                <w:kern w:val="2"/>
                <w:sz w:val="21"/>
                <w:szCs w:val="21"/>
                <w:lang w:val="en-US" w:eastAsia="zh" w:bidi="ar"/>
                <w:woUserID w:val="4"/>
              </w:rPr>
              <w:t>成绩</w:t>
            </w:r>
          </w:p>
        </w:tc>
        <w:tc>
          <w:tcPr>
            <w:tcW w:w="324" w:type="pct"/>
            <w:tcBorders>
              <w:top w:val="single" w:color="auto" w:sz="4" w:space="0"/>
              <w:left w:val="nil"/>
              <w:bottom w:val="single" w:color="auto" w:sz="4" w:space="0"/>
              <w:right w:val="single" w:color="auto" w:sz="4" w:space="0"/>
            </w:tcBorders>
            <w:shd w:val="clear" w:color="auto" w:fill="auto"/>
            <w:vAlign w:val="top"/>
          </w:tcPr>
          <w:p w14:paraId="2161C7FE">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Times New Roman" w:hAnsi="Times New Roman" w:cs="Times New Roman"/>
                <w:color w:val="000000"/>
                <w:kern w:val="2"/>
                <w:sz w:val="21"/>
                <w:szCs w:val="21"/>
                <w:woUserID w:val="2"/>
              </w:rPr>
            </w:pPr>
          </w:p>
        </w:tc>
      </w:tr>
      <w:tr w14:paraId="2103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1620" w:hRule="atLeast"/>
        </w:trPr>
        <w:tc>
          <w:tcPr>
            <w:tcW w:w="364" w:type="pct"/>
            <w:tcBorders>
              <w:top w:val="single" w:color="auto" w:sz="4" w:space="0"/>
              <w:left w:val="single" w:color="auto" w:sz="4" w:space="0"/>
              <w:bottom w:val="single" w:color="auto" w:sz="4" w:space="0"/>
              <w:right w:val="single" w:color="auto" w:sz="4" w:space="0"/>
            </w:tcBorders>
            <w:shd w:val="clear" w:color="auto" w:fill="auto"/>
            <w:vAlign w:val="center"/>
          </w:tcPr>
          <w:p w14:paraId="00126F00">
            <w:pPr>
              <w:keepNext w:val="0"/>
              <w:keepLines w:val="0"/>
              <w:widowControl w:val="0"/>
              <w:suppressLineNumbers w:val="0"/>
              <w:spacing w:before="0" w:beforeAutospacing="0" w:after="0" w:afterAutospacing="0" w:line="300" w:lineRule="auto"/>
              <w:ind w:left="0" w:leftChars="0" w:right="113" w:firstLine="0" w:firstLineChars="0"/>
              <w:jc w:val="center"/>
              <w:rPr>
                <w:rFonts w:hint="eastAsia" w:ascii="宋体" w:hAnsi="宋体" w:eastAsia="宋体" w:cs="宋体"/>
                <w:color w:val="000000"/>
                <w:kern w:val="2"/>
                <w:sz w:val="21"/>
                <w:szCs w:val="21"/>
                <w:lang w:val="en-US" w:eastAsia="zh-CN" w:bidi="ar"/>
                <w:woUserID w:val="2"/>
              </w:rPr>
            </w:pPr>
            <w:r>
              <w:rPr>
                <w:rFonts w:hint="eastAsia" w:ascii="宋体" w:hAnsi="宋体" w:eastAsia="宋体" w:cs="宋体"/>
                <w:color w:val="000000"/>
                <w:kern w:val="2"/>
                <w:sz w:val="21"/>
                <w:szCs w:val="21"/>
                <w:lang w:val="en-US" w:eastAsia="zh-CN" w:bidi="ar"/>
                <w:woUserID w:val="2"/>
              </w:rPr>
              <w:t>实</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验</w:t>
            </w:r>
          </w:p>
          <w:p w14:paraId="3DB21E45">
            <w:pPr>
              <w:keepNext w:val="0"/>
              <w:keepLines w:val="0"/>
              <w:widowControl w:val="0"/>
              <w:suppressLineNumbers w:val="0"/>
              <w:spacing w:before="0" w:beforeAutospacing="0" w:after="0" w:afterAutospacing="0" w:line="300" w:lineRule="auto"/>
              <w:ind w:left="0" w:leftChars="0" w:right="113" w:firstLine="0" w:firstLineChars="0"/>
              <w:jc w:val="center"/>
              <w:rPr>
                <w:rFonts w:hint="default" w:ascii="Times New Roman" w:hAnsi="Times New Roman" w:cs="Times New Roman"/>
                <w:color w:val="000000"/>
                <w:kern w:val="2"/>
                <w:sz w:val="24"/>
                <w:szCs w:val="24"/>
                <w:woUserID w:val="2"/>
              </w:rPr>
            </w:pPr>
            <w:r>
              <w:rPr>
                <w:rFonts w:hint="eastAsia" w:ascii="宋体" w:hAnsi="宋体" w:eastAsia="宋体" w:cs="宋体"/>
                <w:color w:val="000000"/>
                <w:kern w:val="2"/>
                <w:sz w:val="21"/>
                <w:szCs w:val="21"/>
                <w:lang w:val="en-US" w:eastAsia="zh-CN" w:bidi="ar"/>
                <w:woUserID w:val="2"/>
              </w:rPr>
              <w:t>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目</w:t>
            </w:r>
          </w:p>
        </w:tc>
        <w:tc>
          <w:tcPr>
            <w:tcW w:w="4635" w:type="pct"/>
            <w:gridSpan w:val="10"/>
            <w:tcBorders>
              <w:top w:val="single" w:color="auto" w:sz="4" w:space="0"/>
              <w:left w:val="nil"/>
              <w:bottom w:val="single" w:color="auto" w:sz="4" w:space="0"/>
              <w:right w:val="single" w:color="auto" w:sz="4" w:space="0"/>
            </w:tcBorders>
            <w:shd w:val="clear" w:color="auto" w:fill="auto"/>
            <w:vAlign w:val="center"/>
          </w:tcPr>
          <w:p w14:paraId="352ED375">
            <w:pPr>
              <w:keepNext w:val="0"/>
              <w:keepLines w:val="0"/>
              <w:widowControl w:val="0"/>
              <w:suppressLineNumbers w:val="0"/>
              <w:spacing w:before="0" w:beforeAutospacing="0" w:after="0" w:afterAutospacing="0" w:line="300" w:lineRule="auto"/>
              <w:ind w:left="0" w:right="0"/>
              <w:jc w:val="center"/>
              <w:rPr>
                <w:rFonts w:hint="eastAsia" w:ascii="Times New Roman" w:hAnsi="Times New Roman" w:eastAsia="宋体" w:cs="宋体"/>
                <w:color w:val="000000"/>
                <w:kern w:val="2"/>
                <w:sz w:val="24"/>
                <w:szCs w:val="24"/>
                <w:woUserID w:val="2"/>
              </w:rPr>
            </w:pPr>
          </w:p>
        </w:tc>
      </w:tr>
      <w:tr w14:paraId="0401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662" w:hRule="atLeast"/>
        </w:trPr>
        <w:tc>
          <w:tcPr>
            <w:tcW w:w="364" w:type="pct"/>
            <w:tcBorders>
              <w:top w:val="single" w:color="auto" w:sz="4" w:space="0"/>
              <w:left w:val="single" w:color="auto" w:sz="4" w:space="0"/>
              <w:bottom w:val="single" w:color="auto" w:sz="4" w:space="0"/>
              <w:right w:val="single" w:color="auto" w:sz="4" w:space="0"/>
            </w:tcBorders>
            <w:shd w:val="clear" w:color="auto" w:fill="auto"/>
            <w:vAlign w:val="center"/>
          </w:tcPr>
          <w:p w14:paraId="1A07B82D">
            <w:pPr>
              <w:keepNext w:val="0"/>
              <w:keepLines w:val="0"/>
              <w:widowControl w:val="0"/>
              <w:suppressLineNumbers w:val="0"/>
              <w:spacing w:before="0" w:beforeAutospacing="0" w:after="0" w:afterAutospacing="0" w:line="300" w:lineRule="auto"/>
              <w:ind w:left="130" w:leftChars="54" w:right="226" w:firstLine="420" w:firstLineChars="200"/>
              <w:jc w:val="center"/>
              <w:rPr>
                <w:rFonts w:hint="eastAsia" w:ascii="宋体" w:hAnsi="宋体" w:eastAsia="宋体" w:cs="宋体"/>
                <w:color w:val="000000"/>
                <w:kern w:val="2"/>
                <w:sz w:val="21"/>
                <w:szCs w:val="21"/>
                <w:lang w:val="en-US" w:eastAsia="zh-CN" w:bidi="ar"/>
                <w:woUserID w:val="2"/>
              </w:rPr>
            </w:pPr>
            <w:r>
              <w:rPr>
                <w:rFonts w:hint="eastAsia" w:ascii="宋体" w:hAnsi="宋体" w:eastAsia="宋体" w:cs="宋体"/>
                <w:color w:val="000000"/>
                <w:kern w:val="2"/>
                <w:sz w:val="21"/>
                <w:szCs w:val="21"/>
                <w:lang w:val="en-US" w:eastAsia="zh-CN" w:bidi="ar"/>
                <w:woUserID w:val="2"/>
              </w:rPr>
              <w:t>教</w:t>
            </w:r>
          </w:p>
          <w:p w14:paraId="7658849D">
            <w:pPr>
              <w:keepNext w:val="0"/>
              <w:keepLines w:val="0"/>
              <w:widowControl w:val="0"/>
              <w:suppressLineNumbers w:val="0"/>
              <w:spacing w:before="0" w:beforeAutospacing="0" w:after="0" w:afterAutospacing="0" w:line="300" w:lineRule="auto"/>
              <w:ind w:left="130" w:leftChars="54" w:right="226" w:firstLine="420" w:firstLineChars="200"/>
              <w:jc w:val="center"/>
              <w:rPr>
                <w:rFonts w:hint="eastAsia" w:ascii="宋体" w:hAnsi="宋体" w:eastAsia="宋体" w:cs="宋体"/>
                <w:color w:val="000000"/>
                <w:kern w:val="2"/>
                <w:sz w:val="21"/>
                <w:szCs w:val="21"/>
                <w:lang w:val="en-US" w:eastAsia="zh-CN" w:bidi="ar"/>
                <w:woUserID w:val="2"/>
              </w:rPr>
            </w:pPr>
            <w:r>
              <w:rPr>
                <w:rFonts w:hint="eastAsia" w:ascii="宋体" w:hAnsi="宋体" w:eastAsia="宋体" w:cs="宋体"/>
                <w:color w:val="000000"/>
                <w:kern w:val="2"/>
                <w:sz w:val="21"/>
                <w:szCs w:val="21"/>
                <w:lang w:val="en-US" w:eastAsia="zh-CN" w:bidi="ar"/>
                <w:woUserID w:val="2"/>
              </w:rPr>
              <w:t>师</w:t>
            </w:r>
          </w:p>
          <w:p w14:paraId="4DE09D81">
            <w:pPr>
              <w:keepNext w:val="0"/>
              <w:keepLines w:val="0"/>
              <w:widowControl w:val="0"/>
              <w:suppressLineNumbers w:val="0"/>
              <w:spacing w:before="0" w:beforeAutospacing="0" w:after="0" w:afterAutospacing="0" w:line="300" w:lineRule="auto"/>
              <w:ind w:left="130" w:leftChars="54" w:right="226" w:firstLine="420" w:firstLineChars="200"/>
              <w:jc w:val="center"/>
              <w:rPr>
                <w:rFonts w:hint="eastAsia" w:ascii="宋体" w:hAnsi="宋体" w:eastAsia="宋体" w:cs="宋体"/>
                <w:color w:val="000000"/>
                <w:kern w:val="2"/>
                <w:sz w:val="21"/>
                <w:szCs w:val="21"/>
                <w:lang w:val="en-US" w:eastAsia="zh-CN" w:bidi="ar"/>
                <w:woUserID w:val="2"/>
              </w:rPr>
            </w:pPr>
            <w:r>
              <w:rPr>
                <w:rFonts w:hint="eastAsia" w:ascii="宋体" w:hAnsi="宋体" w:eastAsia="宋体" w:cs="宋体"/>
                <w:color w:val="000000"/>
                <w:kern w:val="2"/>
                <w:sz w:val="21"/>
                <w:szCs w:val="21"/>
                <w:lang w:val="en-US" w:eastAsia="zh-CN" w:bidi="ar"/>
                <w:woUserID w:val="2"/>
              </w:rPr>
              <w:t>评</w:t>
            </w:r>
          </w:p>
          <w:p w14:paraId="00D06706">
            <w:pPr>
              <w:keepNext w:val="0"/>
              <w:keepLines w:val="0"/>
              <w:widowControl w:val="0"/>
              <w:suppressLineNumbers w:val="0"/>
              <w:spacing w:before="0" w:beforeAutospacing="0" w:after="0" w:afterAutospacing="0" w:line="300" w:lineRule="auto"/>
              <w:ind w:left="130" w:leftChars="54" w:right="226" w:firstLine="420" w:firstLineChars="200"/>
              <w:jc w:val="center"/>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语</w:t>
            </w:r>
          </w:p>
        </w:tc>
        <w:tc>
          <w:tcPr>
            <w:tcW w:w="4635" w:type="pct"/>
            <w:gridSpan w:val="10"/>
            <w:tcBorders>
              <w:top w:val="single" w:color="auto" w:sz="4" w:space="0"/>
              <w:left w:val="nil"/>
              <w:bottom w:val="single" w:color="auto" w:sz="4" w:space="0"/>
              <w:right w:val="single" w:color="auto" w:sz="4" w:space="0"/>
            </w:tcBorders>
            <w:shd w:val="clear" w:color="auto" w:fill="auto"/>
            <w:vAlign w:val="top"/>
          </w:tcPr>
          <w:p w14:paraId="3A5BB5DD">
            <w:pPr>
              <w:keepNext w:val="0"/>
              <w:keepLines w:val="0"/>
              <w:widowControl w:val="0"/>
              <w:suppressLineNumbers w:val="0"/>
              <w:spacing w:before="0" w:beforeAutospacing="0" w:after="0" w:afterAutospacing="0" w:line="300" w:lineRule="auto"/>
              <w:ind w:left="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评价指标：</w:t>
            </w:r>
          </w:p>
          <w:p w14:paraId="5CFB23F6">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小组成员1分工完成情况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3AA88B20">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小组成员2分工完成情况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274F96FA">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小组成员3分工完成情况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cs="宋体"/>
                <w:color w:val="000000"/>
                <w:kern w:val="2"/>
                <w:sz w:val="21"/>
                <w:szCs w:val="21"/>
                <w:lang w:val="en-US" w:eastAsia="zh-CN" w:bidi="ar"/>
                <w:woUserID w:val="2"/>
              </w:rPr>
              <w:t>□</w:t>
            </w:r>
            <w:r>
              <w:rPr>
                <w:rFonts w:hint="eastAsia" w:ascii="宋体" w:hAnsi="宋体" w:eastAsia="宋体" w:cs="宋体"/>
                <w:color w:val="000000"/>
                <w:kern w:val="2"/>
                <w:sz w:val="21"/>
                <w:szCs w:val="21"/>
                <w:lang w:val="en-US" w:eastAsia="zh-CN" w:bidi="ar"/>
                <w:woUserID w:val="2"/>
              </w:rPr>
              <w:t xml:space="preserve">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7A3A156E">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1"/>
              </w:rPr>
              <w:t>小组成员</w:t>
            </w:r>
            <w:r>
              <w:rPr>
                <w:rFonts w:hint="eastAsia" w:cs="宋体"/>
                <w:color w:val="000000"/>
                <w:kern w:val="2"/>
                <w:sz w:val="21"/>
                <w:szCs w:val="21"/>
                <w:lang w:val="en-US" w:eastAsia="zh" w:bidi="ar"/>
                <w:woUserID w:val="1"/>
              </w:rPr>
              <w:t>4</w:t>
            </w:r>
            <w:r>
              <w:rPr>
                <w:rFonts w:hint="eastAsia" w:ascii="宋体" w:hAnsi="宋体" w:eastAsia="宋体" w:cs="宋体"/>
                <w:color w:val="000000"/>
                <w:kern w:val="2"/>
                <w:sz w:val="21"/>
                <w:szCs w:val="21"/>
                <w:lang w:val="en-US" w:eastAsia="zh-CN" w:bidi="ar"/>
                <w:woUserID w:val="1"/>
              </w:rPr>
              <w:t>分工完成情况       优</w:t>
            </w:r>
            <w:r>
              <w:rPr>
                <w:rFonts w:hint="default" w:ascii="Times New Roman" w:hAnsi="Times New Roman" w:eastAsia="宋体" w:cs="Times New Roman"/>
                <w:color w:val="000000"/>
                <w:kern w:val="2"/>
                <w:sz w:val="21"/>
                <w:szCs w:val="21"/>
                <w:lang w:val="en-US" w:eastAsia="zh-CN" w:bidi="ar"/>
                <w:woUserID w:val="1"/>
              </w:rPr>
              <w:t xml:space="preserve"> </w:t>
            </w:r>
            <w:r>
              <w:rPr>
                <w:rFonts w:hint="eastAsia" w:ascii="宋体" w:hAnsi="宋体" w:eastAsia="宋体" w:cs="宋体"/>
                <w:color w:val="000000"/>
                <w:kern w:val="2"/>
                <w:sz w:val="21"/>
                <w:szCs w:val="21"/>
                <w:lang w:val="en-US" w:eastAsia="zh-CN" w:bidi="ar"/>
                <w:woUserID w:val="1"/>
              </w:rPr>
              <w:t>□    良</w:t>
            </w:r>
            <w:r>
              <w:rPr>
                <w:rFonts w:hint="default" w:ascii="Times New Roman" w:hAnsi="Times New Roman" w:eastAsia="宋体" w:cs="Times New Roman"/>
                <w:color w:val="000000"/>
                <w:kern w:val="2"/>
                <w:sz w:val="21"/>
                <w:szCs w:val="21"/>
                <w:lang w:val="en-US" w:eastAsia="zh-CN" w:bidi="ar"/>
                <w:woUserID w:val="1"/>
              </w:rPr>
              <w:t xml:space="preserve"> </w:t>
            </w:r>
            <w:r>
              <w:rPr>
                <w:rFonts w:hint="eastAsia" w:cs="宋体"/>
                <w:color w:val="000000"/>
                <w:kern w:val="2"/>
                <w:sz w:val="21"/>
                <w:szCs w:val="21"/>
                <w:lang w:val="en-US" w:eastAsia="zh-CN" w:bidi="ar"/>
                <w:woUserID w:val="1"/>
              </w:rPr>
              <w:t>□</w:t>
            </w:r>
            <w:r>
              <w:rPr>
                <w:rFonts w:hint="eastAsia" w:ascii="宋体" w:hAnsi="宋体" w:eastAsia="宋体" w:cs="宋体"/>
                <w:color w:val="000000"/>
                <w:kern w:val="2"/>
                <w:sz w:val="21"/>
                <w:szCs w:val="21"/>
                <w:lang w:val="en-US" w:eastAsia="zh-CN" w:bidi="ar"/>
                <w:woUserID w:val="1"/>
              </w:rPr>
              <w:t xml:space="preserve">    中</w:t>
            </w:r>
            <w:r>
              <w:rPr>
                <w:rFonts w:hint="default" w:ascii="Times New Roman" w:hAnsi="Times New Roman" w:eastAsia="宋体" w:cs="Times New Roman"/>
                <w:color w:val="000000"/>
                <w:kern w:val="2"/>
                <w:sz w:val="21"/>
                <w:szCs w:val="21"/>
                <w:lang w:val="en-US" w:eastAsia="zh-CN" w:bidi="ar"/>
                <w:woUserID w:val="1"/>
              </w:rPr>
              <w:t xml:space="preserve"> </w:t>
            </w:r>
            <w:r>
              <w:rPr>
                <w:rFonts w:hint="eastAsia" w:ascii="宋体" w:hAnsi="宋体" w:eastAsia="宋体" w:cs="宋体"/>
                <w:color w:val="000000"/>
                <w:kern w:val="2"/>
                <w:sz w:val="21"/>
                <w:szCs w:val="21"/>
                <w:lang w:val="en-US" w:eastAsia="zh-CN" w:bidi="ar"/>
                <w:woUserID w:val="1"/>
              </w:rPr>
              <w:t>□    差</w:t>
            </w:r>
            <w:r>
              <w:rPr>
                <w:rFonts w:hint="default" w:ascii="Times New Roman" w:hAnsi="Times New Roman" w:eastAsia="宋体" w:cs="Times New Roman"/>
                <w:color w:val="000000"/>
                <w:kern w:val="2"/>
                <w:sz w:val="21"/>
                <w:szCs w:val="21"/>
                <w:lang w:val="en-US" w:eastAsia="zh-CN" w:bidi="ar"/>
                <w:woUserID w:val="1"/>
              </w:rPr>
              <w:t xml:space="preserve"> </w:t>
            </w:r>
            <w:r>
              <w:rPr>
                <w:rFonts w:hint="eastAsia" w:ascii="宋体" w:hAnsi="宋体" w:eastAsia="宋体" w:cs="宋体"/>
                <w:color w:val="000000"/>
                <w:kern w:val="2"/>
                <w:sz w:val="21"/>
                <w:szCs w:val="21"/>
                <w:lang w:val="en-US" w:eastAsia="zh-CN" w:bidi="ar"/>
                <w:woUserID w:val="1"/>
              </w:rPr>
              <w:t>□</w:t>
            </w:r>
          </w:p>
          <w:p w14:paraId="36EEA175">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数据库设计水平</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Times New Roman" w:hAnsi="Times New Roman" w:cs="Times New Roman"/>
                <w:color w:val="000000"/>
                <w:kern w:val="2"/>
                <w:sz w:val="21"/>
                <w:szCs w:val="21"/>
                <w:lang w:val="en-US" w:eastAsia="zh-CN" w:bidi="ar"/>
                <w:woUserID w:val="2"/>
              </w:rPr>
              <w:t xml:space="preserve">      </w:t>
            </w:r>
            <w:r>
              <w:rPr>
                <w:rFonts w:hint="eastAsia" w:ascii="Times New Roman" w:hAnsi="Times New Roman" w:cs="Times New Roman"/>
                <w:color w:val="000000"/>
                <w:kern w:val="2"/>
                <w:sz w:val="21"/>
                <w:szCs w:val="21"/>
                <w:lang w:val="en-US" w:eastAsia="zh" w:bidi="ar"/>
                <w:woUserID w:val="2"/>
              </w:rPr>
              <w:t xml:space="preserve"> </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3437D185">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功能设计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3F55DD30">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后台程序设计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1F55D084">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界面设计                     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12D10DDA">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课程设计报告结构清晰</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Times New Roman" w:hAnsi="Times New Roman" w:cs="Times New Roman"/>
                <w:color w:val="000000"/>
                <w:kern w:val="2"/>
                <w:sz w:val="21"/>
                <w:szCs w:val="21"/>
                <w:lang w:val="en-US" w:eastAsia="zh" w:bidi="ar"/>
                <w:woUserID w:val="2"/>
              </w:rPr>
              <w:t xml:space="preserve">   </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6850EB90">
            <w:pPr>
              <w:keepNext w:val="0"/>
              <w:keepLines w:val="0"/>
              <w:widowControl w:val="0"/>
              <w:numPr>
                <w:ilvl w:val="0"/>
                <w:numId w:val="7"/>
              </w:numPr>
              <w:suppressLineNumbers w:val="0"/>
              <w:spacing w:before="0" w:beforeAutospacing="0" w:after="0" w:afterAutospacing="0" w:line="300" w:lineRule="auto"/>
              <w:ind w:left="420" w:right="0" w:firstLine="420" w:firstLineChars="200"/>
              <w:jc w:val="both"/>
              <w:rPr>
                <w:rFonts w:hint="default" w:ascii="Times New Roman" w:hAnsi="Times New Roman" w:cs="Times New Roman"/>
                <w:color w:val="000000"/>
                <w:kern w:val="2"/>
                <w:sz w:val="21"/>
                <w:szCs w:val="21"/>
                <w:woUserID w:val="2"/>
              </w:rPr>
            </w:pPr>
            <w:r>
              <w:rPr>
                <w:rFonts w:hint="eastAsia" w:ascii="宋体" w:hAnsi="宋体" w:eastAsia="宋体" w:cs="宋体"/>
                <w:color w:val="000000"/>
                <w:kern w:val="2"/>
                <w:sz w:val="21"/>
                <w:szCs w:val="21"/>
                <w:lang w:val="en-US" w:eastAsia="zh-CN" w:bidi="ar"/>
                <w:woUserID w:val="2"/>
              </w:rPr>
              <w:t>报告中总结和分析详尽</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Times New Roman" w:hAnsi="Times New Roman" w:cs="Times New Roman"/>
                <w:color w:val="000000"/>
                <w:kern w:val="2"/>
                <w:sz w:val="21"/>
                <w:szCs w:val="21"/>
                <w:lang w:val="en-US" w:eastAsia="zh" w:bidi="ar"/>
                <w:woUserID w:val="2"/>
              </w:rPr>
              <w:t xml:space="preserve">  </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优</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良</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中</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差</w:t>
            </w:r>
            <w:r>
              <w:rPr>
                <w:rFonts w:hint="default" w:ascii="Times New Roman" w:hAnsi="Times New Roman" w:eastAsia="宋体" w:cs="Times New Roman"/>
                <w:color w:val="000000"/>
                <w:kern w:val="2"/>
                <w:sz w:val="21"/>
                <w:szCs w:val="21"/>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w:t>
            </w:r>
          </w:p>
          <w:p w14:paraId="357CAE06">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p w14:paraId="106DED3F">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p w14:paraId="567AC0DC">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p w14:paraId="7190F0EE">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tc>
      </w:tr>
      <w:tr w14:paraId="63E9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28" w:hRule="atLeast"/>
        </w:trPr>
        <w:tc>
          <w:tcPr>
            <w:tcW w:w="364" w:type="pct"/>
            <w:tcBorders>
              <w:top w:val="single" w:color="auto" w:sz="4" w:space="0"/>
              <w:left w:val="single" w:color="auto" w:sz="4" w:space="0"/>
              <w:bottom w:val="single" w:color="auto" w:sz="4" w:space="0"/>
              <w:right w:val="single" w:color="auto" w:sz="4" w:space="0"/>
            </w:tcBorders>
            <w:shd w:val="clear" w:color="auto" w:fill="auto"/>
            <w:vAlign w:val="center"/>
          </w:tcPr>
          <w:p w14:paraId="568428FF">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小组成绩</w:t>
            </w:r>
          </w:p>
        </w:tc>
        <w:tc>
          <w:tcPr>
            <w:tcW w:w="2149" w:type="pct"/>
            <w:gridSpan w:val="4"/>
            <w:tcBorders>
              <w:top w:val="single" w:color="auto" w:sz="4" w:space="0"/>
              <w:left w:val="nil"/>
              <w:bottom w:val="single" w:color="auto" w:sz="4" w:space="0"/>
              <w:right w:val="single" w:color="auto" w:sz="4" w:space="0"/>
            </w:tcBorders>
            <w:shd w:val="clear" w:color="auto" w:fill="auto"/>
            <w:vAlign w:val="top"/>
          </w:tcPr>
          <w:p w14:paraId="68B25B4F">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tc>
        <w:tc>
          <w:tcPr>
            <w:tcW w:w="536" w:type="pct"/>
            <w:gridSpan w:val="2"/>
            <w:tcBorders>
              <w:top w:val="single" w:color="auto" w:sz="4" w:space="0"/>
              <w:left w:val="nil"/>
              <w:bottom w:val="single" w:color="auto" w:sz="4" w:space="0"/>
              <w:right w:val="single" w:color="auto" w:sz="4" w:space="0"/>
            </w:tcBorders>
            <w:shd w:val="clear" w:color="auto" w:fill="auto"/>
            <w:vAlign w:val="center"/>
          </w:tcPr>
          <w:p w14:paraId="0333DD24">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Times New Roman" w:hAnsi="Times New Roman" w:cs="Times New Roman"/>
                <w:b/>
                <w:bCs/>
                <w:color w:val="000000"/>
                <w:kern w:val="2"/>
                <w:sz w:val="21"/>
                <w:szCs w:val="21"/>
                <w:woUserID w:val="2"/>
              </w:rPr>
            </w:pPr>
            <w:r>
              <w:rPr>
                <w:rFonts w:hint="eastAsia" w:ascii="宋体" w:hAnsi="宋体" w:eastAsia="宋体" w:cs="宋体"/>
                <w:b/>
                <w:bCs/>
                <w:color w:val="000000"/>
                <w:kern w:val="2"/>
                <w:sz w:val="21"/>
                <w:szCs w:val="21"/>
                <w:lang w:val="en-US" w:eastAsia="zh-CN" w:bidi="ar"/>
                <w:woUserID w:val="2"/>
              </w:rPr>
              <w:t>教师签名</w:t>
            </w:r>
          </w:p>
        </w:tc>
        <w:tc>
          <w:tcPr>
            <w:tcW w:w="1950" w:type="pct"/>
            <w:gridSpan w:val="4"/>
            <w:tcBorders>
              <w:top w:val="single" w:color="auto" w:sz="4" w:space="0"/>
              <w:left w:val="nil"/>
              <w:bottom w:val="single" w:color="auto" w:sz="4" w:space="0"/>
              <w:right w:val="single" w:color="auto" w:sz="4" w:space="0"/>
            </w:tcBorders>
            <w:shd w:val="clear" w:color="auto" w:fill="auto"/>
            <w:vAlign w:val="top"/>
          </w:tcPr>
          <w:p w14:paraId="6B9E2020">
            <w:pPr>
              <w:keepNext w:val="0"/>
              <w:keepLines w:val="0"/>
              <w:widowControl w:val="0"/>
              <w:suppressLineNumbers w:val="0"/>
              <w:spacing w:before="0" w:beforeAutospacing="0" w:after="0" w:afterAutospacing="0" w:line="300" w:lineRule="auto"/>
              <w:ind w:left="0" w:right="0"/>
              <w:jc w:val="both"/>
              <w:rPr>
                <w:rFonts w:hint="default" w:ascii="Times New Roman" w:hAnsi="Times New Roman" w:cs="Times New Roman"/>
                <w:color w:val="000000"/>
                <w:kern w:val="2"/>
                <w:sz w:val="21"/>
                <w:szCs w:val="21"/>
                <w:woUserID w:val="2"/>
              </w:rPr>
            </w:pPr>
          </w:p>
        </w:tc>
      </w:tr>
    </w:tbl>
    <w:p w14:paraId="6575737C">
      <w:pPr>
        <w:pStyle w:val="3"/>
        <w:ind w:left="0" w:leftChars="0" w:firstLine="0" w:firstLineChars="0"/>
        <w:rPr>
          <w:rFonts w:hint="eastAsia" w:ascii="宋体" w:hAnsi="宋体" w:eastAsia="宋体" w:cs="宋体"/>
          <w:color w:val="000000"/>
          <w:sz w:val="44"/>
          <w:szCs w:val="44"/>
        </w:rPr>
      </w:pPr>
      <w:r>
        <w:rPr>
          <w:rFonts w:hint="eastAsia" w:ascii="宋体" w:hAnsi="宋体" w:eastAsia="宋体" w:cs="宋体"/>
          <w:color w:val="000000"/>
          <w:sz w:val="44"/>
          <w:szCs w:val="44"/>
        </w:rPr>
        <w:t>1</w:t>
      </w:r>
      <w:r>
        <w:rPr>
          <w:rFonts w:hint="eastAsia" w:ascii="宋体" w:hAnsi="宋体" w:eastAsia="宋体" w:cs="宋体"/>
          <w:color w:val="000000"/>
          <w:sz w:val="44"/>
          <w:szCs w:val="44"/>
          <w:lang w:eastAsia="zh"/>
          <w:woUserID w:val="1"/>
        </w:rPr>
        <w:t>.</w:t>
      </w:r>
      <w:r>
        <w:rPr>
          <w:rFonts w:hint="eastAsia" w:ascii="宋体" w:hAnsi="宋体" w:eastAsia="宋体" w:cs="宋体"/>
          <w:color w:val="000000"/>
          <w:sz w:val="44"/>
          <w:szCs w:val="44"/>
        </w:rPr>
        <w:t xml:space="preserve">  引言</w:t>
      </w:r>
    </w:p>
    <w:p w14:paraId="51A001B1">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1.1.  编写目的</w:t>
      </w:r>
    </w:p>
    <w:p w14:paraId="22486682">
      <w:pPr>
        <w:ind w:firstLine="480" w:firstLineChars="200"/>
        <w:rPr>
          <w:rFonts w:hint="eastAsia" w:ascii="宋体" w:hAnsi="宋体" w:eastAsia="宋体" w:cs="宋体"/>
          <w:color w:val="000000"/>
        </w:rPr>
      </w:pPr>
      <w:r>
        <w:rPr>
          <w:rFonts w:hint="eastAsia" w:ascii="宋体" w:hAnsi="宋体" w:eastAsia="宋体" w:cs="宋体"/>
          <w:color w:val="000000"/>
          <w:sz w:val="24"/>
        </w:rPr>
        <w:t>本文档旨在详细描述"校园自习室预约管理系统"的数据库</w:t>
      </w:r>
      <w:r>
        <w:rPr>
          <w:rFonts w:hint="eastAsia" w:ascii="宋体" w:hAnsi="宋体" w:eastAsia="宋体" w:cs="宋体"/>
          <w:color w:val="000000"/>
          <w:sz w:val="24"/>
          <w:lang w:eastAsia="zh"/>
          <w:woUserID w:val="1"/>
        </w:rPr>
        <w:t>课程</w:t>
      </w:r>
      <w:r>
        <w:rPr>
          <w:rFonts w:hint="eastAsia" w:ascii="宋体" w:hAnsi="宋体" w:eastAsia="宋体" w:cs="宋体"/>
          <w:color w:val="000000"/>
          <w:sz w:val="24"/>
        </w:rPr>
        <w:t>设计全过程，包括需求分析、概念结构设计、逻辑结构设计、物理结构设计以及系统实现等内容。本文档面向数据库课程设计的评审教师、项目开发团队成员以及后续的系统维护人员，帮助他们全面了解系统的数据库设计思路与实现细节。</w:t>
      </w:r>
    </w:p>
    <w:p w14:paraId="510B9153">
      <w:pPr>
        <w:pStyle w:val="4"/>
        <w:ind w:left="0" w:leftChars="0" w:firstLine="0" w:firstLineChars="0"/>
        <w:rPr>
          <w:rFonts w:hint="eastAsia"/>
          <w:color w:val="000000"/>
          <w:lang w:eastAsia="zh"/>
        </w:rPr>
      </w:pPr>
      <w:r>
        <w:rPr>
          <w:rFonts w:hint="eastAsia" w:ascii="宋体" w:hAnsi="宋体" w:eastAsia="宋体" w:cs="宋体"/>
          <w:color w:val="000000"/>
          <w:sz w:val="32"/>
          <w:szCs w:val="32"/>
          <w:lang w:eastAsia="zh"/>
          <w:woUserID w:val="1"/>
        </w:rPr>
        <w:t>1.2.  定义</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7440"/>
      </w:tblGrid>
      <w:tr w14:paraId="4F15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08CC3DB0">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b/>
                <w:bCs w:val="0"/>
                <w:kern w:val="0"/>
                <w:sz w:val="21"/>
                <w:szCs w:val="21"/>
                <w:lang w:val="en-US" w:eastAsia="zh-CN" w:bidi="ar"/>
                <w:woUserID w:val="1"/>
              </w:rPr>
              <w:t>术语</w:t>
            </w:r>
          </w:p>
        </w:tc>
        <w:tc>
          <w:tcPr>
            <w:tcW w:w="7440" w:type="dxa"/>
            <w:vAlign w:val="top"/>
          </w:tcPr>
          <w:p w14:paraId="30227166">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color w:val="000000"/>
                <w:sz w:val="21"/>
                <w:szCs w:val="21"/>
                <w:woUserID w:val="1"/>
              </w:rPr>
            </w:pPr>
            <w:r>
              <w:rPr>
                <w:rFonts w:hint="eastAsia" w:ascii="宋体" w:hAnsi="宋体" w:eastAsia="宋体" w:cs="宋体"/>
                <w:b/>
                <w:bCs w:val="0"/>
                <w:kern w:val="0"/>
                <w:sz w:val="21"/>
                <w:szCs w:val="21"/>
                <w:lang w:val="en-US" w:eastAsia="zh-CN" w:bidi="ar"/>
                <w:woUserID w:val="1"/>
              </w:rPr>
              <w:t>定义</w:t>
            </w:r>
          </w:p>
        </w:tc>
      </w:tr>
      <w:tr w14:paraId="3B89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200" w:type="dxa"/>
            <w:vAlign w:val="top"/>
          </w:tcPr>
          <w:p w14:paraId="441977BC">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b w:val="0"/>
                <w:kern w:val="0"/>
                <w:sz w:val="21"/>
                <w:szCs w:val="21"/>
                <w:lang w:val="en-US" w:eastAsia="zh-CN" w:bidi="ar"/>
                <w:woUserID w:val="1"/>
              </w:rPr>
              <w:t>自习室</w:t>
            </w:r>
          </w:p>
        </w:tc>
        <w:tc>
          <w:tcPr>
            <w:tcW w:w="7440" w:type="dxa"/>
            <w:vAlign w:val="top"/>
          </w:tcPr>
          <w:p w14:paraId="57EF010B">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color w:val="000000"/>
                <w:sz w:val="21"/>
                <w:szCs w:val="21"/>
                <w:woUserID w:val="1"/>
              </w:rPr>
            </w:pPr>
            <w:r>
              <w:rPr>
                <w:rFonts w:hint="eastAsia" w:ascii="宋体" w:hAnsi="宋体" w:eastAsia="宋体" w:cs="宋体"/>
                <w:b w:val="0"/>
                <w:kern w:val="0"/>
                <w:sz w:val="21"/>
                <w:szCs w:val="21"/>
                <w:lang w:val="en-US" w:eastAsia="zh-CN" w:bidi="ar"/>
                <w:woUserID w:val="1"/>
              </w:rPr>
              <w:t>供学生自主学习使用的室内场所，配备桌椅、照明、电源等基础设施。</w:t>
            </w:r>
          </w:p>
        </w:tc>
      </w:tr>
      <w:tr w14:paraId="27D3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top"/>
          </w:tcPr>
          <w:p w14:paraId="1AB31110">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b w:val="0"/>
                <w:kern w:val="0"/>
                <w:sz w:val="21"/>
                <w:szCs w:val="21"/>
                <w:lang w:val="en-US" w:eastAsia="zh-CN" w:bidi="ar"/>
                <w:woUserID w:val="1"/>
              </w:rPr>
            </w:pPr>
            <w:r>
              <w:rPr>
                <w:rFonts w:hint="eastAsia" w:ascii="宋体" w:hAnsi="宋体" w:eastAsia="宋体" w:cs="宋体"/>
                <w:b w:val="0"/>
                <w:kern w:val="0"/>
                <w:sz w:val="21"/>
                <w:szCs w:val="21"/>
                <w:lang w:val="en-US" w:eastAsia="zh-CN" w:bidi="ar"/>
                <w:woUserID w:val="1"/>
              </w:rPr>
              <w:t>座位</w:t>
            </w:r>
          </w:p>
        </w:tc>
        <w:tc>
          <w:tcPr>
            <w:tcW w:w="7440" w:type="dxa"/>
            <w:vAlign w:val="top"/>
          </w:tcPr>
          <w:p w14:paraId="66D8EFFF">
            <w:pPr>
              <w:keepNext w:val="0"/>
              <w:keepLines w:val="0"/>
              <w:widowControl/>
              <w:suppressLineNumbers w:val="0"/>
              <w:spacing w:before="0" w:beforeAutospacing="0" w:after="0" w:afterAutospacing="0" w:line="240" w:lineRule="auto"/>
              <w:ind w:left="0" w:leftChars="0" w:right="0" w:rightChars="0"/>
              <w:jc w:val="center"/>
              <w:rPr>
                <w:rFonts w:hint="eastAsia" w:ascii="宋体" w:hAnsi="宋体" w:eastAsia="宋体" w:cs="宋体"/>
                <w:b w:val="0"/>
                <w:kern w:val="0"/>
                <w:sz w:val="21"/>
                <w:szCs w:val="21"/>
                <w:lang w:val="en-US" w:eastAsia="zh-CN" w:bidi="ar"/>
                <w:woUserID w:val="1"/>
              </w:rPr>
            </w:pPr>
            <w:r>
              <w:rPr>
                <w:rFonts w:hint="eastAsia" w:ascii="宋体" w:hAnsi="宋体" w:eastAsia="宋体" w:cs="宋体"/>
                <w:b w:val="0"/>
                <w:kern w:val="0"/>
                <w:sz w:val="21"/>
                <w:szCs w:val="21"/>
                <w:lang w:val="en-US" w:eastAsia="zh-CN" w:bidi="ar"/>
                <w:woUserID w:val="1"/>
              </w:rPr>
              <w:t>自习室内的单个学习位置，是系统的最小预约单位。</w:t>
            </w:r>
          </w:p>
        </w:tc>
      </w:tr>
      <w:tr w14:paraId="0475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554275E6">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学生用户</w:t>
            </w:r>
          </w:p>
        </w:tc>
        <w:tc>
          <w:tcPr>
            <w:tcW w:w="7440" w:type="dxa"/>
            <w:vAlign w:val="center"/>
          </w:tcPr>
          <w:p w14:paraId="7E17BA3D">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华南农业大学在校学生，需完成学号注册与资料审核后方可使用系统。</w:t>
            </w:r>
          </w:p>
        </w:tc>
      </w:tr>
      <w:tr w14:paraId="7FF1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1C1C89E1">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管理员</w:t>
            </w:r>
          </w:p>
        </w:tc>
        <w:tc>
          <w:tcPr>
            <w:tcW w:w="7440" w:type="dxa"/>
            <w:vAlign w:val="center"/>
          </w:tcPr>
          <w:p w14:paraId="34B96796">
            <w:pPr>
              <w:keepNext w:val="0"/>
              <w:keepLines w:val="0"/>
              <w:widowControl/>
              <w:suppressLineNumbers w:val="0"/>
              <w:spacing w:before="0" w:beforeAutospacing="0" w:after="0" w:afterAutospacing="0" w:line="240" w:lineRule="auto"/>
              <w:ind w:left="0" w:right="0" w:firstLine="0"/>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分为超级管理员和普通管理员，负责自习室管理、座位管理、公告发布、用户审核等工作。</w:t>
            </w:r>
          </w:p>
        </w:tc>
      </w:tr>
      <w:tr w14:paraId="39A3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7A90E614">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预约</w:t>
            </w:r>
          </w:p>
        </w:tc>
        <w:tc>
          <w:tcPr>
            <w:tcW w:w="7440" w:type="dxa"/>
            <w:vAlign w:val="center"/>
          </w:tcPr>
          <w:p w14:paraId="4610692F">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学生用户选择自习室和座位，并指定时间段的预订行为。</w:t>
            </w:r>
          </w:p>
        </w:tc>
      </w:tr>
      <w:tr w14:paraId="1C8D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078232AF">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签到</w:t>
            </w:r>
          </w:p>
        </w:tc>
        <w:tc>
          <w:tcPr>
            <w:tcW w:w="7440" w:type="dxa"/>
            <w:vAlign w:val="center"/>
          </w:tcPr>
          <w:p w14:paraId="26F87BFA">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学生在预约时间段开始后到达自习室，在管理员处完成身份确认的操作。</w:t>
            </w:r>
          </w:p>
        </w:tc>
      </w:tr>
      <w:tr w14:paraId="7810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1A7A335E">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签退</w:t>
            </w:r>
          </w:p>
        </w:tc>
        <w:tc>
          <w:tcPr>
            <w:tcW w:w="7440" w:type="dxa"/>
            <w:vAlign w:val="center"/>
          </w:tcPr>
          <w:p w14:paraId="5386A537">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学生离开自习室时在管理员处完成的离开确认操作。</w:t>
            </w:r>
          </w:p>
        </w:tc>
      </w:tr>
      <w:tr w14:paraId="36B2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4434F0F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信用积分</w:t>
            </w:r>
          </w:p>
        </w:tc>
        <w:tc>
          <w:tcPr>
            <w:tcW w:w="7440" w:type="dxa"/>
            <w:vAlign w:val="center"/>
          </w:tcPr>
          <w:p w14:paraId="55C3B125">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系统用于衡量用户行为的量化指标，初始300分。签到奖励5分/次，违约扣50分/次，上限500分。</w:t>
            </w:r>
          </w:p>
        </w:tc>
      </w:tr>
      <w:tr w14:paraId="3AA9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2AB24B88">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黑名单</w:t>
            </w:r>
          </w:p>
        </w:tc>
        <w:tc>
          <w:tcPr>
            <w:tcW w:w="7440" w:type="dxa"/>
            <w:vAlign w:val="center"/>
          </w:tcPr>
          <w:p w14:paraId="3AD21BA7">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3"/>
              </w:rPr>
              <w:t>信用积分低于0的用户将被加入黑名单，7天后自动恢复并重置10分，期间无法预约。</w:t>
            </w:r>
          </w:p>
        </w:tc>
      </w:tr>
      <w:tr w14:paraId="0D98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14:paraId="2A986DE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lang w:eastAsia="zh"/>
                <w:woUserID w:val="3"/>
              </w:rPr>
            </w:pPr>
            <w:r>
              <w:rPr>
                <w:rFonts w:hint="eastAsia" w:ascii="宋体" w:hAnsi="宋体" w:eastAsia="宋体" w:cs="宋体"/>
                <w:color w:val="000000"/>
                <w:sz w:val="21"/>
                <w:szCs w:val="21"/>
                <w:vertAlign w:val="baseline"/>
                <w:lang w:eastAsia="zh"/>
                <w:woUserID w:val="3"/>
              </w:rPr>
              <w:t>违约</w:t>
            </w:r>
          </w:p>
        </w:tc>
        <w:tc>
          <w:tcPr>
            <w:tcW w:w="7440" w:type="dxa"/>
            <w:vAlign w:val="center"/>
          </w:tcPr>
          <w:p w14:paraId="480E43E6">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vertAlign w:val="baseline"/>
                <w:woUserID w:val="3"/>
              </w:rPr>
              <w:t>学生未按预约规则使用座位的行为，如未按时签到、超时未返回等。</w:t>
            </w:r>
          </w:p>
        </w:tc>
      </w:tr>
    </w:tbl>
    <w:p w14:paraId="68D7A302">
      <w:pPr>
        <w:ind w:left="0" w:leftChars="0" w:firstLine="0" w:firstLineChars="0"/>
        <w:rPr>
          <w:rFonts w:hint="eastAsia" w:ascii="宋体" w:hAnsi="宋体" w:eastAsia="宋体" w:cs="宋体"/>
          <w:color w:val="000000"/>
          <w:sz w:val="24"/>
        </w:rPr>
      </w:pPr>
    </w:p>
    <w:p w14:paraId="1DFDCE77">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1.3.  参考资料</w:t>
      </w:r>
    </w:p>
    <w:p w14:paraId="566D6CD6">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rPr>
      </w:pPr>
      <w:r>
        <w:rPr>
          <w:rFonts w:hint="eastAsia" w:ascii="宋体" w:hAnsi="宋体" w:eastAsia="宋体" w:cs="宋体"/>
          <w:color w:val="000000"/>
          <w:sz w:val="24"/>
        </w:rPr>
        <w:t xml:space="preserve">[1] </w:t>
      </w:r>
      <w:r>
        <w:rPr>
          <w:rFonts w:hint="eastAsia" w:ascii="宋体" w:hAnsi="宋体" w:eastAsia="宋体" w:cs="宋体"/>
          <w:color w:val="000000"/>
          <w:sz w:val="24"/>
          <w:lang w:eastAsia="zh"/>
          <w:woUserID w:val="1"/>
        </w:rPr>
        <w:t>郭玉彬</w:t>
      </w:r>
      <w:r>
        <w:rPr>
          <w:rFonts w:hint="eastAsia" w:ascii="宋体" w:hAnsi="宋体" w:eastAsia="宋体" w:cs="宋体"/>
          <w:color w:val="000000"/>
          <w:sz w:val="24"/>
        </w:rPr>
        <w:t xml:space="preserve">, </w:t>
      </w:r>
      <w:r>
        <w:rPr>
          <w:rFonts w:hint="eastAsia" w:ascii="宋体" w:hAnsi="宋体" w:eastAsia="宋体" w:cs="宋体"/>
          <w:color w:val="000000"/>
          <w:sz w:val="24"/>
          <w:lang w:eastAsia="zh"/>
          <w:woUserID w:val="1"/>
        </w:rPr>
        <w:t>宋歌，边山</w:t>
      </w:r>
      <w:r>
        <w:rPr>
          <w:rFonts w:hint="eastAsia" w:ascii="宋体" w:hAnsi="宋体" w:eastAsia="宋体" w:cs="宋体"/>
          <w:color w:val="000000"/>
          <w:sz w:val="24"/>
        </w:rPr>
        <w:t>. 数据库</w:t>
      </w:r>
      <w:r>
        <w:rPr>
          <w:rFonts w:hint="eastAsia" w:ascii="宋体" w:hAnsi="宋体" w:eastAsia="宋体" w:cs="宋体"/>
          <w:color w:val="000000"/>
          <w:sz w:val="24"/>
          <w:lang w:eastAsia="zh"/>
          <w:woUserID w:val="1"/>
        </w:rPr>
        <w:t>原理</w:t>
      </w:r>
      <w:r>
        <w:rPr>
          <w:rFonts w:hint="eastAsia" w:ascii="宋体" w:hAnsi="宋体" w:eastAsia="宋体" w:cs="宋体"/>
          <w:color w:val="000000"/>
          <w:sz w:val="24"/>
        </w:rPr>
        <w:t xml:space="preserve">. </w:t>
      </w:r>
      <w:r>
        <w:rPr>
          <w:rFonts w:hint="eastAsia" w:ascii="宋体" w:hAnsi="宋体" w:eastAsia="宋体" w:cs="宋体"/>
          <w:color w:val="000000"/>
          <w:sz w:val="24"/>
          <w:lang w:eastAsia="zh"/>
          <w:woUserID w:val="1"/>
        </w:rPr>
        <w:t>人民邮电</w:t>
      </w:r>
      <w:r>
        <w:rPr>
          <w:rFonts w:hint="eastAsia" w:ascii="宋体" w:hAnsi="宋体" w:eastAsia="宋体" w:cs="宋体"/>
          <w:color w:val="000000"/>
          <w:sz w:val="24"/>
        </w:rPr>
        <w:t>出版社, 20</w:t>
      </w:r>
      <w:r>
        <w:rPr>
          <w:rFonts w:hint="eastAsia" w:ascii="宋体" w:hAnsi="宋体" w:eastAsia="宋体" w:cs="宋体"/>
          <w:color w:val="000000"/>
          <w:sz w:val="24"/>
          <w:lang w:eastAsia="zh"/>
          <w:woUserID w:val="1"/>
        </w:rPr>
        <w:t>2</w:t>
      </w:r>
      <w:r>
        <w:rPr>
          <w:rFonts w:hint="eastAsia" w:ascii="宋体" w:hAnsi="宋体" w:eastAsia="宋体" w:cs="宋体"/>
          <w:color w:val="000000"/>
          <w:sz w:val="24"/>
        </w:rPr>
        <w:t>4.</w:t>
      </w:r>
    </w:p>
    <w:p w14:paraId="74F0E35A">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rPr>
      </w:pPr>
      <w:r>
        <w:rPr>
          <w:rFonts w:hint="eastAsia" w:ascii="宋体" w:hAnsi="宋体" w:eastAsia="宋体" w:cs="宋体"/>
          <w:color w:val="000000"/>
          <w:sz w:val="24"/>
        </w:rPr>
        <w:t>[2] Abraham Silberschatz, et al. Database System Concepts (7th Edition). McGraw-Hill, 2019.</w:t>
      </w:r>
    </w:p>
    <w:p w14:paraId="42449D80">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rPr>
      </w:pPr>
      <w:r>
        <w:rPr>
          <w:rFonts w:hint="eastAsia" w:ascii="宋体" w:hAnsi="宋体" w:eastAsia="宋体" w:cs="宋体"/>
          <w:color w:val="000000"/>
          <w:sz w:val="24"/>
        </w:rPr>
        <w:t>[3] MySQL 8.0 Reference Manual. Oracle Corporation.</w:t>
      </w:r>
    </w:p>
    <w:p w14:paraId="60C56A60">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rPr>
      </w:pPr>
      <w:r>
        <w:rPr>
          <w:rFonts w:hint="eastAsia" w:ascii="宋体" w:hAnsi="宋体" w:eastAsia="宋体" w:cs="宋体"/>
          <w:color w:val="000000"/>
          <w:sz w:val="24"/>
        </w:rPr>
        <w:t>[4] Spring Boot Reference Documentation. VMware, Inc.</w:t>
      </w:r>
    </w:p>
    <w:p w14:paraId="16792829">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rPr>
      </w:pPr>
      <w:r>
        <w:rPr>
          <w:rFonts w:hint="eastAsia" w:ascii="宋体" w:hAnsi="宋体" w:eastAsia="宋体" w:cs="宋体"/>
          <w:color w:val="000000"/>
          <w:sz w:val="24"/>
        </w:rPr>
        <w:t>[5] Vue.js Guide. Evan You.</w:t>
      </w:r>
    </w:p>
    <w:p w14:paraId="6A072963">
      <w:pPr>
        <w:pStyle w:val="3"/>
        <w:ind w:left="0" w:leftChars="0" w:firstLine="0" w:firstLineChars="0"/>
        <w:rPr>
          <w:rFonts w:hint="eastAsia" w:ascii="宋体" w:hAnsi="宋体" w:eastAsia="宋体" w:cs="宋体"/>
          <w:color w:val="000000"/>
          <w:sz w:val="44"/>
          <w:szCs w:val="44"/>
        </w:rPr>
      </w:pPr>
      <w:r>
        <w:rPr>
          <w:rFonts w:hint="eastAsia" w:ascii="宋体" w:hAnsi="宋体" w:eastAsia="宋体" w:cs="宋体"/>
          <w:color w:val="000000"/>
          <w:sz w:val="44"/>
          <w:szCs w:val="44"/>
        </w:rPr>
        <w:t>2</w:t>
      </w:r>
      <w:r>
        <w:rPr>
          <w:rFonts w:hint="eastAsia" w:ascii="宋体" w:hAnsi="宋体" w:eastAsia="宋体" w:cs="宋体"/>
          <w:color w:val="000000"/>
          <w:sz w:val="44"/>
          <w:szCs w:val="44"/>
          <w:lang w:eastAsia="zh"/>
          <w:woUserID w:val="1"/>
        </w:rPr>
        <w:t>.</w:t>
      </w:r>
      <w:r>
        <w:rPr>
          <w:rFonts w:hint="eastAsia" w:ascii="宋体" w:hAnsi="宋体" w:eastAsia="宋体" w:cs="宋体"/>
          <w:color w:val="000000"/>
          <w:sz w:val="44"/>
          <w:szCs w:val="44"/>
        </w:rPr>
        <w:t xml:space="preserve">  功能需求</w:t>
      </w:r>
    </w:p>
    <w:p w14:paraId="735C97E3">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2.1.  系统范围</w:t>
      </w:r>
    </w:p>
    <w:p w14:paraId="27ED5539">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校园自习室预约管理系统是面向高校自习室资源管理场景开发的 B/S 架构 Web 应用系统，主要解决传统自习室管理中存在的座位占用不透明、现场抢座效率低、学生违约难追踪、管理员人工统计工作量大等问题。系统以“线上预约、到馆签到、使用记录、信用约束、后台管理”为核心业务链路，为学生提供便捷的自习室查询与座位预约服务，为管理员提供自习室、座位、预约、签到、公告、反馈和统计分析等综合管理能力。</w:t>
      </w:r>
    </w:p>
    <w:p w14:paraId="43931A7C">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本系统的开发意图是通过数据库系统对校园自习室资源进行统一建模和集中管理，将学生、管理员、自习室、座位、预约记录、签到记录、信用记录、公告通知、反馈工单等信息纳入同一业务数据库中，实现自习室座位资源的规范化、可查询、可统计和可追溯管理。系统既服务于学生日常学习预约，也服务于管理员对自习室使用情况的维护和决策分析。</w:t>
      </w:r>
    </w:p>
    <w:p w14:paraId="2949917A">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本系统的应用目标主要包括：</w:t>
      </w:r>
    </w:p>
    <w:p w14:paraId="2899A54F">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1.</w:t>
      </w:r>
      <w:r>
        <w:rPr>
          <w:rFonts w:hint="eastAsia" w:ascii="宋体" w:hAnsi="宋体" w:eastAsia="宋体" w:cs="宋体"/>
          <w:color w:val="000000"/>
          <w:woUserID w:val="1"/>
        </w:rPr>
        <w:t>为学生提供在线注册、登录、自习室浏览、座位查询、预约、取消预约、签到、签退、信用积分查询、学习统计、公告查看和问题反馈等功能。</w:t>
      </w:r>
    </w:p>
    <w:p w14:paraId="180394D0">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2.</w:t>
      </w:r>
      <w:r>
        <w:rPr>
          <w:rFonts w:hint="eastAsia" w:ascii="宋体" w:hAnsi="宋体" w:eastAsia="宋体" w:cs="宋体"/>
          <w:color w:val="000000"/>
          <w:woUserID w:val="1"/>
        </w:rPr>
        <w:t>为普通管理员提供学生审核、负责自习室管理、座位管理、预约管理、签到管理、公告发布、反馈处理和统计查看等功能。</w:t>
      </w:r>
    </w:p>
    <w:p w14:paraId="6C66CE0F">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3.</w:t>
      </w:r>
      <w:r>
        <w:rPr>
          <w:rFonts w:hint="eastAsia" w:ascii="宋体" w:hAnsi="宋体" w:eastAsia="宋体" w:cs="宋体"/>
          <w:color w:val="000000"/>
          <w:woUserID w:val="1"/>
        </w:rPr>
        <w:t>为超级管理员提供全局管理能力，包括所有自习室、所有学生、所有管理员账号、系统公告、统计报表和操作日志的统一管理。</w:t>
      </w:r>
    </w:p>
    <w:p w14:paraId="2B3EBA48">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4.</w:t>
      </w:r>
      <w:r>
        <w:rPr>
          <w:rFonts w:hint="eastAsia" w:ascii="宋体" w:hAnsi="宋体" w:eastAsia="宋体" w:cs="宋体"/>
          <w:color w:val="000000"/>
          <w:woUserID w:val="1"/>
        </w:rPr>
        <w:t>通过预约时间片、唯一约束和事务控制，防止同一座位在同一时间段被重复预约。</w:t>
      </w:r>
    </w:p>
    <w:p w14:paraId="45EC4A8F">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5.</w:t>
      </w:r>
      <w:r>
        <w:rPr>
          <w:rFonts w:hint="eastAsia" w:ascii="宋体" w:hAnsi="宋体" w:eastAsia="宋体" w:cs="宋体"/>
          <w:color w:val="000000"/>
          <w:woUserID w:val="1"/>
        </w:rPr>
        <w:t>通过信用积分和黑名单机制，对超时未签到、违约等行为进行约束，提高座位资源利用率。</w:t>
      </w:r>
    </w:p>
    <w:p w14:paraId="76208646">
      <w:pPr>
        <w:spacing w:after="0" w:line="30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lang w:eastAsia="zh"/>
          <w:woUserID w:val="1"/>
        </w:rPr>
        <w:t>6.</w:t>
      </w:r>
      <w:r>
        <w:rPr>
          <w:rFonts w:hint="eastAsia" w:ascii="宋体" w:hAnsi="宋体" w:eastAsia="宋体" w:cs="宋体"/>
          <w:color w:val="000000"/>
          <w:woUserID w:val="1"/>
        </w:rPr>
        <w:t>通过统计报表和视图，为管理员了解自习室使用率、高峰时段、学生信用分布等情况提供数据支持。</w:t>
      </w:r>
    </w:p>
    <w:p w14:paraId="0D314266">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本系统的作用范围限定在校园内部自习室预约与管理业务，适用于图书馆、教学楼自习室、考研专区、静音自习室、讨论室等可预约学习空间。系统当前支持本地部署和局域网演示部署，用户通过浏览器访问前端页面，后端负责业务处理，MySQL 数据库负责持久化存储。系统主要面向课程设计和校园小规模应用场景，演示数据规模约包括若干间自习室、数百个座位、约 50 名学生和数千条预约记录，可满足课程验收和基本业务演示要求。</w:t>
      </w:r>
    </w:p>
    <w:p w14:paraId="1D39252B">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系统用户范围包括三类：</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7155"/>
      </w:tblGrid>
      <w:tr w14:paraId="25CB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center"/>
          </w:tcPr>
          <w:p w14:paraId="28E5E25A">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用户类型</w:t>
            </w:r>
          </w:p>
        </w:tc>
        <w:tc>
          <w:tcPr>
            <w:tcW w:w="7155" w:type="dxa"/>
            <w:vAlign w:val="center"/>
          </w:tcPr>
          <w:p w14:paraId="2FD374E3">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ab/>
            </w:r>
            <w:r>
              <w:rPr>
                <w:rFonts w:hint="eastAsia" w:ascii="宋体" w:hAnsi="宋体" w:eastAsia="宋体" w:cs="宋体"/>
                <w:color w:val="000000"/>
                <w:sz w:val="21"/>
                <w:szCs w:val="21"/>
                <w:woUserID w:val="1"/>
              </w:rPr>
              <w:t>使用范围</w:t>
            </w:r>
          </w:p>
        </w:tc>
      </w:tr>
      <w:tr w14:paraId="2BFF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center"/>
          </w:tcPr>
          <w:p w14:paraId="2625D172">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学生</w:t>
            </w:r>
          </w:p>
        </w:tc>
        <w:tc>
          <w:tcPr>
            <w:tcW w:w="7155" w:type="dxa"/>
            <w:vAlign w:val="center"/>
          </w:tcPr>
          <w:p w14:paraId="310F9368">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注册登录、浏览自习室、选择日期和时段、预约座位、查看预约、签到签退、查看信用积分和学习统计、接收通知、提交反馈</w:t>
            </w:r>
          </w:p>
        </w:tc>
      </w:tr>
      <w:tr w14:paraId="4925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center"/>
          </w:tcPr>
          <w:p w14:paraId="37019148">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普通管理员</w:t>
            </w:r>
          </w:p>
        </w:tc>
        <w:tc>
          <w:tcPr>
            <w:tcW w:w="7155" w:type="dxa"/>
            <w:vAlign w:val="center"/>
          </w:tcPr>
          <w:p w14:paraId="44C700F5">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审核学生注册、管理本人负责的自习室和座位、处理预约和签到、发布相关公告、处理反馈、查看负责范围内统计数据</w:t>
            </w:r>
          </w:p>
        </w:tc>
      </w:tr>
      <w:tr w14:paraId="4C68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vAlign w:val="center"/>
          </w:tcPr>
          <w:p w14:paraId="026B970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超级管理员</w:t>
            </w:r>
          </w:p>
        </w:tc>
        <w:tc>
          <w:tcPr>
            <w:tcW w:w="7155" w:type="dxa"/>
            <w:vAlign w:val="center"/>
          </w:tcPr>
          <w:p w14:paraId="5619C161">
            <w:pPr>
              <w:keepNext w:val="0"/>
              <w:keepLines w:val="0"/>
              <w:widowControl/>
              <w:suppressLineNumbers w:val="0"/>
              <w:spacing w:before="0" w:beforeAutospacing="0" w:after="0" w:afterAutospacing="0" w:line="240" w:lineRule="auto"/>
              <w:ind w:left="0" w:right="0" w:firstLine="0"/>
              <w:jc w:val="left"/>
              <w:rPr>
                <w:rFonts w:hint="eastAsia" w:ascii="宋体" w:hAnsi="宋体" w:eastAsia="宋体" w:cs="宋体"/>
                <w:color w:val="000000"/>
                <w:sz w:val="21"/>
                <w:szCs w:val="21"/>
                <w:vertAlign w:val="baseline"/>
                <w:woUserID w:val="1"/>
              </w:rPr>
            </w:pPr>
            <w:r>
              <w:rPr>
                <w:rFonts w:hint="eastAsia" w:ascii="宋体" w:hAnsi="宋体" w:eastAsia="宋体" w:cs="宋体"/>
                <w:color w:val="000000"/>
                <w:sz w:val="21"/>
                <w:szCs w:val="21"/>
                <w:woUserID w:val="1"/>
              </w:rPr>
              <w:t>管理全部自习室、座位、学生、管理员账号、公告、反馈、统计报表和操作日志，拥有系统最高管理权限</w:t>
            </w:r>
          </w:p>
        </w:tc>
      </w:tr>
    </w:tbl>
    <w:p w14:paraId="6D22EAA7">
      <w:pPr>
        <w:keepNext w:val="0"/>
        <w:keepLines w:val="0"/>
        <w:pageBreakBefore w:val="0"/>
        <w:widowControl/>
        <w:kinsoku/>
        <w:wordWrap/>
        <w:overflowPunct/>
        <w:topLinePunct w:val="0"/>
        <w:autoSpaceDE/>
        <w:autoSpaceDN/>
        <w:bidi w:val="0"/>
        <w:adjustRightInd/>
        <w:snapToGrid/>
        <w:spacing w:after="0" w:line="240" w:lineRule="auto"/>
        <w:ind w:left="0" w:leftChars="0" w:firstLine="480" w:firstLineChars="200"/>
        <w:textAlignment w:val="auto"/>
        <w:rPr>
          <w:rFonts w:hint="eastAsia" w:ascii="宋体" w:hAnsi="宋体" w:eastAsia="宋体" w:cs="宋体"/>
          <w:color w:val="000000"/>
          <w:woUserID w:val="1"/>
        </w:rPr>
      </w:pPr>
      <w:r>
        <w:rPr>
          <w:rFonts w:hint="eastAsia" w:ascii="宋体" w:hAnsi="宋体" w:eastAsia="宋体" w:cs="宋体"/>
          <w:color w:val="000000"/>
          <w:woUserID w:val="1"/>
        </w:rPr>
        <w:t>从系统组成上看，本系统不是某个大型校园信息平台中的子模块，而是一个相对独立的校园自习室预约管理应用。但在实际校园信息化环境中，它可以作为智慧校园服务体系中的一个业务子系统，与统一身份认证系统、校园门户、门禁系统或消息推送平台进行扩展集成。当前课程设计版本中，系统内部已实现独立账号体系和权限控制，未强依赖外部教务系统或统一身份认证平台。</w:t>
      </w:r>
    </w:p>
    <w:p w14:paraId="0A1E4CCE">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系统组成及各部分关系如下：</w:t>
      </w:r>
    </w:p>
    <w:p w14:paraId="60B366ED">
      <w:pPr>
        <w:ind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drawing>
          <wp:inline distT="0" distB="0" distL="114300" distR="114300">
            <wp:extent cx="5478780" cy="308356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78780" cy="3083560"/>
                    </a:xfrm>
                    <a:prstGeom prst="rect">
                      <a:avLst/>
                    </a:prstGeom>
                  </pic:spPr>
                </pic:pic>
              </a:graphicData>
            </a:graphic>
          </wp:inline>
        </w:drawing>
      </w:r>
    </w:p>
    <w:p w14:paraId="133C7B1C">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其中，前端 Vue 页面负责向用户展示学生端和管理端功能界面；后端 Spring Boot 服务通过 REST API 接收前端请求，完成登录认证、权限校验、预约冲突判断、签到签退、信用积分变更、公告反馈处理和统计分析等业务逻辑；MySQL 数据库存储系统核心业务数据，包括用户账号、学生档案、管理员、自习室、设施、座位、预约、预约时间片、签到记录、信用流水、黑名单、公告、通知、反馈工单和操作日志等；uploads 文件目录用于保存学生注册材料、自习室布局图等上传文件，数据库中仅保存对应访问路径。</w:t>
      </w:r>
    </w:p>
    <w:p w14:paraId="4B7C4A7B">
      <w:pPr>
        <w:spacing w:after="0" w:line="240" w:lineRule="auto"/>
        <w:ind w:left="0" w:leftChars="0" w:firstLine="480" w:firstLineChars="200"/>
        <w:rPr>
          <w:rFonts w:hint="eastAsia" w:ascii="宋体" w:hAnsi="宋体" w:eastAsia="宋体" w:cs="宋体"/>
          <w:color w:val="000000"/>
          <w:highlight w:val="yellow"/>
          <w:lang w:eastAsia="zh"/>
          <w:woUserID w:val="1"/>
        </w:rPr>
      </w:pPr>
      <w:r>
        <w:rPr>
          <w:rFonts w:hint="eastAsia" w:ascii="宋体" w:hAnsi="宋体" w:eastAsia="宋体" w:cs="宋体"/>
          <w:color w:val="000000"/>
          <w:woUserID w:val="1"/>
        </w:rPr>
        <w:t>本系统的边界如下：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6960"/>
      </w:tblGrid>
      <w:tr w14:paraId="109C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465324B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范围类别</w:t>
            </w:r>
          </w:p>
        </w:tc>
        <w:tc>
          <w:tcPr>
            <w:tcW w:w="6960" w:type="dxa"/>
            <w:vAlign w:val="center"/>
          </w:tcPr>
          <w:p w14:paraId="1B821D4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包含内容</w:t>
            </w:r>
          </w:p>
        </w:tc>
      </w:tr>
      <w:tr w14:paraId="2369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1341EA7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系统内功能</w:t>
            </w:r>
          </w:p>
        </w:tc>
        <w:tc>
          <w:tcPr>
            <w:tcW w:w="6960" w:type="dxa"/>
            <w:vAlign w:val="center"/>
          </w:tcPr>
          <w:p w14:paraId="2443FC72">
            <w:pPr>
              <w:keepNext w:val="0"/>
              <w:keepLines w:val="0"/>
              <w:widowControl/>
              <w:suppressLineNumbers w:val="0"/>
              <w:spacing w:before="0" w:beforeAutospacing="0" w:after="0" w:afterAutospacing="0" w:line="240" w:lineRule="auto"/>
              <w:ind w:left="0" w:right="0"/>
              <w:jc w:val="left"/>
              <w:rPr>
                <w:rFonts w:hint="eastAsia" w:cs="宋体"/>
                <w:color w:val="000000"/>
                <w:sz w:val="21"/>
                <w:szCs w:val="21"/>
                <w:vertAlign w:val="baseline"/>
                <w:lang w:eastAsia="zh"/>
                <w:woUserID w:val="3"/>
              </w:rPr>
            </w:pPr>
            <w:r>
              <w:rPr>
                <w:rFonts w:hint="eastAsia" w:cs="宋体"/>
                <w:color w:val="000000"/>
                <w:sz w:val="21"/>
                <w:szCs w:val="21"/>
                <w:vertAlign w:val="baseline"/>
                <w:lang w:eastAsia="zh"/>
                <w:woUserID w:val="3"/>
              </w:rPr>
              <w:t>用户注册登录、学生审核、自习室与座位管理、座位预约、签到签退、信用积分、黑名单、公告通知、反馈工单、统计分析、CSV 导出、操作日志</w:t>
            </w:r>
          </w:p>
        </w:tc>
      </w:tr>
      <w:tr w14:paraId="270D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557B3F2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数据管理范围</w:t>
            </w:r>
          </w:p>
        </w:tc>
        <w:tc>
          <w:tcPr>
            <w:tcW w:w="6960" w:type="dxa"/>
            <w:vAlign w:val="center"/>
          </w:tcPr>
          <w:p w14:paraId="5DF46ABD">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16 张核心业务表、1 个统计视图、上传文件路径、预约时间片与信用记录</w:t>
            </w:r>
          </w:p>
        </w:tc>
      </w:tr>
      <w:tr w14:paraId="0CE5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36C740B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权限管理范围</w:t>
            </w:r>
          </w:p>
        </w:tc>
        <w:tc>
          <w:tcPr>
            <w:tcW w:w="6960" w:type="dxa"/>
            <w:vAlign w:val="center"/>
          </w:tcPr>
          <w:p w14:paraId="30DB3FF6">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学生、普通管理员、超级管理员三类角色的访问控制</w:t>
            </w:r>
          </w:p>
        </w:tc>
      </w:tr>
      <w:tr w14:paraId="4A95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173AF77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部署运行范围</w:t>
            </w:r>
          </w:p>
        </w:tc>
        <w:tc>
          <w:tcPr>
            <w:tcW w:w="6960" w:type="dxa"/>
            <w:vAlign w:val="center"/>
          </w:tcPr>
          <w:p w14:paraId="21CAC558">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本地浏览器访问、局域网访问、Spring Boot 后端、Vue 前端、MySQL 数据库</w:t>
            </w:r>
          </w:p>
        </w:tc>
      </w:tr>
      <w:tr w14:paraId="4AF0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vAlign w:val="center"/>
          </w:tcPr>
          <w:p w14:paraId="6B2F5FC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不包含内容</w:t>
            </w:r>
          </w:p>
        </w:tc>
        <w:tc>
          <w:tcPr>
            <w:tcW w:w="6960" w:type="dxa"/>
            <w:vAlign w:val="center"/>
          </w:tcPr>
          <w:p w14:paraId="7AA594E5">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3"/>
              </w:rPr>
            </w:pPr>
            <w:r>
              <w:rPr>
                <w:rFonts w:hint="eastAsia" w:cs="宋体"/>
                <w:color w:val="000000"/>
                <w:sz w:val="21"/>
                <w:szCs w:val="21"/>
                <w:vertAlign w:val="baseline"/>
                <w:lang w:eastAsia="zh"/>
                <w:woUserID w:val="3"/>
              </w:rPr>
              <w:t>校园卡硬件刷卡、真实门禁控制、统一身份认证对接、支付功能、跨校区大型分布式调度、移动 App 或小程序原生端</w:t>
            </w:r>
          </w:p>
        </w:tc>
      </w:tr>
    </w:tbl>
    <w:p w14:paraId="6E501A78">
      <w:pPr>
        <w:ind w:left="0" w:leftChars="0" w:firstLine="480" w:firstLineChars="0"/>
        <w:rPr>
          <w:rFonts w:hint="eastAsia" w:ascii="宋体" w:hAnsi="宋体" w:eastAsia="宋体" w:cs="宋体"/>
          <w:color w:val="000000"/>
        </w:rPr>
      </w:pPr>
      <w:r>
        <w:rPr>
          <w:rFonts w:hint="eastAsia" w:ascii="宋体" w:hAnsi="宋体" w:eastAsia="宋体" w:cs="宋体"/>
          <w:color w:val="000000"/>
          <w:woUserID w:val="1"/>
        </w:rPr>
        <w:t>因此，校园自习室预约管理系统的系统范围可以概括为：以校园自习室座位资源为管理对象，以学生预约使用和管理员后台维护为两条主线，以 MySQL 数据库为核心数据支撑，实现从用户注册、座位预约、签到签退、信用约束到统计分析的完整闭环管理。</w:t>
      </w:r>
    </w:p>
    <w:p w14:paraId="1C1D2B43">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2.2  系统功能结构</w:t>
      </w:r>
    </w:p>
    <w:p w14:paraId="48B5640C">
      <w:pPr>
        <w:ind w:firstLine="480" w:firstLineChars="200"/>
        <w:rPr>
          <w:rFonts w:hint="eastAsia" w:ascii="宋体" w:hAnsi="宋体" w:eastAsia="宋体" w:cs="宋体"/>
          <w:color w:val="000000"/>
          <w:sz w:val="24"/>
          <w:lang w:eastAsia="zh"/>
        </w:rPr>
      </w:pPr>
      <w:r>
        <w:rPr>
          <w:rFonts w:hint="eastAsia" w:ascii="宋体" w:hAnsi="宋体" w:eastAsia="宋体" w:cs="宋体"/>
          <w:color w:val="000000"/>
          <w:sz w:val="24"/>
          <w:lang w:eastAsia="zh"/>
        </w:rPr>
        <w:drawing>
          <wp:inline distT="0" distB="0" distL="114300" distR="114300">
            <wp:extent cx="5486400" cy="365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86400" cy="3657600"/>
                    </a:xfrm>
                    <a:prstGeom prst="rect">
                      <a:avLst/>
                    </a:prstGeom>
                  </pic:spPr>
                </pic:pic>
              </a:graphicData>
            </a:graphic>
          </wp:inline>
        </w:drawing>
      </w:r>
    </w:p>
    <w:p w14:paraId="40732DC8">
      <w:pPr>
        <w:spacing w:after="0" w:line="240" w:lineRule="auto"/>
        <w:ind w:left="0" w:leftChars="0" w:firstLine="480" w:firstLineChars="200"/>
        <w:rPr>
          <w:rFonts w:hint="eastAsia" w:ascii="宋体" w:hAnsi="宋体" w:eastAsia="宋体" w:cs="宋体"/>
          <w:color w:val="000000"/>
          <w:sz w:val="24"/>
          <w:lang w:eastAsia="zh"/>
          <w:woUserID w:val="1"/>
        </w:rPr>
      </w:pPr>
      <w:r>
        <w:rPr>
          <w:rFonts w:hint="eastAsia" w:ascii="宋体" w:hAnsi="宋体" w:eastAsia="宋体" w:cs="宋体"/>
          <w:color w:val="000000"/>
          <w:sz w:val="24"/>
          <w:lang w:eastAsia="zh"/>
          <w:woUserID w:val="1"/>
        </w:rPr>
        <w:t>注册和登录进入系统，完善个人资料并等待管理员审核；审核通过后，可以浏览自习室列表，查看自习室开放状态、座位布局和可预约时段，选择合适座位提交预约。预约成功后，学生可以在“我的预约”中查看预约状态，到馆后出示二维码</w:t>
      </w:r>
      <w:r>
        <w:rPr>
          <w:rFonts w:hint="eastAsia" w:cs="宋体"/>
          <w:color w:val="000000"/>
          <w:sz w:val="24"/>
          <w:lang w:val="en-US" w:eastAsia="zh-CN"/>
          <w:woUserID w:val="1"/>
        </w:rPr>
        <w:t>或学号</w:t>
      </w:r>
      <w:r>
        <w:rPr>
          <w:rFonts w:hint="eastAsia" w:ascii="宋体" w:hAnsi="宋体" w:eastAsia="宋体" w:cs="宋体"/>
          <w:color w:val="000000"/>
          <w:sz w:val="24"/>
          <w:lang w:eastAsia="zh"/>
          <w:woUserID w:val="1"/>
        </w:rPr>
        <w:t>由管理员完成签到，使用结束后进行签退。系统还为学生提供信用积分查询、公告通知查看、学习统计和问题反馈等辅助功能，使学生能够及时了解个人使用情况和系统通知。</w:t>
      </w:r>
    </w:p>
    <w:p w14:paraId="6C307D41">
      <w:pPr>
        <w:spacing w:after="0" w:line="240" w:lineRule="auto"/>
        <w:ind w:left="0" w:leftChars="0" w:firstLine="480" w:firstLineChars="200"/>
        <w:rPr>
          <w:rFonts w:hint="eastAsia" w:ascii="宋体" w:hAnsi="宋体" w:eastAsia="宋体" w:cs="宋体"/>
          <w:color w:val="000000"/>
          <w:sz w:val="24"/>
          <w:lang w:eastAsia="zh"/>
          <w:woUserID w:val="1"/>
        </w:rPr>
      </w:pPr>
      <w:r>
        <w:rPr>
          <w:rFonts w:hint="eastAsia" w:ascii="宋体" w:hAnsi="宋体" w:eastAsia="宋体" w:cs="宋体"/>
          <w:color w:val="000000"/>
          <w:sz w:val="24"/>
          <w:lang w:eastAsia="zh"/>
          <w:woUserID w:val="1"/>
        </w:rPr>
        <w:t>管理端功能以“资源维护和秩序管理”为主线。管理员登录后可以通过仪表盘查看系统运行概况，对学生注册信息进行审核，对用户状态进行管理；同时可以维护自习室基础信息、座位布局、座位状态和设施信息。对于预约业务，管理员可以查看预约记录、处理异常预约、完成扫码签到管理，并通过公告管理向学生发布自习室开放、维护和规则说明等信息。对于学生提交的问题反馈，管理员可以查看、处理并更新处理结果。超级管理员在普通管理员功能基础上，还可以进行管理员账号管理、全局数据查看、报表导出和操作日志审计。</w:t>
      </w:r>
    </w:p>
    <w:p w14:paraId="74AACD21">
      <w:pPr>
        <w:spacing w:after="0" w:line="240" w:lineRule="auto"/>
        <w:ind w:left="0" w:leftChars="0" w:firstLine="480" w:firstLineChars="200"/>
        <w:rPr>
          <w:rFonts w:hint="eastAsia" w:ascii="宋体" w:hAnsi="宋体" w:eastAsia="宋体" w:cs="宋体"/>
          <w:color w:val="000000"/>
          <w:sz w:val="24"/>
          <w:lang w:eastAsia="zh"/>
        </w:rPr>
      </w:pPr>
      <w:r>
        <w:rPr>
          <w:rFonts w:hint="eastAsia" w:ascii="宋体" w:hAnsi="宋体" w:eastAsia="宋体" w:cs="宋体"/>
          <w:color w:val="000000"/>
          <w:sz w:val="24"/>
          <w:lang w:eastAsia="zh"/>
          <w:woUserID w:val="1"/>
        </w:rPr>
        <w:t>系统支撑功能主要保证业务流程安全、稳定和可追溯。系统使用 JWT 完成身份认证，并通过角色权限控制区分学生、普通管理员和超级管理员的操作范围；通过 MySQL 数据库存储用户、自习室、座位、预约、签到、信用、公告、反馈和日志等数据；通过预约时间片和唯一约束检测座位预约冲突，防止同一座位同一时间段被重复预约；通过信用积分和黑名单规则约束学生违约行为；通过定时任务自动处理超时未签到、自动签退和黑名单解除等场景；通过统一异常响应提高前后端交互的一致性。</w:t>
      </w:r>
    </w:p>
    <w:p w14:paraId="3A5028CB">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2.3.  总体流程</w:t>
      </w:r>
    </w:p>
    <w:p w14:paraId="3946BC83">
      <w:pPr>
        <w:bidi w:val="0"/>
        <w:ind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校园自习室预约管理系统围绕“学生预约使用自习室”和“管理员维护管理资源”两条主线展开。系统整体流程从用户注册登录开始，经过身份审核、座位预约、签到确认、使用管理、签退结算、信用积分记录、统计分析等环节，形成完整的自习室资源管理闭环。不同角色在系统中的工作流程有所区别，其中学生主要完成预约和使用流程，普通管理员主要完成审核、签到和资源维护流程，超级管理员负责全局数据和系统配置管理。</w:t>
      </w:r>
    </w:p>
    <w:p w14:paraId="79EEB288">
      <w:pPr>
        <w:pStyle w:val="4"/>
        <w:ind w:left="0" w:leftChars="0" w:firstLine="0" w:firstLineChars="0"/>
        <w:rPr>
          <w:rFonts w:hint="eastAsia" w:ascii="宋体" w:hAnsi="宋体" w:eastAsia="宋体" w:cs="宋体"/>
          <w:color w:val="000000"/>
          <w:sz w:val="24"/>
          <w:lang w:eastAsia="zh"/>
          <w:woUserID w:val="4"/>
        </w:rPr>
      </w:pPr>
      <w:r>
        <w:rPr>
          <w:rStyle w:val="143"/>
          <w:rFonts w:hint="eastAsia" w:ascii="宋体" w:hAnsi="宋体" w:eastAsia="宋体" w:cs="宋体"/>
          <w:b/>
          <w:bCs/>
          <w:color w:val="000000"/>
          <w:lang w:eastAsia="zh"/>
        </w:rPr>
        <w:t>2.3.1 学生用户工作流程</w:t>
      </w:r>
      <w:r>
        <w:rPr>
          <w:rFonts w:hint="eastAsia" w:ascii="宋体" w:hAnsi="宋体" w:eastAsia="宋体" w:cs="宋体"/>
          <w:color w:val="000000"/>
          <w:sz w:val="24"/>
          <w:highlight w:val="yellow"/>
          <w:lang w:eastAsia="zh"/>
          <w:woUserID w:val="1"/>
        </w:rPr>
        <w:br w:type="textWrapping"/>
      </w:r>
      <w:r>
        <w:rPr>
          <w:rFonts w:hint="eastAsia" w:ascii="宋体" w:hAnsi="宋体" w:eastAsia="宋体" w:cs="宋体"/>
          <w:color w:val="000000"/>
          <w:sz w:val="24"/>
          <w:highlight w:val="yellow"/>
          <w:lang w:eastAsia="zh"/>
          <w:woUserID w:val="1"/>
        </w:rPr>
        <w:br w:type="textWrapping"/>
      </w:r>
      <w:r>
        <w:rPr>
          <w:rFonts w:hint="eastAsia" w:ascii="宋体" w:hAnsi="宋体" w:eastAsia="宋体" w:cs="宋体"/>
          <w:color w:val="000000"/>
          <w:sz w:val="24"/>
          <w:lang w:eastAsia="zh"/>
          <w:woUserID w:val="4"/>
        </w:rPr>
        <w:drawing>
          <wp:inline distT="0" distB="0" distL="114300" distR="114300">
            <wp:extent cx="5564505" cy="4772660"/>
            <wp:effectExtent l="0" t="0" r="1714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564505" cy="4772660"/>
                    </a:xfrm>
                    <a:prstGeom prst="rect">
                      <a:avLst/>
                    </a:prstGeom>
                  </pic:spPr>
                </pic:pic>
              </a:graphicData>
            </a:graphic>
          </wp:inline>
        </w:drawing>
      </w:r>
    </w:p>
    <w:p w14:paraId="279FE546">
      <w:pPr>
        <w:bidi w:val="0"/>
        <w:spacing w:after="0" w:line="240" w:lineRule="auto"/>
        <w:ind w:left="0" w:leftChars="0" w:firstLine="480" w:firstLineChars="200"/>
        <w:rPr>
          <w:rFonts w:hint="eastAsia"/>
          <w:color w:val="000000"/>
          <w:lang w:eastAsia="zh"/>
          <w:woUserID w:val="4"/>
        </w:rPr>
      </w:pPr>
      <w:r>
        <w:rPr>
          <w:rFonts w:hint="eastAsia"/>
          <w:color w:val="000000"/>
          <w:lang w:eastAsia="zh"/>
          <w:woUserID w:val="4"/>
        </w:rPr>
        <w:t>学生是系统的主要使用者，其工作流程以“注册、预约、签到、使用、签退”为核心。</w:t>
      </w:r>
    </w:p>
    <w:p w14:paraId="68B28293">
      <w:pPr>
        <w:spacing w:after="0" w:line="240" w:lineRule="auto"/>
        <w:ind w:left="0" w:leftChars="0" w:firstLine="480" w:firstLineChars="200"/>
        <w:rPr>
          <w:rFonts w:hint="eastAsia"/>
          <w:color w:val="000000"/>
          <w:sz w:val="24"/>
          <w:szCs w:val="24"/>
          <w:lang w:eastAsia="zh"/>
          <w:woUserID w:val="4"/>
        </w:rPr>
      </w:pPr>
      <w:r>
        <w:rPr>
          <w:rFonts w:hint="eastAsia"/>
          <w:color w:val="000000"/>
          <w:sz w:val="24"/>
          <w:szCs w:val="24"/>
          <w:lang w:eastAsia="zh"/>
          <w:woUserID w:val="4"/>
        </w:rPr>
        <w:t>学生首次使用系统时，需要填写学号、姓名、学院、专业、联系方式等基本信息，并上传身份材料。注册后账号处于待审核状态，暂时不能进行预约操作。管理员审核通过后，学生账号状态变为正常，学生即可登录系统进行自习室预约。</w:t>
      </w:r>
    </w:p>
    <w:p w14:paraId="4033B05A">
      <w:pPr>
        <w:spacing w:after="0" w:line="240" w:lineRule="auto"/>
        <w:ind w:left="0" w:leftChars="0" w:firstLine="480" w:firstLineChars="200"/>
        <w:rPr>
          <w:rFonts w:hint="eastAsia"/>
          <w:color w:val="000000"/>
          <w:sz w:val="24"/>
          <w:szCs w:val="24"/>
          <w:lang w:eastAsia="zh"/>
          <w:woUserID w:val="4"/>
        </w:rPr>
      </w:pPr>
      <w:r>
        <w:rPr>
          <w:rFonts w:hint="eastAsia"/>
          <w:color w:val="000000"/>
          <w:sz w:val="24"/>
          <w:szCs w:val="24"/>
          <w:lang w:eastAsia="zh"/>
          <w:woUserID w:val="4"/>
        </w:rPr>
        <w:t>在预约过程中，学生可以查看自习室开放状态、座位布局、座位属性和可预约时间段。学生选择日期、开始时间、结束时间和具体座位后提交预约申请。系统会检查该学生是否已通过审核、信用积分是否满足要求、是否处于黑名单状态、所选自习室是否开放、所选座位是否可用，以及该座位在对应时间段是否已被其他学生预约。若校验通过，系统写入预约记录和预约时间片，预约状态变为“待使用”。</w:t>
      </w:r>
    </w:p>
    <w:p w14:paraId="22B3DBF3">
      <w:pPr>
        <w:spacing w:after="0" w:line="240" w:lineRule="auto"/>
        <w:ind w:left="0" w:leftChars="0" w:firstLine="480" w:firstLineChars="200"/>
        <w:rPr>
          <w:rFonts w:hint="eastAsia" w:ascii="宋体" w:hAnsi="宋体" w:eastAsia="宋体" w:cs="宋体"/>
          <w:color w:val="000000"/>
          <w:sz w:val="24"/>
          <w:szCs w:val="24"/>
          <w:lang w:eastAsia="zh"/>
          <w:woUserID w:val="1"/>
        </w:rPr>
      </w:pPr>
      <w:r>
        <w:rPr>
          <w:rFonts w:hint="eastAsia"/>
          <w:color w:val="000000"/>
          <w:sz w:val="24"/>
          <w:szCs w:val="24"/>
          <w:lang w:eastAsia="zh"/>
          <w:woUserID w:val="4"/>
        </w:rPr>
        <w:t>到达自习室后，学生在系统中出示签到二维码</w:t>
      </w:r>
      <w:r>
        <w:rPr>
          <w:rFonts w:hint="eastAsia"/>
          <w:color w:val="000000"/>
          <w:sz w:val="24"/>
          <w:szCs w:val="24"/>
          <w:lang w:val="en-US" w:eastAsia="zh-CN"/>
          <w:woUserID w:val="4"/>
        </w:rPr>
        <w:t>或学号</w:t>
      </w:r>
      <w:r>
        <w:rPr>
          <w:rFonts w:hint="eastAsia"/>
          <w:color w:val="000000"/>
          <w:sz w:val="24"/>
          <w:szCs w:val="24"/>
          <w:lang w:eastAsia="zh"/>
          <w:woUserID w:val="4"/>
        </w:rPr>
        <w:t>，由管理员扫码确认</w:t>
      </w:r>
      <w:r>
        <w:rPr>
          <w:rFonts w:hint="eastAsia"/>
          <w:color w:val="000000"/>
          <w:sz w:val="24"/>
          <w:szCs w:val="24"/>
          <w:lang w:val="en-US" w:eastAsia="zh-CN"/>
          <w:woUserID w:val="4"/>
        </w:rPr>
        <w:t>或输入学号信息确认签到</w:t>
      </w:r>
      <w:r>
        <w:rPr>
          <w:rFonts w:hint="eastAsia"/>
          <w:color w:val="000000"/>
          <w:sz w:val="24"/>
          <w:szCs w:val="24"/>
          <w:lang w:eastAsia="zh"/>
          <w:woUserID w:val="4"/>
        </w:rPr>
        <w:t>。签到成功后，预约状态由“待使用”变为“使用中”。学习结束后，学生可以主动签退，系统记录实际使用时间，并将预约状态改为“已完成”。若学生未按时签到，系统定时任务会将预约标记为违约，并根据规则扣减信用积分；若学生使用到预约结束时间仍未签退，系统可自动签退并生成对应记录。</w:t>
      </w:r>
    </w:p>
    <w:p w14:paraId="7F7D27BA">
      <w:pPr>
        <w:pStyle w:val="4"/>
        <w:spacing w:line="240" w:lineRule="auto"/>
        <w:ind w:left="0" w:leftChars="0" w:firstLine="0" w:firstLineChars="0"/>
        <w:rPr>
          <w:rFonts w:hint="eastAsia" w:ascii="宋体" w:hAnsi="宋体" w:eastAsia="宋体" w:cs="宋体"/>
          <w:color w:val="000000"/>
          <w:sz w:val="24"/>
          <w:lang w:eastAsia="zh"/>
          <w:woUserID w:val="1"/>
        </w:rPr>
      </w:pPr>
      <w:r>
        <w:rPr>
          <w:rStyle w:val="143"/>
          <w:rFonts w:hint="eastAsia" w:ascii="宋体" w:hAnsi="宋体" w:eastAsia="宋体" w:cs="宋体"/>
          <w:b/>
          <w:bCs/>
          <w:color w:val="000000"/>
          <w:lang w:eastAsia="zh"/>
        </w:rPr>
        <w:t>2.3.2 普通管理员工作流程</w:t>
      </w:r>
      <w:r>
        <w:rPr>
          <w:rFonts w:hint="eastAsia" w:ascii="宋体" w:hAnsi="宋体" w:eastAsia="宋体" w:cs="宋体"/>
          <w:color w:val="000000"/>
          <w:sz w:val="24"/>
          <w:szCs w:val="24"/>
          <w:lang w:eastAsia="zh"/>
          <w:woUserID w:val="1"/>
        </w:rPr>
        <w:br w:type="textWrapping"/>
      </w:r>
      <w:r>
        <w:rPr>
          <w:rFonts w:hint="eastAsia" w:ascii="宋体" w:hAnsi="宋体" w:eastAsia="宋体" w:cs="宋体"/>
          <w:color w:val="000000"/>
          <w:sz w:val="24"/>
          <w:szCs w:val="24"/>
          <w:lang w:eastAsia="zh"/>
          <w:woUserID w:val="1"/>
        </w:rPr>
        <w:tab/>
      </w:r>
      <w:r>
        <w:rPr>
          <w:rStyle w:val="167"/>
          <w:rFonts w:hint="eastAsia"/>
          <w:b w:val="0"/>
          <w:bCs w:val="0"/>
          <w:color w:val="000000"/>
          <w:sz w:val="24"/>
          <w:szCs w:val="24"/>
          <w:lang w:eastAsia="zh"/>
        </w:rPr>
        <w:t>普通管理员主要负责本人管理范围内的自习室、座位、预约、签到和反馈处理，其流程以“审核、维护、签到、处理异常”为核心。</w:t>
      </w:r>
      <w:r>
        <w:rPr>
          <w:rStyle w:val="167"/>
          <w:rFonts w:hint="eastAsia"/>
          <w:color w:val="000000"/>
          <w:lang w:eastAsia="zh"/>
        </w:rPr>
        <w:drawing>
          <wp:inline distT="0" distB="0" distL="114300" distR="114300">
            <wp:extent cx="5486400" cy="3657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86400" cy="3657600"/>
                    </a:xfrm>
                    <a:prstGeom prst="rect">
                      <a:avLst/>
                    </a:prstGeom>
                  </pic:spPr>
                </pic:pic>
              </a:graphicData>
            </a:graphic>
          </wp:inline>
        </w:drawing>
      </w:r>
    </w:p>
    <w:p w14:paraId="6A20C346">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普通管理员登录后进入管理端页面，可以查看本人负责自习室的预约情况、座位使用情况、待审核学生、待处理反馈等信息。对于学生注册申请，管理员需要核对学生提交的资料，选择审核通过或拒绝。审核通过后，学生可以正常预约；审核拒绝时，需要记录拒绝原因。</w:t>
      </w:r>
    </w:p>
    <w:p w14:paraId="07406EFA">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在自习室与座位管理方面，普通管理员可以维护本人负责自习室的基础信息、座位状态、座位属性和布局图。例如，当某个座位损坏时，可以将其设置为维修或停用状态，学生端将不再允许预约该座位。</w:t>
      </w:r>
    </w:p>
    <w:p w14:paraId="3DADD532">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在签到管理方面，管理员在学生到馆后扫描学生出示的二维码或输入签到信息，系统自动匹配当前签到窗口内的预约记录。若预约存在且属于该管理员负责范围，系统完成签到并写入签到记录；若二维码过期、预约不存在、学生未在签到时间范围内或管理员越权操作，系统返回失败提示。</w:t>
      </w:r>
    </w:p>
    <w:p w14:paraId="79EC7AC5">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管理员还可以查看预约记录、处理学生反馈、发布公告、查看统计分析结果，并根据需要导出用户或使用统计报表。普通管理员只能管理自己负责范围内的数据，不能管理其他管理员负责的自习室，也不能进行全局管理员账号管理。</w:t>
      </w:r>
    </w:p>
    <w:p w14:paraId="6A17A767">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28"/>
          <w:szCs w:val="28"/>
          <w:lang w:eastAsia="zh"/>
          <w:woUserID w:val="1"/>
        </w:rPr>
        <w:t>2.3.3 超级管理员工作流程</w:t>
      </w:r>
    </w:p>
    <w:p w14:paraId="0AB93D9D">
      <w:pPr>
        <w:bidi w:val="0"/>
        <w:ind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超级管理员拥有系统最高权限，其工作流程在普通管理员基础上增加了全局资源管理和系统维护能力。</w:t>
      </w:r>
    </w:p>
    <w:p w14:paraId="6F5A87F2">
      <w:pPr>
        <w:ind w:left="0" w:leftChars="0" w:firstLine="0" w:firstLineChars="0"/>
        <w:rPr>
          <w:rFonts w:hint="eastAsia" w:ascii="宋体" w:hAnsi="宋体" w:eastAsia="宋体" w:cs="宋体"/>
          <w:color w:val="000000"/>
          <w:sz w:val="24"/>
          <w:lang w:eastAsia="zh"/>
          <w:woUserID w:val="1"/>
        </w:rPr>
      </w:pPr>
      <w:r>
        <w:rPr>
          <w:rFonts w:hint="eastAsia" w:ascii="宋体" w:hAnsi="宋体" w:eastAsia="宋体" w:cs="宋体"/>
          <w:color w:val="000000"/>
          <w:sz w:val="24"/>
          <w:lang w:eastAsia="zh"/>
          <w:woUserID w:val="4"/>
        </w:rPr>
        <w:drawing>
          <wp:inline distT="0" distB="0" distL="114300" distR="114300">
            <wp:extent cx="5486400" cy="44291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486400" cy="4429125"/>
                    </a:xfrm>
                    <a:prstGeom prst="rect">
                      <a:avLst/>
                    </a:prstGeom>
                  </pic:spPr>
                </pic:pic>
              </a:graphicData>
            </a:graphic>
          </wp:inline>
        </w:drawing>
      </w:r>
    </w:p>
    <w:p w14:paraId="74AA2885">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超级管理员可以查看系统中全部自习室、全部学生、全部预约和全部统计数据，不受普通管理员负责范围限制。在自习室管理方面，超级管理员可以新增自习室、删除自习室、调整自习室负责人、维护座位布局和设施信息。在账号管理方面，超级管理员可以新增、编辑、启用或禁用管理员账号，并查看管理员操作日志。</w:t>
      </w:r>
    </w:p>
    <w:p w14:paraId="008CDED8">
      <w:pPr>
        <w:bidi w:val="0"/>
        <w:spacing w:after="0" w:line="240" w:lineRule="auto"/>
        <w:ind w:left="0" w:leftChars="0"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当系统需要进行全局维护时，例如新增一间自习室、关闭某间自习室、调整管理员权限、查看全校自习室使用情况等，均由超级管理员完成。超级管理员还可以通过统计分析模块了解不同自习室的使用率、高峰时段、学生信用分布和预约完成情况，为后续资源配置提供依据。</w:t>
      </w:r>
    </w:p>
    <w:p w14:paraId="55460848">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28"/>
          <w:szCs w:val="28"/>
          <w:lang w:eastAsia="zh"/>
          <w:woUserID w:val="1"/>
        </w:rPr>
        <w:t>2.3.4 系统自动处理流程</w:t>
      </w:r>
    </w:p>
    <w:p w14:paraId="28AAD257">
      <w:pPr>
        <w:bidi w:val="0"/>
        <w:ind w:firstLine="480" w:firstLineChars="200"/>
        <w:rPr>
          <w:rFonts w:hint="eastAsia" w:ascii="宋体" w:hAnsi="宋体" w:eastAsia="宋体" w:cs="宋体"/>
          <w:color w:val="000000"/>
          <w:lang w:eastAsia="zh"/>
          <w:woUserID w:val="4"/>
        </w:rPr>
      </w:pPr>
      <w:r>
        <w:rPr>
          <w:rFonts w:hint="eastAsia" w:ascii="宋体" w:hAnsi="宋体" w:eastAsia="宋体" w:cs="宋体"/>
          <w:color w:val="000000"/>
          <w:lang w:eastAsia="zh"/>
          <w:woUserID w:val="1"/>
        </w:rPr>
        <w:t>除人工操作外，系统还包含若干自动处理流程，用于保证预约秩序和数据一致性。</w:t>
      </w:r>
    </w:p>
    <w:p w14:paraId="0E8C83C4">
      <w:pPr>
        <w:ind w:left="0" w:leftChars="0" w:firstLine="0" w:firstLineChars="0"/>
        <w:jc w:val="center"/>
        <w:rPr>
          <w:rFonts w:hint="eastAsia" w:ascii="宋体" w:hAnsi="宋体" w:eastAsia="宋体" w:cs="宋体"/>
          <w:color w:val="000000"/>
          <w:sz w:val="24"/>
          <w:lang w:eastAsia="zh"/>
          <w:woUserID w:val="1"/>
        </w:rPr>
      </w:pPr>
      <w:r>
        <w:rPr>
          <w:rFonts w:hint="eastAsia" w:ascii="宋体" w:hAnsi="宋体" w:eastAsia="宋体" w:cs="宋体"/>
          <w:color w:val="000000"/>
          <w:sz w:val="24"/>
          <w:lang w:eastAsia="zh"/>
          <w:woUserID w:val="4"/>
        </w:rPr>
        <w:drawing>
          <wp:inline distT="0" distB="0" distL="114300" distR="114300">
            <wp:extent cx="5478780" cy="4407535"/>
            <wp:effectExtent l="0" t="0" r="762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478780" cy="4407535"/>
                    </a:xfrm>
                    <a:prstGeom prst="rect">
                      <a:avLst/>
                    </a:prstGeom>
                  </pic:spPr>
                </pic:pic>
              </a:graphicData>
            </a:graphic>
          </wp:inline>
        </w:drawing>
      </w:r>
    </w:p>
    <w:p w14:paraId="26E0A22A">
      <w:pPr>
        <w:bidi w:val="0"/>
        <w:ind w:firstLine="480" w:firstLineChars="200"/>
        <w:rPr>
          <w:rFonts w:hint="eastAsia" w:ascii="宋体" w:hAnsi="宋体" w:eastAsia="宋体" w:cs="宋体"/>
          <w:color w:val="000000"/>
          <w:lang w:eastAsia="zh"/>
          <w:woUserID w:val="1"/>
        </w:rPr>
      </w:pPr>
      <w:r>
        <w:rPr>
          <w:rFonts w:hint="eastAsia" w:ascii="宋体" w:hAnsi="宋体" w:eastAsia="宋体" w:cs="宋体"/>
          <w:color w:val="000000"/>
          <w:lang w:eastAsia="zh"/>
          <w:woUserID w:val="1"/>
        </w:rPr>
        <w:t>系统后台定时任务会周期性扫描预约、签到和黑名单数据。对于超过签到窗口仍未签到的预约，系统自动将其状态改为“已违约”，释放对应座位时间片，并写入信用积分变动记录。对于已经到预约结束时间但仍处于“使用中”的预约，系统自动执行签退操作，记录结束时间。对于黑名单到期的学生，系统自动解除限制，使其恢复正常预约资格。</w:t>
      </w:r>
    </w:p>
    <w:p w14:paraId="2AE859D8">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28"/>
          <w:szCs w:val="28"/>
          <w:lang w:eastAsia="zh"/>
          <w:woUserID w:val="1"/>
        </w:rPr>
        <w:t>2.3.5 总体业务闭环</w:t>
      </w:r>
    </w:p>
    <w:p w14:paraId="0B9D3D6B">
      <w:pPr>
        <w:bidi w:val="0"/>
        <w:ind w:firstLine="480" w:firstLineChars="200"/>
        <w:rPr>
          <w:rFonts w:hint="eastAsia"/>
          <w:color w:val="000000"/>
          <w:lang w:eastAsia="zh"/>
        </w:rPr>
      </w:pPr>
      <w:r>
        <w:rPr>
          <w:rFonts w:hint="eastAsia" w:ascii="宋体" w:hAnsi="宋体" w:eastAsia="宋体" w:cs="宋体"/>
          <w:color w:val="000000"/>
          <w:lang w:eastAsia="zh"/>
          <w:woUserID w:val="1"/>
        </w:rPr>
        <w:t>从整体上看，系统业务流程可以概括为：</w:t>
      </w:r>
    </w:p>
    <w:p w14:paraId="02FE21FE">
      <w:pPr>
        <w:ind w:left="0" w:leftChars="0" w:firstLine="0" w:firstLineChars="0"/>
        <w:jc w:val="center"/>
        <w:rPr>
          <w:rFonts w:hint="eastAsia" w:ascii="宋体" w:hAnsi="宋体" w:eastAsia="宋体" w:cs="宋体"/>
          <w:color w:val="000000"/>
          <w:sz w:val="24"/>
          <w:lang w:eastAsia="zh"/>
          <w:woUserID w:val="1"/>
        </w:rPr>
      </w:pPr>
      <w:r>
        <w:rPr>
          <w:rFonts w:hint="eastAsia" w:ascii="宋体" w:hAnsi="宋体" w:eastAsia="宋体" w:cs="宋体"/>
          <w:color w:val="000000"/>
          <w:sz w:val="24"/>
          <w:lang w:eastAsia="zh"/>
          <w:woUserID w:val="4"/>
        </w:rPr>
        <w:drawing>
          <wp:inline distT="0" distB="0" distL="114300" distR="114300">
            <wp:extent cx="5486400" cy="3657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486400" cy="3657600"/>
                    </a:xfrm>
                    <a:prstGeom prst="rect">
                      <a:avLst/>
                    </a:prstGeom>
                  </pic:spPr>
                </pic:pic>
              </a:graphicData>
            </a:graphic>
          </wp:inline>
        </w:drawing>
      </w:r>
    </w:p>
    <w:p w14:paraId="000CE39E">
      <w:pPr>
        <w:bidi w:val="0"/>
        <w:ind w:firstLine="480" w:firstLineChars="200"/>
        <w:rPr>
          <w:rFonts w:hint="eastAsia" w:ascii="宋体" w:hAnsi="宋体" w:eastAsia="宋体" w:cs="宋体"/>
          <w:color w:val="000000"/>
          <w:sz w:val="24"/>
          <w:lang w:eastAsia="zh"/>
          <w:woUserID w:val="1"/>
        </w:rPr>
      </w:pPr>
      <w:r>
        <w:rPr>
          <w:rFonts w:hint="eastAsia" w:ascii="宋体" w:hAnsi="宋体" w:eastAsia="宋体" w:cs="宋体"/>
          <w:color w:val="000000"/>
          <w:lang w:eastAsia="zh"/>
          <w:woUserID w:val="1"/>
        </w:rPr>
        <w:t>因此，本系统并不是单一的座位预约工具，而是一个围绕自习室资源、学生行为和管理员维护形成的综合管理系统。学生通过系统完成自习室使用流程，管理员通过系统维护资源和秩序，数据库则保存全过程数据，为预约冲突控制、信用管理、统计分析和后续维护提供基础。</w:t>
      </w:r>
    </w:p>
    <w:p w14:paraId="40AE7CA5">
      <w:pPr>
        <w:pStyle w:val="3"/>
        <w:bidi w:val="0"/>
        <w:spacing w:line="240" w:lineRule="auto"/>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lang w:eastAsia="zh"/>
          <w:woUserID w:val="1"/>
        </w:rPr>
        <w:t>2.4  需求分析</w:t>
      </w:r>
    </w:p>
    <w:p w14:paraId="7D310CC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4"/>
          <w:szCs w:val="24"/>
          <w:woUserID w:val="1"/>
        </w:rPr>
      </w:pPr>
      <w:r>
        <w:rPr>
          <w:rFonts w:hint="eastAsia" w:ascii="宋体" w:hAnsi="宋体" w:eastAsia="宋体" w:cs="宋体"/>
          <w:color w:val="000000"/>
          <w:kern w:val="0"/>
          <w:sz w:val="24"/>
          <w:szCs w:val="24"/>
          <w:lang w:val="en-US" w:eastAsia="zh-CN" w:bidi="ar"/>
          <w:woUserID w:val="1"/>
        </w:rPr>
        <w:t>本节根据当前校园自习室预约管理系统的实际实现情况，对系统功能需求进行整理。系统面向学生用户、普通管理员和超级管理员，围绕“注册登录、查找座位、预约座位、签到使用、信用约束、反馈维护、后台统计”形成完整闭环。为使课程报告结构清晰，本文将</w:t>
      </w:r>
      <w:r>
        <w:rPr>
          <w:rFonts w:hint="eastAsia" w:ascii="宋体" w:hAnsi="宋体" w:eastAsia="宋体" w:cs="宋体"/>
          <w:color w:val="000000"/>
          <w:kern w:val="0"/>
          <w:sz w:val="24"/>
          <w:szCs w:val="24"/>
          <w:lang w:val="en-US" w:eastAsia="zh" w:bidi="ar"/>
          <w:woUserID w:val="1"/>
        </w:rPr>
        <w:t>原先的</w:t>
      </w:r>
      <w:r>
        <w:rPr>
          <w:rFonts w:hint="eastAsia" w:ascii="宋体" w:hAnsi="宋体" w:eastAsia="宋体" w:cs="宋体"/>
          <w:color w:val="000000"/>
          <w:kern w:val="0"/>
          <w:sz w:val="24"/>
          <w:szCs w:val="24"/>
          <w:lang w:val="en-US" w:eastAsia="zh-CN" w:bidi="ar"/>
          <w:woUserID w:val="1"/>
        </w:rPr>
        <w:t>功能需求</w:t>
      </w:r>
      <w:r>
        <w:rPr>
          <w:rFonts w:hint="eastAsia" w:ascii="宋体" w:hAnsi="宋体" w:eastAsia="宋体" w:cs="宋体"/>
          <w:color w:val="000000"/>
          <w:kern w:val="0"/>
          <w:sz w:val="24"/>
          <w:szCs w:val="24"/>
          <w:lang w:val="en-US" w:eastAsia="zh" w:bidi="ar"/>
          <w:woUserID w:val="1"/>
        </w:rPr>
        <w:t>重新整合</w:t>
      </w:r>
      <w:r>
        <w:rPr>
          <w:rFonts w:hint="eastAsia" w:ascii="宋体" w:hAnsi="宋体" w:eastAsia="宋体" w:cs="宋体"/>
          <w:color w:val="000000"/>
          <w:kern w:val="0"/>
          <w:sz w:val="24"/>
          <w:szCs w:val="24"/>
          <w:lang w:val="en-US" w:eastAsia="zh-CN" w:bidi="ar"/>
          <w:woUserID w:val="1"/>
        </w:rPr>
        <w:t>为 12 个主功能需求；预约规则校验、超时违约处理、信用积分处理、黑名单解除和通知生成等后台自动处理逻辑，不再单独作为功能需求列出，而是并入对应功能的业务规则、异常流程或后置条件中。</w:t>
      </w:r>
    </w:p>
    <w:p w14:paraId="3950DEBF">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2.4.0 用例模型概述</w:t>
      </w:r>
    </w:p>
    <w:p w14:paraId="628F6721">
      <w:pPr>
        <w:keepNext w:val="0"/>
        <w:keepLines w:val="0"/>
        <w:widowControl/>
        <w:suppressLineNumbers w:val="0"/>
        <w:spacing w:beforeAutospacing="0" w:after="0" w:afterAutospacing="0" w:line="240" w:lineRule="auto"/>
        <w:ind w:left="0" w:leftChars="0" w:right="0" w:firstLine="482" w:firstLineChars="200"/>
        <w:jc w:val="left"/>
        <w:rPr>
          <w:rFonts w:hint="eastAsia" w:ascii="宋体" w:hAnsi="宋体" w:eastAsia="宋体" w:cs="宋体"/>
          <w:color w:val="000000"/>
          <w:sz w:val="24"/>
          <w:szCs w:val="24"/>
          <w:woUserID w:val="1"/>
        </w:rPr>
      </w:pPr>
      <w:r>
        <w:rPr>
          <w:rFonts w:hint="eastAsia" w:ascii="宋体" w:hAnsi="宋体" w:eastAsia="宋体" w:cs="宋体"/>
          <w:b/>
          <w:bCs/>
          <w:color w:val="000000"/>
          <w:sz w:val="24"/>
          <w:szCs w:val="24"/>
          <w:woUserID w:val="1"/>
        </w:rPr>
        <w:t>学生用户：</w:t>
      </w:r>
      <w:r>
        <w:rPr>
          <w:rFonts w:hint="eastAsia" w:ascii="宋体" w:hAnsi="宋体" w:eastAsia="宋体" w:cs="宋体"/>
          <w:color w:val="000000"/>
          <w:sz w:val="24"/>
          <w:szCs w:val="24"/>
          <w:woUserID w:val="1"/>
        </w:rPr>
        <w:t>负责完成用户注册与登录、个人信息管理、自习室浏览与座位查询、座位预约、签到签退、个人预约管理、信用积分与黑名单查看、公告与通知接收、提交问题反馈以及个人学习时长统计等操作。</w:t>
      </w:r>
    </w:p>
    <w:p w14:paraId="6DA7668F">
      <w:pPr>
        <w:keepNext w:val="0"/>
        <w:keepLines w:val="0"/>
        <w:widowControl/>
        <w:suppressLineNumbers w:val="0"/>
        <w:spacing w:beforeAutospacing="0" w:after="0" w:afterAutospacing="0" w:line="240" w:lineRule="auto"/>
        <w:ind w:left="0" w:leftChars="0" w:right="0" w:firstLine="482" w:firstLineChars="200"/>
        <w:jc w:val="left"/>
        <w:rPr>
          <w:rFonts w:hint="eastAsia" w:ascii="宋体" w:hAnsi="宋体" w:eastAsia="宋体" w:cs="宋体"/>
          <w:color w:val="000000"/>
          <w:sz w:val="24"/>
          <w:szCs w:val="24"/>
          <w:woUserID w:val="1"/>
        </w:rPr>
      </w:pPr>
      <w:r>
        <w:rPr>
          <w:rFonts w:hint="eastAsia" w:ascii="宋体" w:hAnsi="宋体" w:eastAsia="宋体" w:cs="宋体"/>
          <w:b/>
          <w:bCs/>
          <w:color w:val="000000"/>
          <w:sz w:val="24"/>
          <w:szCs w:val="24"/>
          <w:woUserID w:val="1"/>
        </w:rPr>
        <w:t>普通管理员：</w:t>
      </w:r>
      <w:r>
        <w:rPr>
          <w:rFonts w:hint="eastAsia" w:ascii="宋体" w:hAnsi="宋体" w:eastAsia="宋体" w:cs="宋体"/>
          <w:color w:val="000000"/>
          <w:sz w:val="24"/>
          <w:szCs w:val="24"/>
          <w:woUserID w:val="1"/>
        </w:rPr>
        <w:t>主要负责其辖区内的用户审核与登录管理、个人信息管理、自习室与座位查询、座位预约管理、签到签退确认、预约单管理与违约撤销、信用积分与黑名单维护、公告发布与通知管理、学生反馈处理、学习时长统计查看以及自习室与座位配置维护等 11 个模块的操作。</w:t>
      </w:r>
    </w:p>
    <w:p w14:paraId="5B341E1B">
      <w:pPr>
        <w:keepNext w:val="0"/>
        <w:keepLines w:val="0"/>
        <w:widowControl/>
        <w:suppressLineNumbers w:val="0"/>
        <w:spacing w:beforeAutospacing="0" w:after="0" w:afterAutospacing="0" w:line="240" w:lineRule="auto"/>
        <w:ind w:left="0" w:leftChars="0" w:right="0" w:firstLine="482" w:firstLineChars="200"/>
        <w:jc w:val="left"/>
        <w:rPr>
          <w:rFonts w:hint="eastAsia" w:ascii="宋体" w:hAnsi="宋体" w:eastAsia="宋体" w:cs="宋体"/>
          <w:color w:val="000000"/>
          <w:sz w:val="24"/>
          <w:szCs w:val="24"/>
          <w:woUserID w:val="1"/>
        </w:rPr>
      </w:pPr>
      <w:r>
        <w:rPr>
          <w:rFonts w:hint="eastAsia" w:ascii="宋体" w:hAnsi="宋体" w:eastAsia="宋体" w:cs="宋体"/>
          <w:b/>
          <w:bCs/>
          <w:color w:val="000000"/>
          <w:sz w:val="24"/>
          <w:szCs w:val="24"/>
          <w:woUserID w:val="1"/>
        </w:rPr>
        <w:t>超级管理员：</w:t>
      </w:r>
      <w:r>
        <w:rPr>
          <w:rFonts w:hint="eastAsia" w:ascii="宋体" w:hAnsi="宋体" w:eastAsia="宋体" w:cs="宋体"/>
          <w:color w:val="000000"/>
          <w:sz w:val="24"/>
          <w:szCs w:val="24"/>
          <w:woUserID w:val="1"/>
        </w:rPr>
        <w:t>作为普通管理员的扩展角色（在用例图中通过 &lt;&lt;扩展&gt;&gt; 关系与之关联）。超级管理员可以直接操作和管理系统内的全部 12 个主功能模块，包含普通管理员的全部权限，并额外独占“系统统计分析与后台管理”功能，负责管理员账号管理、系统操作日志审计和全局统计报表导出。</w:t>
      </w:r>
    </w:p>
    <w:p w14:paraId="07D4BE38">
      <w:pPr>
        <w:keepNext w:val="0"/>
        <w:keepLines w:val="0"/>
        <w:widowControl/>
        <w:suppressLineNumbers w:val="0"/>
        <w:spacing w:beforeAutospacing="0" w:after="0" w:afterAutospacing="0" w:line="240" w:lineRule="auto"/>
        <w:ind w:left="0" w:leftChars="0" w:right="0" w:firstLine="482" w:firstLineChars="200"/>
        <w:jc w:val="left"/>
        <w:rPr>
          <w:rFonts w:hint="eastAsia" w:ascii="宋体" w:hAnsi="宋体" w:eastAsia="宋体" w:cs="宋体"/>
          <w:color w:val="000000"/>
          <w:sz w:val="24"/>
          <w:szCs w:val="24"/>
          <w:woUserID w:val="1"/>
        </w:rPr>
      </w:pPr>
      <w:r>
        <w:rPr>
          <w:rFonts w:hint="eastAsia" w:cs="宋体"/>
          <w:b/>
          <w:bCs/>
          <w:color w:val="000000"/>
          <w:sz w:val="24"/>
          <w:szCs w:val="24"/>
          <w:lang w:eastAsia="zh"/>
          <w:woUserID w:val="1"/>
        </w:rPr>
        <w:t>系统自动处理任务</w:t>
      </w:r>
      <w:r>
        <w:rPr>
          <w:rFonts w:hint="eastAsia" w:ascii="宋体" w:hAnsi="宋体" w:eastAsia="宋体" w:cs="宋体"/>
          <w:color w:val="000000"/>
          <w:sz w:val="24"/>
          <w:szCs w:val="24"/>
          <w:woUserID w:val="1"/>
        </w:rPr>
        <w:t>：作为系统的后台自动执行机制，负责自动处理预约管理中的超时违约、自动进行信用积分扣减与黑名单解除、自动触发系统通知提醒，并定期自动运行后台系统的统计分析与日志清理。</w:t>
      </w:r>
    </w:p>
    <w:p w14:paraId="340E69F0">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kern w:val="0"/>
          <w:sz w:val="22"/>
          <w:szCs w:val="22"/>
          <w:lang w:val="en-US" w:eastAsia="zh-CN" w:bidi="ar"/>
          <w:woUserID w:val="1"/>
        </w:rPr>
      </w:pPr>
    </w:p>
    <w:p w14:paraId="6E95CAD9">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 w:bidi="ar"/>
          <w:woUserID w:val="1"/>
        </w:rPr>
      </w:pPr>
      <w:r>
        <w:rPr>
          <w:rFonts w:hint="eastAsia" w:ascii="宋体" w:hAnsi="宋体" w:eastAsia="宋体" w:cs="宋体"/>
          <w:color w:val="000000"/>
          <w:kern w:val="0"/>
          <w:sz w:val="22"/>
          <w:szCs w:val="22"/>
          <w:lang w:val="en-US" w:eastAsia="zh" w:bidi="ar"/>
          <w:woUserID w:val="1"/>
        </w:rPr>
        <w:drawing>
          <wp:inline distT="0" distB="0" distL="114300" distR="114300">
            <wp:extent cx="5485130" cy="5906135"/>
            <wp:effectExtent l="0" t="0" r="1270" b="184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3"/>
                    <a:stretch>
                      <a:fillRect/>
                    </a:stretch>
                  </pic:blipFill>
                  <pic:spPr>
                    <a:xfrm>
                      <a:off x="0" y="0"/>
                      <a:ext cx="5485130" cy="5906135"/>
                    </a:xfrm>
                    <a:prstGeom prst="rect">
                      <a:avLst/>
                    </a:prstGeom>
                  </pic:spPr>
                </pic:pic>
              </a:graphicData>
            </a:graphic>
          </wp:inline>
        </w:drawing>
      </w:r>
    </w:p>
    <w:p w14:paraId="648B7E5B">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kern w:val="0"/>
          <w:sz w:val="22"/>
          <w:szCs w:val="22"/>
          <w:lang w:val="en-US" w:eastAsia="zh" w:bidi="ar"/>
          <w:woUserID w:val="3"/>
        </w:rPr>
      </w:pPr>
      <w:r>
        <w:rPr>
          <w:rFonts w:hint="eastAsia" w:ascii="宋体" w:hAnsi="宋体" w:eastAsia="宋体" w:cs="宋体"/>
          <w:color w:val="000000"/>
          <w:kern w:val="0"/>
          <w:sz w:val="22"/>
          <w:szCs w:val="22"/>
          <w:lang w:val="en-US" w:eastAsia="zh" w:bidi="ar"/>
          <w:woUserID w:val="3"/>
        </w:rPr>
        <w:t>图2.4-1</w:t>
      </w:r>
    </w:p>
    <w:tbl>
      <w:tblPr>
        <w:tblStyle w:val="34"/>
        <w:tblW w:w="4997"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675"/>
        <w:gridCol w:w="7176"/>
      </w:tblGrid>
      <w:tr w14:paraId="0C6C3C0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9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7435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角色</w:t>
            </w:r>
          </w:p>
        </w:tc>
        <w:tc>
          <w:tcPr>
            <w:tcW w:w="40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64E37">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角色说明</w:t>
            </w:r>
          </w:p>
        </w:tc>
      </w:tr>
      <w:tr w14:paraId="7068C22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9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3AB97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c>
          <w:tcPr>
            <w:tcW w:w="40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86F98">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已注册的学生，可进行个人信息管理、自习室浏览与座位查询、座位预约、签到签退、预约管理、信用积分与黑名单查看、公告与通知接收、提交问题反馈以及个人学习时长统计。</w:t>
            </w:r>
          </w:p>
        </w:tc>
      </w:tr>
      <w:tr w14:paraId="1F651CB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9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84C8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w:t>
            </w:r>
          </w:p>
        </w:tc>
        <w:tc>
          <w:tcPr>
            <w:tcW w:w="40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F75B2">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自习室管理人员，主要负责其管辖范围内的用户审核与登录管理、个人信息管理、自习室与座位查询、座位预约管理、签到签退确认、预约单管理、信用积分与黑名单维护、公告与通知管理、问题反馈处理、学习时长统计查看以及自习室与座位配置管理。</w:t>
            </w:r>
          </w:p>
        </w:tc>
      </w:tr>
      <w:tr w14:paraId="7E39933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9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4D776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超级管理员</w:t>
            </w:r>
          </w:p>
        </w:tc>
        <w:tc>
          <w:tcPr>
            <w:tcW w:w="40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A0238F">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系统最高权限角色，是普通管理员的</w:t>
            </w:r>
            <w:r>
              <w:rPr>
                <w:rFonts w:hint="default" w:ascii="宋体" w:hAnsi="宋体" w:eastAsia="宋体" w:cs="宋体"/>
                <w:color w:val="000000"/>
                <w:kern w:val="0"/>
                <w:sz w:val="21"/>
                <w:szCs w:val="21"/>
                <w:lang w:val="en-US" w:eastAsia="zh-CN" w:bidi="ar"/>
                <w:woUserID w:val="1"/>
              </w:rPr>
              <w:t>扩展角色。可直接管理并操作服务系统内的全部 12 个主功能模块，包含普通管理员的全部管理权限，并独占系统统计分析与全局后台管理权限。</w:t>
            </w:r>
          </w:p>
        </w:tc>
      </w:tr>
      <w:tr w14:paraId="1EDC68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9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9DA7C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系统自动处理任务</w:t>
            </w:r>
          </w:p>
        </w:tc>
        <w:tc>
          <w:tcPr>
            <w:tcW w:w="40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FB1BE">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后台定时服务或事件触发器，负责自动检测并处理超时违约预约、自动计算与恢复信用积分、自动解除黑名单、自动发送系统通知，以及定期进行后台系统的数据统计与分析归档。</w:t>
            </w:r>
          </w:p>
        </w:tc>
      </w:tr>
    </w:tbl>
    <w:p w14:paraId="78828124">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kern w:val="0"/>
          <w:sz w:val="22"/>
          <w:szCs w:val="22"/>
          <w:lang w:val="en-US" w:eastAsia="zh-CN" w:bidi="ar"/>
          <w:woUserID w:val="1"/>
        </w:rPr>
      </w:pPr>
      <w:r>
        <w:rPr>
          <w:rFonts w:hint="eastAsia" w:ascii="宋体" w:hAnsi="宋体" w:eastAsia="宋体" w:cs="宋体"/>
          <w:color w:val="000000"/>
          <w:kern w:val="0"/>
          <w:sz w:val="22"/>
          <w:szCs w:val="22"/>
          <w:lang w:val="en-US" w:eastAsia="zh-CN" w:bidi="ar"/>
          <w:woUserID w:val="1"/>
        </w:rPr>
        <w:t xml:space="preserve"> </w:t>
      </w:r>
    </w:p>
    <w:p w14:paraId="12CEE20F">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kern w:val="0"/>
          <w:sz w:val="22"/>
          <w:szCs w:val="22"/>
          <w:lang w:val="en-US" w:eastAsia="zh-CN" w:bidi="ar"/>
          <w:woUserID w:val="1"/>
        </w:rPr>
      </w:pPr>
    </w:p>
    <w:tbl>
      <w:tblPr>
        <w:tblStyle w:val="34"/>
        <w:tblW w:w="4998"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418"/>
        <w:gridCol w:w="2363"/>
        <w:gridCol w:w="5071"/>
      </w:tblGrid>
      <w:tr w14:paraId="26E6496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F9A9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功能编号</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F252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功能需求名称</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321C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23B273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32E47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CSRR-FR01</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BE05C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用户注册与登录</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30E806">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合并学生注册、材料上传、注册审核、学生登录、管理员登录和身份认证。</w:t>
            </w:r>
          </w:p>
        </w:tc>
      </w:tr>
      <w:tr w14:paraId="7B36C6F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2950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CSRR-FR02</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8050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个人信息管理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C37C0F">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合并资料查看修改、密码修改和退出登录。</w:t>
            </w:r>
          </w:p>
        </w:tc>
      </w:tr>
      <w:tr w14:paraId="39EBC77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0B1F7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CSRR-FR03</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078E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自习室浏览与座位查询</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7CC6EC">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合并自习室列表、详情、布局图和指定时间段座位可用性查询。</w:t>
            </w:r>
          </w:p>
        </w:tc>
      </w:tr>
      <w:tr w14:paraId="0D75F1F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56171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CSRR-FR04</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016F8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座位预约</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C62EB8">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合并预约提交、预约规则校验、冲突判断和预约成功通知。</w:t>
            </w:r>
          </w:p>
        </w:tc>
      </w:tr>
      <w:tr w14:paraId="3A5DD47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6FE95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CSRR-FR05</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1B60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签到签退</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D2315">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合并学生签到信息、管理员确认签到、学生签退、超时处理和学习时长记录。</w:t>
            </w:r>
          </w:p>
        </w:tc>
      </w:tr>
      <w:tr w14:paraId="6D08002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E253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CSRR-FR06</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8335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预约管理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BFBDEC">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合并学生我的预约、取消预约、管理员预约查询和违约撤销。</w:t>
            </w:r>
          </w:p>
        </w:tc>
      </w:tr>
      <w:tr w14:paraId="2ED0962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1BD10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CSRR-FR07</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F395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信用积分与黑名单管理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9FC52">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合并信用流水、违约扣分、签到奖励、黑名单限制、解除和恢复积分。</w:t>
            </w:r>
          </w:p>
        </w:tc>
      </w:tr>
      <w:tr w14:paraId="49F7DF9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E57C5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CSRR-FR08</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93C6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公告与通知管理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278A1A">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合并公告发布维护、公告查看、个人通知和已读管理。</w:t>
            </w:r>
          </w:p>
        </w:tc>
      </w:tr>
      <w:tr w14:paraId="36434F5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8CC7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CSRR-FR09</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F693F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问题反馈管理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A83CAE">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合并学生反馈提交、我的反馈、管理员反馈处理和结果通知。</w:t>
            </w:r>
          </w:p>
        </w:tc>
      </w:tr>
      <w:tr w14:paraId="0A91608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D6AE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CSRR-FR10</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57B01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学习时长统计</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3D54F">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保留学生个人日、周、月、年学习统计。</w:t>
            </w:r>
          </w:p>
        </w:tc>
      </w:tr>
      <w:tr w14:paraId="1F7F112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21C0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CSRR-FR11</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2097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自习室与座位管理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0E4BA">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合并后台自习室管理、座位网格、座位属性和座位状态维护。</w:t>
            </w:r>
          </w:p>
        </w:tc>
      </w:tr>
      <w:tr w14:paraId="3E76D9C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1431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CSRR-FR12</w:t>
            </w:r>
          </w:p>
        </w:tc>
        <w:tc>
          <w:tcPr>
            <w:tcW w:w="133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E85B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系统统计分析与后台管理</w:t>
            </w:r>
          </w:p>
        </w:tc>
        <w:tc>
          <w:tcPr>
            <w:tcW w:w="28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B7A4B3">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合并后台首页、用户管理、管理员账号、操作日志、统计图表和报表导出。</w:t>
            </w:r>
          </w:p>
        </w:tc>
      </w:tr>
    </w:tbl>
    <w:p w14:paraId="6A6340E4">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2.4.1 用户注册与登录</w:t>
      </w:r>
    </w:p>
    <w:p w14:paraId="5D5A15AA">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w:t>
      </w:r>
      <w:r>
        <w:rPr>
          <w:rFonts w:hint="eastAsia" w:ascii="宋体" w:hAnsi="宋体" w:eastAsia="宋体" w:cs="宋体"/>
          <w:b/>
          <w:bCs/>
          <w:color w:val="000000"/>
          <w:sz w:val="24"/>
          <w:szCs w:val="24"/>
          <w:woUserID w:val="1"/>
        </w:rPr>
        <w:t>功能描述</w:t>
      </w:r>
    </w:p>
    <w:p w14:paraId="3F778A05">
      <w:pPr>
        <w:pStyle w:val="31"/>
        <w:keepNext w:val="0"/>
        <w:keepLines w:val="0"/>
        <w:widowControl/>
        <w:numPr>
          <w:ilvl w:val="0"/>
          <w:numId w:val="0"/>
        </w:numPr>
        <w:suppressLineNumbers w:val="0"/>
        <w:spacing w:beforeAutospacing="0" w:after="0" w:afterAutospacing="0" w:line="240" w:lineRule="auto"/>
        <w:ind w:left="0" w:leftChars="0" w:right="0" w:rightChars="0" w:firstLine="480" w:firstLineChars="200"/>
        <w:contextualSpacing/>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功能编号：CSRR-FR01。</w:t>
      </w:r>
    </w:p>
    <w:p w14:paraId="52532B41">
      <w:pPr>
        <w:pStyle w:val="31"/>
        <w:keepNext w:val="0"/>
        <w:keepLines w:val="0"/>
        <w:widowControl/>
        <w:numPr>
          <w:ilvl w:val="0"/>
          <w:numId w:val="0"/>
        </w:numPr>
        <w:suppressLineNumbers w:val="0"/>
        <w:spacing w:beforeAutospacing="0" w:after="0" w:afterAutospacing="0" w:line="240" w:lineRule="auto"/>
        <w:ind w:left="0" w:leftChars="0" w:right="0" w:rightChars="0" w:firstLine="480" w:firstLineChars="200"/>
        <w:contextualSpacing/>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4"/>
          <w:szCs w:val="24"/>
          <w:lang w:val="en-US" w:eastAsia="zh-CN" w:bidi="ar"/>
          <w:woUserID w:val="1"/>
        </w:rPr>
        <w:t>功能需求：系统应支持学生注册、注册材料上传、学生登录、管理员登录和身份认证。学生填写学号、姓名、学院、专业、联系方式和密码，并上传身份证明材料；管理员审核通过后，学生账号进入正常状态。学生通过学生登录入口访问系统，管理员通过后台登录入口访问管理端。系统采用 JWT 保存登录状态，并根据学生、普通管理员、超级管理员身份进入不同页面。</w:t>
      </w:r>
    </w:p>
    <w:p w14:paraId="3181592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w:t>
      </w:r>
      <w:r>
        <w:rPr>
          <w:rFonts w:hint="eastAsia" w:ascii="宋体" w:hAnsi="宋体" w:eastAsia="宋体" w:cs="宋体"/>
          <w:b/>
          <w:bCs/>
          <w:color w:val="000000"/>
          <w:sz w:val="24"/>
          <w:szCs w:val="24"/>
          <w:woUserID w:val="1"/>
        </w:rPr>
        <w:t>业务规则</w:t>
      </w:r>
    </w:p>
    <w:p w14:paraId="26D28B77">
      <w:pPr>
        <w:pStyle w:val="31"/>
        <w:keepNext w:val="0"/>
        <w:keepLines w:val="0"/>
        <w:widowControl/>
        <w:numPr>
          <w:ilvl w:val="0"/>
          <w:numId w:val="0"/>
        </w:numPr>
        <w:suppressLineNumbers w:val="0"/>
        <w:spacing w:beforeAutospacing="0" w:after="0" w:afterAutospacing="0" w:line="240" w:lineRule="auto"/>
        <w:ind w:right="0" w:rightChars="0" w:firstLine="480" w:firstLine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1"/>
        </w:rPr>
        <w:t>①</w:t>
      </w:r>
      <w:r>
        <w:rPr>
          <w:rFonts w:hint="eastAsia" w:ascii="宋体" w:hAnsi="宋体" w:eastAsia="宋体" w:cs="宋体"/>
          <w:color w:val="000000"/>
          <w:kern w:val="0"/>
          <w:sz w:val="24"/>
          <w:szCs w:val="24"/>
          <w:lang w:val="en-US" w:eastAsia="zh-CN" w:bidi="ar"/>
          <w:woUserID w:val="1"/>
        </w:rPr>
        <w:t>学生注册资料必须包含学号、姓名、学院、专业、年级、手机号、邮箱、密码等必要信息。</w:t>
      </w:r>
    </w:p>
    <w:p w14:paraId="226C11AB">
      <w:pPr>
        <w:pStyle w:val="31"/>
        <w:keepNext w:val="0"/>
        <w:keepLines w:val="0"/>
        <w:widowControl/>
        <w:numPr>
          <w:ilvl w:val="0"/>
          <w:numId w:val="0"/>
        </w:numPr>
        <w:suppressLineNumbers w:val="0"/>
        <w:spacing w:beforeAutospacing="0" w:after="0" w:afterAutospacing="0" w:line="240" w:lineRule="auto"/>
        <w:ind w:right="0" w:rightChars="0" w:firstLine="480" w:firstLine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1"/>
        </w:rPr>
        <w:t>②</w:t>
      </w:r>
      <w:r>
        <w:rPr>
          <w:rFonts w:hint="eastAsia" w:ascii="宋体" w:hAnsi="宋体" w:eastAsia="宋体" w:cs="宋体"/>
          <w:color w:val="000000"/>
          <w:kern w:val="0"/>
          <w:sz w:val="24"/>
          <w:szCs w:val="24"/>
          <w:lang w:val="en-US" w:eastAsia="zh-CN" w:bidi="ar"/>
          <w:woUserID w:val="1"/>
        </w:rPr>
        <w:t>注册材料通过上传接口保存，管理员可在用户详情中预览图片或 PDF 材料。</w:t>
      </w:r>
    </w:p>
    <w:p w14:paraId="674C05C8">
      <w:pPr>
        <w:pStyle w:val="31"/>
        <w:keepNext w:val="0"/>
        <w:keepLines w:val="0"/>
        <w:widowControl/>
        <w:numPr>
          <w:ilvl w:val="0"/>
          <w:numId w:val="0"/>
        </w:numPr>
        <w:suppressLineNumbers w:val="0"/>
        <w:spacing w:beforeAutospacing="0" w:after="0" w:afterAutospacing="0" w:line="240" w:lineRule="auto"/>
        <w:ind w:right="0" w:rightChars="0" w:firstLine="480" w:firstLine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1"/>
        </w:rPr>
        <w:t>③</w:t>
      </w:r>
      <w:r>
        <w:rPr>
          <w:rFonts w:hint="eastAsia" w:ascii="宋体" w:hAnsi="宋体" w:eastAsia="宋体" w:cs="宋体"/>
          <w:color w:val="000000"/>
          <w:kern w:val="0"/>
          <w:sz w:val="24"/>
          <w:szCs w:val="24"/>
          <w:lang w:val="en-US" w:eastAsia="zh-CN" w:bidi="ar"/>
          <w:woUserID w:val="1"/>
        </w:rPr>
        <w:t>学生注册后默认为待审核状态，审核通过后可正常登录和预约；审核不通过时记录审核备注。</w:t>
      </w:r>
    </w:p>
    <w:p w14:paraId="7A6CAC29">
      <w:pPr>
        <w:pStyle w:val="31"/>
        <w:keepNext w:val="0"/>
        <w:keepLines w:val="0"/>
        <w:widowControl/>
        <w:numPr>
          <w:ilvl w:val="0"/>
          <w:numId w:val="0"/>
        </w:numPr>
        <w:suppressLineNumbers w:val="0"/>
        <w:spacing w:beforeAutospacing="0" w:after="0" w:afterAutospacing="0" w:line="240" w:lineRule="auto"/>
        <w:ind w:right="0" w:rightChars="0" w:firstLine="480" w:firstLine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1"/>
        </w:rPr>
        <w:t>④管理员分为普通管理员和超级管理员。超级管理员作为普通管理员的扩展角色，拥有全局所有模块的管理权限；普通管理员只管理本人负责范围内的模块。</w:t>
      </w:r>
    </w:p>
    <w:p w14:paraId="230CE493">
      <w:pPr>
        <w:pStyle w:val="31"/>
        <w:keepNext w:val="0"/>
        <w:keepLines w:val="0"/>
        <w:widowControl/>
        <w:numPr>
          <w:ilvl w:val="0"/>
          <w:numId w:val="0"/>
        </w:numPr>
        <w:suppressLineNumbers w:val="0"/>
        <w:spacing w:beforeAutospacing="0" w:after="0" w:afterAutospacing="0" w:line="240" w:lineRule="auto"/>
        <w:ind w:right="0" w:rightChars="0" w:firstLine="480" w:firstLine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1"/>
        </w:rPr>
        <w:t>⑤</w:t>
      </w:r>
      <w:r>
        <w:rPr>
          <w:rFonts w:hint="eastAsia" w:ascii="宋体" w:hAnsi="宋体" w:eastAsia="宋体" w:cs="宋体"/>
          <w:color w:val="000000"/>
          <w:kern w:val="0"/>
          <w:sz w:val="24"/>
          <w:szCs w:val="24"/>
          <w:lang w:val="en-US" w:eastAsia="zh-CN" w:bidi="ar"/>
          <w:woUserID w:val="1"/>
        </w:rPr>
        <w:t>登录成功后由系统返回 token、角色和用户信息；token 过期或失效时，前端应清除会话并返回登录页。</w:t>
      </w:r>
    </w:p>
    <w:p w14:paraId="5DD0BB75">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2.4.1.3</w:t>
      </w:r>
      <w:r>
        <w:rPr>
          <w:rFonts w:hint="eastAsia" w:ascii="宋体" w:hAnsi="宋体" w:eastAsia="宋体" w:cs="宋体"/>
          <w:b/>
          <w:bCs/>
          <w:color w:val="000000"/>
          <w:sz w:val="24"/>
          <w:szCs w:val="24"/>
          <w:woUserID w:val="1"/>
        </w:rPr>
        <w:t>业务建模</w:t>
      </w:r>
    </w:p>
    <w:p w14:paraId="45CAB810">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CN" w:bidi="ar"/>
          <w:woUserID w:val="1"/>
        </w:rPr>
      </w:pPr>
      <w:r>
        <w:rPr>
          <w:rFonts w:hint="eastAsia" w:ascii="宋体" w:hAnsi="宋体" w:eastAsia="宋体" w:cs="宋体"/>
          <w:color w:val="000000"/>
          <w:kern w:val="0"/>
          <w:sz w:val="22"/>
          <w:szCs w:val="22"/>
          <w:lang w:val="en-US" w:eastAsia="zh-CN" w:bidi="ar"/>
          <w:woUserID w:val="1"/>
        </w:rPr>
        <w:t xml:space="preserve"> </w:t>
      </w:r>
    </w:p>
    <w:p w14:paraId="1534BC85">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 w:bidi="ar"/>
          <w:woUserID w:val="1"/>
        </w:rPr>
      </w:pPr>
      <w:r>
        <w:rPr>
          <w:rFonts w:hint="eastAsia" w:ascii="宋体" w:hAnsi="宋体" w:eastAsia="宋体" w:cs="宋体"/>
          <w:color w:val="000000"/>
          <w:kern w:val="0"/>
          <w:sz w:val="22"/>
          <w:szCs w:val="22"/>
          <w:lang w:val="en-US" w:eastAsia="zh" w:bidi="ar"/>
          <w:woUserID w:val="1"/>
        </w:rPr>
        <w:drawing>
          <wp:inline distT="0" distB="0" distL="114300" distR="114300">
            <wp:extent cx="5483225" cy="3356610"/>
            <wp:effectExtent l="0" t="0" r="3175" b="152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4"/>
                    <a:srcRect b="25085"/>
                    <a:stretch>
                      <a:fillRect/>
                    </a:stretch>
                  </pic:blipFill>
                  <pic:spPr>
                    <a:xfrm>
                      <a:off x="0" y="0"/>
                      <a:ext cx="5483225" cy="3356610"/>
                    </a:xfrm>
                    <a:prstGeom prst="rect">
                      <a:avLst/>
                    </a:prstGeom>
                  </pic:spPr>
                </pic:pic>
              </a:graphicData>
            </a:graphic>
          </wp:inline>
        </w:drawing>
      </w:r>
    </w:p>
    <w:p w14:paraId="4DF92A88">
      <w:pPr>
        <w:pStyle w:val="5"/>
        <w:widowControl/>
        <w:spacing w:before="0" w:beforeAutospacing="0" w:after="0" w:afterAutospacing="0" w:line="240" w:lineRule="auto"/>
        <w:ind w:left="0" w:leftChars="0" w:firstLine="0" w:firstLineChars="0"/>
        <w:jc w:val="center"/>
        <w:rPr>
          <w:rFonts w:hint="eastAsia" w:ascii="宋体" w:hAnsi="宋体" w:eastAsia="宋体" w:cs="宋体"/>
          <w:b/>
          <w:bCs/>
          <w:color w:val="000000"/>
          <w:sz w:val="24"/>
          <w:szCs w:val="24"/>
          <w:lang w:eastAsia="zh"/>
          <w:woUserID w:val="3"/>
        </w:rPr>
      </w:pPr>
      <w:r>
        <w:rPr>
          <w:rFonts w:hint="eastAsia" w:ascii="宋体" w:hAnsi="宋体" w:eastAsia="宋体" w:cs="宋体"/>
          <w:b/>
          <w:bCs/>
          <w:color w:val="000000"/>
          <w:sz w:val="24"/>
          <w:szCs w:val="24"/>
          <w:lang w:eastAsia="zh"/>
          <w:woUserID w:val="3"/>
        </w:rPr>
        <w:t>图2.4-2</w:t>
      </w:r>
    </w:p>
    <w:p w14:paraId="18731ADB">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2.4.1.4</w:t>
      </w:r>
      <w:r>
        <w:rPr>
          <w:rFonts w:hint="eastAsia" w:ascii="宋体" w:hAnsi="宋体" w:eastAsia="宋体" w:cs="宋体"/>
          <w:b/>
          <w:bCs/>
          <w:color w:val="000000"/>
          <w:sz w:val="24"/>
          <w:szCs w:val="24"/>
          <w:woUserID w:val="1"/>
        </w:rPr>
        <w:t>用例描述</w:t>
      </w:r>
    </w:p>
    <w:p w14:paraId="79285C73">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1、学生注册</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7CE7B16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7D34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FB996">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2E61120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9EDF4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ED426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CSRR-FR01-UC01</w:t>
            </w:r>
          </w:p>
        </w:tc>
      </w:tr>
      <w:tr w14:paraId="09B269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1E3D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542E44">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学生提交个人资料和身份证明材料，形成待审核注册申请。</w:t>
            </w:r>
          </w:p>
        </w:tc>
      </w:tr>
      <w:tr w14:paraId="1370BCD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65A9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F9DD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6368CB4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DA5B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422FB5">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新用户首次使用系统时执行，新学期或课程演示前较集中。</w:t>
            </w:r>
          </w:p>
        </w:tc>
      </w:tr>
      <w:tr w14:paraId="73768F2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1F78B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61EB6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4DCCD6B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2691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39BF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用户尚未登录；2. 用户已准备真实学号、姓名、学院专业、联系方式和身份证明材料；3. 上传文件格式符合系统限制。</w:t>
            </w:r>
          </w:p>
        </w:tc>
      </w:tr>
      <w:tr w14:paraId="7DD14D8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9F90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D00DBF">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系统生成待审核学生资料；2. 管理员可在用户管理中审核；3. 审核通过后学生账号可登录并使用预约相关功能。</w:t>
            </w:r>
          </w:p>
        </w:tc>
      </w:tr>
      <w:tr w14:paraId="5623E18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06D67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F1747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42A2DF2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D7FB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86F0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上传证明材料</w:t>
            </w:r>
          </w:p>
        </w:tc>
      </w:tr>
      <w:tr w14:paraId="5B02A7D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8C806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3D8F33">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1. 用户进入登录页并点击注册账号；2. 系统展示注册表单；3. 用户填写学号、姓名、学院、专业、年级、手机号、邮箱和密码；4. 用户上传身份证明材料；5. 系统校验必填项、学号唯一性和材料地址；6. 用户提交注册申请；7. 系统保存用户账号和学生资料，状态置为待审核；8. 系统生成待审核申请并提示提交成功，用例结束（后续审核由管理员在“审核注册资料”用例中独立执行）。</w:t>
            </w:r>
          </w:p>
        </w:tc>
      </w:tr>
      <w:tr w14:paraId="657781E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ED990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D75F2">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学号已存在时提示该学号已注册；2. 材料未上传或上传失败时提示重新上传；3. 管理员审核驳回时保存驳回原因，学生暂不可预约。</w:t>
            </w:r>
          </w:p>
        </w:tc>
      </w:tr>
      <w:tr w14:paraId="799C9A8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747FD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8201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1C17B07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2B43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748F3">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需在最终验收前确认注册材料允许的文件类型和大小上限。</w:t>
            </w:r>
          </w:p>
        </w:tc>
      </w:tr>
    </w:tbl>
    <w:p w14:paraId="445E27E3">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CN" w:bidi="ar"/>
          <w:woUserID w:val="1"/>
        </w:rPr>
      </w:pPr>
    </w:p>
    <w:p w14:paraId="2AACB94E">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2、用户登录</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0002DC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F20D9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4C479">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511DBB5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CF953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8A56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CSRR-FR01-UC02</w:t>
            </w:r>
          </w:p>
        </w:tc>
      </w:tr>
      <w:tr w14:paraId="164846C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62666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3E9963">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学生或管理员输入账号密码登录系统，系统校验身份后进入对应端。</w:t>
            </w:r>
          </w:p>
        </w:tc>
      </w:tr>
      <w:tr w14:paraId="3E60FE0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CD13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D33F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学生用户、普通管理员、超级管理员</w:t>
            </w:r>
          </w:p>
        </w:tc>
      </w:tr>
      <w:tr w14:paraId="0C542AB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E946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8CD9F">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用户每次进入系统或登录状态失效后执行。</w:t>
            </w:r>
          </w:p>
        </w:tc>
      </w:tr>
      <w:tr w14:paraId="50C3C74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CAE2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D0FB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791D839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DEF9C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113A8">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用户账号已存在；2. 学生账号已审核通过且未被禁用；3. 管理员账号处于正常状态。</w:t>
            </w:r>
          </w:p>
        </w:tc>
      </w:tr>
      <w:tr w14:paraId="6D8B46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B715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64B89">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登录令牌和用户角色被保存；2. 学生进入学生首页，管理员进入管理后台；3. 后续接口请求可识别当前用户身份。</w:t>
            </w:r>
          </w:p>
        </w:tc>
      </w:tr>
      <w:tr w14:paraId="0520D3B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8A2B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5494B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无</w:t>
            </w:r>
          </w:p>
        </w:tc>
      </w:tr>
      <w:tr w14:paraId="580319D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7725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A4C22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获取当前用户信息</w:t>
            </w:r>
          </w:p>
        </w:tc>
      </w:tr>
      <w:tr w14:paraId="6B508C6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C03E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C5801D">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kern w:val="0"/>
                <w:sz w:val="21"/>
                <w:szCs w:val="21"/>
                <w:lang w:val="en-US" w:eastAsia="zh-CN" w:bidi="ar"/>
                <w:woUserID w:val="1"/>
              </w:rPr>
            </w:pPr>
            <w:r>
              <w:rPr>
                <w:rFonts w:hint="eastAsia" w:ascii="宋体" w:hAnsi="宋体" w:eastAsia="宋体" w:cs="宋体"/>
                <w:color w:val="000000"/>
                <w:kern w:val="0"/>
                <w:sz w:val="21"/>
                <w:szCs w:val="21"/>
                <w:lang w:val="en-US" w:eastAsia="zh-CN" w:bidi="ar"/>
                <w:woUserID w:val="1"/>
              </w:rPr>
              <w:t>1. 用户进入登录页；2. 选择学生登录或管理员登录；3. 输入账号和密码；4. 系统校验账号、密码、角色和状态；5. 校验通过后，系统自动调用包含用例“获取当前用户信息”获取会话及权限数据；6. 登录成功后返回 token、角色和用户信息；7. 前端按角色跳转到对应首页。</w:t>
            </w:r>
          </w:p>
        </w:tc>
      </w:tr>
      <w:tr w14:paraId="7C39E5B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2F121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A4FE9">
            <w:pPr>
              <w:keepNext w:val="0"/>
              <w:keepLines w:val="0"/>
              <w:widowControl/>
              <w:suppressLineNumbers w:val="0"/>
              <w:spacing w:before="0" w:beforeAutospacing="0" w:after="0" w:afterAutospacing="0" w:line="240" w:lineRule="auto"/>
              <w:ind w:left="0" w:leftChars="0" w:right="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 密码错误时提示账号或密码错误；2. 学生未审核通过时提示等待审核或审核未通过；3. 账号被禁用时拒绝登录；4. token 过期时自动退出登录。</w:t>
            </w:r>
          </w:p>
        </w:tc>
      </w:tr>
      <w:tr w14:paraId="110A35B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18457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C9A0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7059DC6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5234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A7E8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5133D3A1">
      <w:pPr>
        <w:pStyle w:val="5"/>
        <w:widowControl/>
        <w:spacing w:before="0" w:beforeAutospacing="0" w:after="0" w:afterAutospacing="0" w:line="240" w:lineRule="auto"/>
        <w:ind w:left="0" w:leftChars="0" w:firstLine="480" w:firstLineChars="0"/>
        <w:rPr>
          <w:rFonts w:hint="eastAsia" w:ascii="宋体" w:hAnsi="宋体" w:eastAsia="宋体" w:cs="宋体"/>
          <w:b w:val="0"/>
          <w:bCs w:val="0"/>
          <w:color w:val="000000"/>
          <w:kern w:val="0"/>
          <w:sz w:val="24"/>
          <w:szCs w:val="24"/>
          <w:lang w:val="en-US" w:eastAsia="zh" w:bidi="ar"/>
          <w:woUserID w:val="1"/>
        </w:rPr>
      </w:pPr>
      <w:r>
        <w:rPr>
          <w:rFonts w:hint="eastAsia" w:ascii="宋体" w:hAnsi="宋体" w:eastAsia="宋体" w:cs="宋体"/>
          <w:b w:val="0"/>
          <w:bCs w:val="0"/>
          <w:color w:val="000000"/>
          <w:kern w:val="0"/>
          <w:sz w:val="24"/>
          <w:szCs w:val="24"/>
          <w:lang w:val="en-US" w:eastAsia="zh" w:bidi="ar"/>
          <w:woUserID w:val="1"/>
        </w:rPr>
        <w:t>在“用户注册与登录（CSRR-FR01）”子系统用例图中，为清晰展示不同角色的系统入口，将登录行为拆分为了 学生登录 和 管理员登录 两个子用例。在具体的用例描述中，两者的核心校验和后台流程一致，故合并为 “2、用户登录（CSRR-FR01-UC02）” 进行描述，并共享包含用例 获取当前用户信息。</w:t>
      </w:r>
    </w:p>
    <w:p w14:paraId="7A39573D">
      <w:pPr>
        <w:pStyle w:val="5"/>
        <w:widowControl/>
        <w:spacing w:before="0" w:beforeAutospacing="0" w:after="0" w:afterAutospacing="0" w:line="240" w:lineRule="auto"/>
        <w:ind w:left="0" w:leftChars="0" w:firstLine="480" w:firstLineChars="0"/>
        <w:rPr>
          <w:rFonts w:hint="eastAsia" w:ascii="宋体" w:hAnsi="宋体" w:eastAsia="宋体" w:cs="宋体"/>
          <w:b w:val="0"/>
          <w:bCs w:val="0"/>
          <w:color w:val="000000"/>
          <w:kern w:val="0"/>
          <w:sz w:val="24"/>
          <w:szCs w:val="24"/>
          <w:lang w:val="en-US" w:eastAsia="zh" w:bidi="ar"/>
          <w:woUserID w:val="1"/>
        </w:rPr>
      </w:pPr>
      <w:r>
        <w:rPr>
          <w:rFonts w:hint="eastAsia" w:ascii="宋体" w:hAnsi="宋体" w:eastAsia="宋体" w:cs="宋体"/>
          <w:b w:val="0"/>
          <w:bCs w:val="0"/>
          <w:color w:val="000000"/>
          <w:kern w:val="0"/>
          <w:sz w:val="24"/>
          <w:szCs w:val="24"/>
          <w:lang w:val="en-US" w:eastAsia="zh" w:bidi="ar"/>
          <w:woUserID w:val="1"/>
        </w:rPr>
        <w:t>关于“退出登录”：退出登录 用例虽然在功能划分上归属于“个人信息管理（CSRR-FR02）”，但为保证用户生命周期交互的完整性，在“用户注册与登录”用例图中一并予以展出。</w:t>
      </w:r>
    </w:p>
    <w:p w14:paraId="7AC7612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2.4.1.5</w:t>
      </w:r>
      <w:r>
        <w:rPr>
          <w:rFonts w:hint="eastAsia" w:ascii="宋体" w:hAnsi="宋体" w:eastAsia="宋体" w:cs="宋体"/>
          <w:b/>
          <w:bCs/>
          <w:color w:val="000000"/>
          <w:sz w:val="24"/>
          <w:szCs w:val="24"/>
          <w:woUserID w:val="1"/>
        </w:rPr>
        <w:t>用户界面</w:t>
      </w:r>
    </w:p>
    <w:p w14:paraId="647C6E4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b/>
          <w:bCs/>
          <w:color w:val="000000"/>
          <w:sz w:val="26"/>
          <w:szCs w:val="26"/>
          <w:lang w:eastAsia="zh"/>
          <w:woUserID w:val="4"/>
        </w:rPr>
      </w:pPr>
      <w:r>
        <w:rPr>
          <w:rFonts w:hint="eastAsia" w:ascii="宋体" w:hAnsi="宋体" w:eastAsia="宋体" w:cs="宋体"/>
          <w:color w:val="000000"/>
          <w:kern w:val="0"/>
          <w:sz w:val="24"/>
          <w:szCs w:val="24"/>
          <w:lang w:val="en-US" w:eastAsia="zh-CN" w:bidi="ar"/>
          <w:woUserID w:val="1"/>
        </w:rPr>
        <w:t>登录页采用移动优先布局，展示系统名称、账号密码输入框、学生登录按钮、注册入口和管理员登录切换按钮。注册界面使用弹窗表单，包含基础信息输入、材料上传和提交按钮。管理员登录使用独立弹窗，登录成功后进入后台标签页式管理界面。</w:t>
      </w:r>
    </w:p>
    <w:p w14:paraId="1332890D">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2.4.2 个人信息管理</w:t>
      </w:r>
    </w:p>
    <w:p w14:paraId="59C7E34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2.4.2.1</w:t>
      </w:r>
      <w:r>
        <w:rPr>
          <w:rFonts w:hint="eastAsia" w:ascii="宋体" w:hAnsi="宋体" w:eastAsia="宋体" w:cs="宋体"/>
          <w:b/>
          <w:bCs/>
          <w:color w:val="000000"/>
          <w:sz w:val="24"/>
          <w:szCs w:val="24"/>
          <w:woUserID w:val="1"/>
        </w:rPr>
        <w:t>功能描述</w:t>
      </w:r>
    </w:p>
    <w:p w14:paraId="034076A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功能编号：CSRR-FR02。</w:t>
      </w:r>
    </w:p>
    <w:p w14:paraId="475B9A0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学生查看和修改个人资料、查看账号状态、修改登录密码和退出登录。管理员亦可查看自身个人信息、修改自身密码并退出登录。学生个人资料包括学号、姓名、学院、专业、年级、手机号、邮箱、信用分和审核状态等。</w:t>
      </w:r>
    </w:p>
    <w:p w14:paraId="1A454AC2">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2.4.2.2</w:t>
      </w:r>
      <w:r>
        <w:rPr>
          <w:rFonts w:hint="eastAsia" w:ascii="宋体" w:hAnsi="宋体" w:eastAsia="宋体" w:cs="宋体"/>
          <w:b/>
          <w:bCs/>
          <w:color w:val="000000"/>
          <w:sz w:val="24"/>
          <w:szCs w:val="24"/>
          <w:woUserID w:val="1"/>
        </w:rPr>
        <w:t>业务规则</w:t>
      </w:r>
    </w:p>
    <w:p w14:paraId="5313CB7C">
      <w:pPr>
        <w:keepNext w:val="0"/>
        <w:keepLines w:val="0"/>
        <w:widowControl/>
        <w:suppressLineNumbers w:val="0"/>
        <w:spacing w:beforeAutospacing="0" w:after="0" w:afterAutospacing="0" w:line="240" w:lineRule="auto"/>
        <w:ind w:left="0" w:leftChars="0" w:right="0" w:firstLine="480" w:firstLineChars="0"/>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CN" w:bidi="ar"/>
          <w:woUserID w:val="4"/>
        </w:rPr>
        <w:t>①</w:t>
      </w:r>
      <w:r>
        <w:rPr>
          <w:rFonts w:hint="eastAsia" w:ascii="宋体" w:hAnsi="宋体" w:eastAsia="宋体" w:cs="宋体"/>
          <w:color w:val="000000"/>
          <w:kern w:val="0"/>
          <w:sz w:val="24"/>
          <w:szCs w:val="24"/>
          <w:lang w:val="en-US" w:eastAsia="zh-CN" w:bidi="ar"/>
          <w:woUserID w:val="1"/>
        </w:rPr>
        <w:t>学生学号作为关键身份信息，不建议由学生自行修改。</w:t>
      </w:r>
    </w:p>
    <w:p w14:paraId="459F329D">
      <w:pPr>
        <w:pStyle w:val="31"/>
        <w:keepNext w:val="0"/>
        <w:keepLines w:val="0"/>
        <w:widowControl/>
        <w:numPr>
          <w:ilvl w:val="0"/>
          <w:numId w:val="0"/>
        </w:numPr>
        <w:suppressLineNumbers w:val="0"/>
        <w:spacing w:beforeAutospacing="0" w:after="0" w:afterAutospacing="0" w:line="240" w:lineRule="auto"/>
        <w:ind w:leftChars="200" w:right="0" w:right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 w:bidi="ar"/>
          <w:woUserID w:val="4"/>
        </w:rPr>
        <w:t>②</w:t>
      </w:r>
      <w:r>
        <w:rPr>
          <w:rFonts w:hint="eastAsia" w:ascii="宋体" w:hAnsi="宋体" w:eastAsia="宋体" w:cs="宋体"/>
          <w:color w:val="000000"/>
          <w:kern w:val="0"/>
          <w:sz w:val="24"/>
          <w:szCs w:val="24"/>
          <w:lang w:val="en-US" w:eastAsia="zh-CN" w:bidi="ar"/>
          <w:woUserID w:val="1"/>
        </w:rPr>
        <w:t>手机号、邮箱等联系方式修改时应进行格式校验。</w:t>
      </w:r>
    </w:p>
    <w:p w14:paraId="58AC294F">
      <w:pPr>
        <w:pStyle w:val="31"/>
        <w:keepNext w:val="0"/>
        <w:keepLines w:val="0"/>
        <w:widowControl/>
        <w:numPr>
          <w:ilvl w:val="0"/>
          <w:numId w:val="0"/>
        </w:numPr>
        <w:suppressLineNumbers w:val="0"/>
        <w:spacing w:beforeAutospacing="0" w:after="0" w:afterAutospacing="0" w:line="240" w:lineRule="auto"/>
        <w:ind w:leftChars="200" w:right="0" w:right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 w:bidi="ar"/>
          <w:woUserID w:val="4"/>
        </w:rPr>
        <w:t>③</w:t>
      </w:r>
      <w:r>
        <w:rPr>
          <w:rFonts w:hint="eastAsia" w:ascii="宋体" w:hAnsi="宋体" w:eastAsia="宋体" w:cs="宋体"/>
          <w:color w:val="000000"/>
          <w:kern w:val="0"/>
          <w:sz w:val="24"/>
          <w:szCs w:val="24"/>
          <w:lang w:val="en-US" w:eastAsia="zh-CN" w:bidi="ar"/>
          <w:woUserID w:val="1"/>
        </w:rPr>
        <w:t>修改密码需要验证原密码，新密码保存时不得明文存储。</w:t>
      </w:r>
    </w:p>
    <w:p w14:paraId="586931D6">
      <w:pPr>
        <w:pStyle w:val="31"/>
        <w:keepNext w:val="0"/>
        <w:keepLines w:val="0"/>
        <w:widowControl/>
        <w:numPr>
          <w:ilvl w:val="0"/>
          <w:numId w:val="0"/>
        </w:numPr>
        <w:suppressLineNumbers w:val="0"/>
        <w:spacing w:beforeAutospacing="0" w:after="0" w:afterAutospacing="0" w:line="240" w:lineRule="auto"/>
        <w:ind w:leftChars="200" w:right="0" w:rightChars="0"/>
        <w:contextualSpacing/>
        <w:jc w:val="left"/>
        <w:rPr>
          <w:rFonts w:hint="eastAsia" w:ascii="宋体" w:hAnsi="宋体" w:eastAsia="宋体" w:cs="宋体"/>
          <w:color w:val="000000"/>
          <w:sz w:val="24"/>
          <w:szCs w:val="24"/>
          <w:woUserID w:val="1"/>
        </w:rPr>
      </w:pPr>
      <w:r>
        <w:rPr>
          <w:rFonts w:hint="eastAsia" w:cs="宋体"/>
          <w:color w:val="000000"/>
          <w:kern w:val="0"/>
          <w:sz w:val="24"/>
          <w:szCs w:val="24"/>
          <w:lang w:val="en-US" w:eastAsia="zh" w:bidi="ar"/>
          <w:woUserID w:val="4"/>
        </w:rPr>
        <w:t>④</w:t>
      </w:r>
      <w:r>
        <w:rPr>
          <w:rFonts w:hint="eastAsia" w:ascii="宋体" w:hAnsi="宋体" w:eastAsia="宋体" w:cs="宋体"/>
          <w:color w:val="000000"/>
          <w:kern w:val="0"/>
          <w:sz w:val="24"/>
          <w:szCs w:val="24"/>
          <w:lang w:val="en-US" w:eastAsia="zh-CN" w:bidi="ar"/>
          <w:woUserID w:val="1"/>
        </w:rPr>
        <w:t>退出登录后应清除本地token、角色和用户信息。</w:t>
      </w:r>
    </w:p>
    <w:p w14:paraId="2F3E474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2.4.2.3</w:t>
      </w:r>
      <w:r>
        <w:rPr>
          <w:rFonts w:hint="eastAsia" w:ascii="宋体" w:hAnsi="宋体" w:eastAsia="宋体" w:cs="宋体"/>
          <w:b/>
          <w:bCs/>
          <w:color w:val="000000"/>
          <w:sz w:val="24"/>
          <w:szCs w:val="24"/>
          <w:woUserID w:val="1"/>
        </w:rPr>
        <w:t>业务建模</w:t>
      </w:r>
    </w:p>
    <w:p w14:paraId="661D1CDA">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CN" w:bidi="ar"/>
          <w:woUserID w:val="1"/>
        </w:rPr>
      </w:pPr>
    </w:p>
    <w:p w14:paraId="45D73ED0">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kern w:val="0"/>
          <w:sz w:val="22"/>
          <w:szCs w:val="22"/>
          <w:lang w:val="en-US" w:eastAsia="zh" w:bidi="ar"/>
          <w:woUserID w:val="1"/>
        </w:rPr>
      </w:pPr>
      <w:r>
        <w:rPr>
          <w:rFonts w:hint="eastAsia" w:ascii="宋体" w:hAnsi="宋体" w:eastAsia="宋体" w:cs="宋体"/>
          <w:color w:val="000000"/>
          <w:kern w:val="0"/>
          <w:sz w:val="22"/>
          <w:szCs w:val="22"/>
          <w:lang w:val="en-US" w:eastAsia="zh" w:bidi="ar"/>
          <w:woUserID w:val="1"/>
        </w:rPr>
        <w:drawing>
          <wp:inline distT="0" distB="0" distL="114300" distR="114300">
            <wp:extent cx="5485130" cy="4643755"/>
            <wp:effectExtent l="0" t="0" r="1270" b="444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5"/>
                    <a:stretch>
                      <a:fillRect/>
                    </a:stretch>
                  </pic:blipFill>
                  <pic:spPr>
                    <a:xfrm>
                      <a:off x="0" y="0"/>
                      <a:ext cx="5485130" cy="4643755"/>
                    </a:xfrm>
                    <a:prstGeom prst="rect">
                      <a:avLst/>
                    </a:prstGeom>
                  </pic:spPr>
                </pic:pic>
              </a:graphicData>
            </a:graphic>
          </wp:inline>
        </w:drawing>
      </w:r>
    </w:p>
    <w:p w14:paraId="1959CE1A">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 w:bidi="ar"/>
          <w:woUserID w:val="3"/>
        </w:rPr>
        <w:t>图2.4-3</w:t>
      </w:r>
      <w:r>
        <w:rPr>
          <w:rFonts w:hint="eastAsia" w:ascii="宋体" w:hAnsi="宋体" w:eastAsia="宋体" w:cs="宋体"/>
          <w:color w:val="000000"/>
          <w:kern w:val="0"/>
          <w:sz w:val="22"/>
          <w:szCs w:val="22"/>
          <w:lang w:val="en-US" w:eastAsia="zh-CN" w:bidi="ar"/>
          <w:woUserID w:val="1"/>
        </w:rPr>
        <w:t xml:space="preserve"> </w:t>
      </w:r>
    </w:p>
    <w:p w14:paraId="5F6EA105">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2.4.2.4</w:t>
      </w:r>
      <w:r>
        <w:rPr>
          <w:rFonts w:hint="eastAsia" w:ascii="宋体" w:hAnsi="宋体" w:eastAsia="宋体" w:cs="宋体"/>
          <w:b/>
          <w:bCs/>
          <w:color w:val="000000"/>
          <w:sz w:val="24"/>
          <w:szCs w:val="24"/>
          <w:woUserID w:val="1"/>
        </w:rPr>
        <w:t>用例描述</w:t>
      </w:r>
    </w:p>
    <w:p w14:paraId="38EA3ED8">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1、维护个人资料</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42290C7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1B432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96D8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描述内容</w:t>
            </w:r>
          </w:p>
        </w:tc>
      </w:tr>
      <w:tr w14:paraId="7634DC7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EC54B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1FB67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CSRR-FR02-UC01</w:t>
            </w:r>
          </w:p>
        </w:tc>
      </w:tr>
      <w:tr w14:paraId="7B66720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D77E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08B40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学生在个人中心查看并维护联系方式等个人资料。</w:t>
            </w:r>
          </w:p>
        </w:tc>
      </w:tr>
      <w:tr w14:paraId="0D70B62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3E22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F042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学生用户</w:t>
            </w:r>
          </w:p>
        </w:tc>
      </w:tr>
      <w:tr w14:paraId="66D8D4C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AFF44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1A06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资料变化或个人中心查看时执行。</w:t>
            </w:r>
          </w:p>
        </w:tc>
      </w:tr>
      <w:tr w14:paraId="2D3E6F0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B1A64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1721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通过审查</w:t>
            </w:r>
          </w:p>
        </w:tc>
      </w:tr>
      <w:tr w14:paraId="6ADEF38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E567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FB36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学生已登录；2. 学生账号状态正常或至少可访问个人中心；3. 提交字段符合格式要求。</w:t>
            </w:r>
          </w:p>
        </w:tc>
      </w:tr>
      <w:tr w14:paraId="1E840BE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B46C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C998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学生资料被更新；2. 个人中心展示最新资料。</w:t>
            </w:r>
          </w:p>
        </w:tc>
      </w:tr>
      <w:tr w14:paraId="37366C7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37090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3C78A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r w14:paraId="3D67176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22C4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8FB10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查看个人信息</w:t>
            </w:r>
          </w:p>
        </w:tc>
      </w:tr>
      <w:tr w14:paraId="14F982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DB31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E9E24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学生进入个人中心；2. 点击个人资料；3. 系统展示学号、姓名、学院、专业、手机号、邮箱等信息；4. 学生修改允许维护的字段；5. 系统校验手机号、邮箱和必填项；6. 保存成功后刷新个人资料。</w:t>
            </w:r>
          </w:p>
        </w:tc>
      </w:tr>
      <w:tr w14:paraId="4B27887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E965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68AAB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格式不正确时提示重新输入；2. 网络异常时保留原数据；3. 待审核或禁用状态下可限制部分编辑能力。</w:t>
            </w:r>
          </w:p>
        </w:tc>
      </w:tr>
      <w:tr w14:paraId="1EBA9F8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F4365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FC67E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 w:bidi="ar"/>
                <w:woUserID w:val="1"/>
              </w:rPr>
            </w:pPr>
            <w:r>
              <w:rPr>
                <w:rFonts w:hint="eastAsia" w:ascii="宋体" w:hAnsi="宋体" w:eastAsia="宋体" w:cs="宋体"/>
                <w:b w:val="0"/>
                <w:bCs w:val="0"/>
                <w:color w:val="000000"/>
                <w:kern w:val="0"/>
                <w:sz w:val="21"/>
                <w:szCs w:val="21"/>
                <w:lang w:val="en-US" w:eastAsia="zh" w:bidi="ar"/>
                <w:woUserID w:val="1"/>
              </w:rPr>
              <w:t>无</w:t>
            </w:r>
          </w:p>
        </w:tc>
      </w:tr>
      <w:tr w14:paraId="6FB3F1A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4F92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FE5B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bl>
    <w:p w14:paraId="5F54632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2、修改密码</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B478D1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6CE45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1123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描述内容</w:t>
            </w:r>
          </w:p>
        </w:tc>
      </w:tr>
      <w:tr w14:paraId="7D2DCC5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4CE9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CA2F5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CSRR-FR02-UC02</w:t>
            </w:r>
          </w:p>
        </w:tc>
      </w:tr>
      <w:tr w14:paraId="1D9986E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27D6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9E782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登录用户通过原密码验证后修改账号密码。</w:t>
            </w:r>
          </w:p>
        </w:tc>
      </w:tr>
      <w:tr w14:paraId="7485A7D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EA2B2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AD62C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学生用户、普通管理员、超级管理员</w:t>
            </w:r>
          </w:p>
        </w:tc>
      </w:tr>
      <w:tr w14:paraId="7D985DC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EB9E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A6AD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用户存在安全需要时执行。</w:t>
            </w:r>
          </w:p>
        </w:tc>
      </w:tr>
      <w:tr w14:paraId="7125C2F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D021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99811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通过审查</w:t>
            </w:r>
          </w:p>
        </w:tc>
      </w:tr>
      <w:tr w14:paraId="6569E5E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02DE3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5222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用户已登录；2. 用户记得当前密码；3. 新密码符合复杂度或长度要求。</w:t>
            </w:r>
          </w:p>
        </w:tc>
      </w:tr>
      <w:tr w14:paraId="2218F0E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D0DB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4A062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登录密码更新；2. 后续登录应使用新密码；3. 可根据需要要求用户重新登录。</w:t>
            </w:r>
          </w:p>
        </w:tc>
      </w:tr>
      <w:tr w14:paraId="23A72DC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D645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E342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r w14:paraId="2A064B6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41E4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1080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验证原密码</w:t>
            </w:r>
          </w:p>
        </w:tc>
      </w:tr>
      <w:tr w14:paraId="52BD0FA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B173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578C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用户进入设置或账号安全页面；2. 输入原密码、新密码和确认密码；3. 系统校验原密码正确；4. 系统校验两次新密码一致；5. 系统加密保存新密码；6. 页面提示修改成功。</w:t>
            </w:r>
          </w:p>
        </w:tc>
      </w:tr>
      <w:tr w14:paraId="6E4219C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44EED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829F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原密码错误时拒绝修改；2. 两次新密码不一致时提示重新输入；3. 新密码不符合规则时提示修改。</w:t>
            </w:r>
          </w:p>
        </w:tc>
      </w:tr>
      <w:tr w14:paraId="38EB7B4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28CC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69BF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 w:bidi="ar"/>
                <w:woUserID w:val="1"/>
              </w:rPr>
            </w:pPr>
            <w:r>
              <w:rPr>
                <w:rFonts w:hint="eastAsia" w:ascii="宋体" w:hAnsi="宋体" w:eastAsia="宋体" w:cs="宋体"/>
                <w:b w:val="0"/>
                <w:bCs w:val="0"/>
                <w:color w:val="000000"/>
                <w:kern w:val="0"/>
                <w:sz w:val="21"/>
                <w:szCs w:val="21"/>
                <w:lang w:val="en-US" w:eastAsia="zh" w:bidi="ar"/>
                <w:woUserID w:val="1"/>
              </w:rPr>
              <w:t>无</w:t>
            </w:r>
          </w:p>
        </w:tc>
      </w:tr>
      <w:tr w14:paraId="54AAC25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FEF2D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8233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bl>
    <w:p w14:paraId="458373E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关于包含用例：图中的 查看个人信息 属于通用基础用例，已被包含在学生用户的 修改个人信息 流程中；管理员也可单独执行该用例（仅查看不修改）。</w:t>
      </w:r>
    </w:p>
    <w:p w14:paraId="204F6F2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关于退出登录：由于 退出登录 的业务逻辑较为简单，其操作流程与规则合并在 “2.4.1 用户注册与登录” 的相关业务中说明，此处不再建立单独的用例描述表。</w:t>
      </w:r>
    </w:p>
    <w:p w14:paraId="789BC96E">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2.4.2.5</w:t>
      </w:r>
      <w:r>
        <w:rPr>
          <w:rFonts w:hint="eastAsia" w:ascii="宋体" w:hAnsi="宋体" w:eastAsia="宋体" w:cs="宋体"/>
          <w:b/>
          <w:bCs/>
          <w:color w:val="000000"/>
          <w:sz w:val="24"/>
          <w:szCs w:val="24"/>
          <w:woUserID w:val="1"/>
        </w:rPr>
        <w:t>用户界面</w:t>
      </w:r>
    </w:p>
    <w:p w14:paraId="47AC2B3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b/>
          <w:bCs/>
          <w:color w:val="000000"/>
          <w:sz w:val="24"/>
          <w:szCs w:val="24"/>
          <w:woUserID w:val="1"/>
        </w:rPr>
      </w:pPr>
      <w:r>
        <w:rPr>
          <w:rFonts w:hint="eastAsia" w:ascii="宋体" w:hAnsi="宋体" w:eastAsia="宋体" w:cs="宋体"/>
          <w:color w:val="000000"/>
          <w:kern w:val="0"/>
          <w:sz w:val="24"/>
          <w:szCs w:val="24"/>
          <w:lang w:val="en-US" w:eastAsia="zh-CN" w:bidi="ar"/>
          <w:woUserID w:val="1"/>
        </w:rPr>
        <w:t>个人中心以菜单列表组织入口，包含个人资料、我的预约、信用积分、学习统计、设置、帮助与反馈等。资料编辑、密码修改和退出确认采用弹窗或表单页面，操作成功后用提示条反馈。</w:t>
      </w:r>
    </w:p>
    <w:p w14:paraId="478EF9B6">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2.4.3 自习室浏览与座位查询</w:t>
      </w:r>
    </w:p>
    <w:p w14:paraId="27A08B6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2.4.3.1</w:t>
      </w:r>
      <w:r>
        <w:rPr>
          <w:rFonts w:hint="eastAsia" w:ascii="宋体" w:hAnsi="宋体" w:eastAsia="宋体" w:cs="宋体"/>
          <w:b/>
          <w:bCs/>
          <w:color w:val="000000"/>
          <w:sz w:val="24"/>
          <w:szCs w:val="24"/>
          <w:woUserID w:val="1"/>
        </w:rPr>
        <w:t>功能描述</w:t>
      </w:r>
    </w:p>
    <w:p w14:paraId="17D2A1A2">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功能编号：CSRR-FR03。</w:t>
      </w:r>
    </w:p>
    <w:p w14:paraId="6419A03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4"/>
          <w:szCs w:val="24"/>
          <w:lang w:val="en-US" w:eastAsia="zh-CN" w:bidi="ar"/>
          <w:woUserID w:val="1"/>
        </w:rPr>
        <w:t>功能需求：系统应支持学生查看自习室列表、自习室详情、开放时间、位置、设施、布局图和指定时间段内的可预约座位。该功能是座位预约前的准备环节，也为管理员核对自习室配置提供查询能力。</w:t>
      </w:r>
    </w:p>
    <w:p w14:paraId="66F2BCDC">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2.4.3.2</w:t>
      </w:r>
      <w:r>
        <w:rPr>
          <w:rFonts w:hint="eastAsia" w:ascii="宋体" w:hAnsi="宋体" w:eastAsia="宋体" w:cs="宋体"/>
          <w:b/>
          <w:bCs/>
          <w:color w:val="000000"/>
          <w:sz w:val="24"/>
          <w:szCs w:val="24"/>
          <w:woUserID w:val="1"/>
        </w:rPr>
        <w:t>业务规则</w:t>
      </w:r>
    </w:p>
    <w:p w14:paraId="281CE77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查询座位可用性时必须提供自习室、预约日期、开始时间和结束时间。</w:t>
      </w:r>
    </w:p>
    <w:p w14:paraId="4787509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可预约座位应排除停用座位、维修座位、非座位单元格以及当前时段已被预约的座位。</w:t>
      </w:r>
    </w:p>
    <w:p w14:paraId="4059055D">
      <w:pPr>
        <w:keepNext w:val="0"/>
        <w:keepLines w:val="0"/>
        <w:widowControl/>
        <w:suppressLineNumbers w:val="0"/>
        <w:spacing w:beforeAutospacing="0" w:after="0" w:afterAutospacing="0" w:line="240" w:lineRule="auto"/>
        <w:ind w:left="0" w:leftChars="0" w:right="0" w:firstLine="480" w:firstLineChars="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自习室开放时间影响时间选择范围，前端应根据所选自习室动态调整可选时间。</w:t>
      </w:r>
    </w:p>
    <w:p w14:paraId="2A369C31">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管理员未上传布局图时，学生端显示缺省提示，不影响座位列表查询。</w:t>
      </w:r>
    </w:p>
    <w:p w14:paraId="242373DD">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2.4.3.3</w:t>
      </w:r>
      <w:r>
        <w:rPr>
          <w:rFonts w:hint="eastAsia" w:ascii="宋体" w:hAnsi="宋体" w:eastAsia="宋体" w:cs="宋体"/>
          <w:b/>
          <w:bCs/>
          <w:color w:val="000000"/>
          <w:sz w:val="24"/>
          <w:szCs w:val="24"/>
          <w:woUserID w:val="1"/>
        </w:rPr>
        <w:t>业务建模</w:t>
      </w:r>
    </w:p>
    <w:p w14:paraId="0D4FB790">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kern w:val="0"/>
          <w:sz w:val="22"/>
          <w:szCs w:val="22"/>
          <w:lang w:val="en-US" w:eastAsia="zh-CN" w:bidi="ar"/>
          <w:woUserID w:val="1"/>
        </w:rPr>
        <w:t xml:space="preserve"> </w:t>
      </w:r>
    </w:p>
    <w:p w14:paraId="67EE7486">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85130" cy="4658995"/>
            <wp:effectExtent l="0" t="0" r="1270" b="825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6"/>
                    <a:stretch>
                      <a:fillRect/>
                    </a:stretch>
                  </pic:blipFill>
                  <pic:spPr>
                    <a:xfrm>
                      <a:off x="0" y="0"/>
                      <a:ext cx="5485130" cy="4658995"/>
                    </a:xfrm>
                    <a:prstGeom prst="rect">
                      <a:avLst/>
                    </a:prstGeom>
                  </pic:spPr>
                </pic:pic>
              </a:graphicData>
            </a:graphic>
          </wp:inline>
        </w:drawing>
      </w:r>
    </w:p>
    <w:p w14:paraId="2976912B">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图2.4-4</w:t>
      </w:r>
    </w:p>
    <w:p w14:paraId="56DF8D3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2.4.3.4</w:t>
      </w:r>
      <w:r>
        <w:rPr>
          <w:rFonts w:hint="eastAsia" w:ascii="宋体" w:hAnsi="宋体" w:eastAsia="宋体" w:cs="宋体"/>
          <w:b/>
          <w:bCs/>
          <w:color w:val="000000"/>
          <w:sz w:val="24"/>
          <w:szCs w:val="24"/>
          <w:woUserID w:val="1"/>
        </w:rPr>
        <w:t>用例描述</w:t>
      </w:r>
    </w:p>
    <w:p w14:paraId="56C01168">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1、查询可用座位</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1A58B19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A1DD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E6DE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描述内容</w:t>
            </w:r>
          </w:p>
        </w:tc>
      </w:tr>
      <w:tr w14:paraId="3260C94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3F8D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C1469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CSRR-FR03-UC01</w:t>
            </w:r>
          </w:p>
        </w:tc>
      </w:tr>
      <w:tr w14:paraId="12DA239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FFDE1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EE4A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学生或管理员选择自习室和时间段，查看该时间段的座位可用性及状态。</w:t>
            </w:r>
          </w:p>
        </w:tc>
      </w:tr>
      <w:tr w14:paraId="4A44E95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ED158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43D7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学生用户、普通管理员、超级管理员</w:t>
            </w:r>
          </w:p>
        </w:tc>
      </w:tr>
      <w:tr w14:paraId="1910DC4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05F67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339C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每次预约前通常执行，使用频率高。</w:t>
            </w:r>
          </w:p>
        </w:tc>
      </w:tr>
      <w:tr w14:paraId="572FEF3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8A0D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FBC5B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通过审查</w:t>
            </w:r>
          </w:p>
        </w:tc>
      </w:tr>
      <w:tr w14:paraId="60DD7F0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3007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BC9D6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学生已登录；2. 系统已维护自习室和座位数据；3. 查询时间段在系统允许范围内。</w:t>
            </w:r>
          </w:p>
        </w:tc>
      </w:tr>
      <w:tr w14:paraId="1C4D5D8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7C7E5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4175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页面展示可预约、已预约、使用中、停用和非座位等状态；2. 学生可继续选择座位进行预约。</w:t>
            </w:r>
          </w:p>
        </w:tc>
      </w:tr>
      <w:tr w14:paraId="1223F8B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E489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CFA8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r w14:paraId="59FB3C5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7E4E1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2980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查看座位详情</w:t>
            </w:r>
          </w:p>
        </w:tc>
      </w:tr>
      <w:tr w14:paraId="7392B22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FEC8C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51247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学生进入预约页；2. 系统加载自习室列表；3. 学生选择日期、开始时间、结束时间和自习室；4. 系统查询自习室详情和座位列表；5. 系统结合预约时间片判断座位可用性；6. 前端以布局图和座位列表展示结果；7. 学生点击座位查看座位属性和状态。</w:t>
            </w:r>
          </w:p>
        </w:tc>
      </w:tr>
      <w:tr w14:paraId="442C0C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B405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59B0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无可用座位时提示更换时间或自习室；2. 所选时间不在开放时间内时提示调整；3. 布局图缺失时显示文字占位。</w:t>
            </w:r>
          </w:p>
        </w:tc>
      </w:tr>
      <w:tr w14:paraId="7504273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DB0A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C5637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 w:bidi="ar"/>
                <w:woUserID w:val="1"/>
              </w:rPr>
            </w:pPr>
            <w:r>
              <w:rPr>
                <w:rFonts w:hint="eastAsia" w:ascii="宋体" w:hAnsi="宋体" w:eastAsia="宋体" w:cs="宋体"/>
                <w:b w:val="0"/>
                <w:bCs w:val="0"/>
                <w:color w:val="000000"/>
                <w:kern w:val="0"/>
                <w:sz w:val="21"/>
                <w:szCs w:val="21"/>
                <w:lang w:val="en-US" w:eastAsia="zh" w:bidi="ar"/>
                <w:woUserID w:val="1"/>
              </w:rPr>
              <w:t>无</w:t>
            </w:r>
          </w:p>
        </w:tc>
      </w:tr>
      <w:tr w14:paraId="021E81C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7574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33CD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bl>
    <w:p w14:paraId="1285BC4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关于用例的合并与包含：在“自习室浏览与座位查询（CSRR-FR03）”子系统中，为了保持用例描述的简洁与结构清晰，我们将图 15 中的多个细分用例进行了逻辑归并：</w:t>
      </w:r>
    </w:p>
    <w:p w14:paraId="6BF492E1">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选择预约日期、选择预约时间段 作为前置输入行为，合并入主流程中。</w:t>
      </w:r>
    </w:p>
    <w:p w14:paraId="0745FD8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查看自习室详情 包含了 查看自习室列表 和 查看座位布局，这三个用例共同构成了查询的前置条件。</w:t>
      </w:r>
    </w:p>
    <w:p w14:paraId="4E352A9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查询可用座位（CSRR-FR03-UC01）作为核心用例，包含了 查看座位详情，并在下表中进行详细描述。</w:t>
      </w:r>
    </w:p>
    <w:p w14:paraId="5E89FA0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 w:bidi="ar"/>
          <w:woUserID w:val="1"/>
        </w:rPr>
      </w:pPr>
      <w:r>
        <w:rPr>
          <w:rFonts w:hint="eastAsia" w:ascii="宋体" w:hAnsi="宋体" w:eastAsia="宋体" w:cs="宋体"/>
          <w:color w:val="000000"/>
          <w:kern w:val="0"/>
          <w:sz w:val="24"/>
          <w:szCs w:val="24"/>
          <w:lang w:val="en-US" w:eastAsia="zh" w:bidi="ar"/>
          <w:woUserID w:val="1"/>
        </w:rPr>
        <w:t>关于管理员的查询权限：用例图中显示管理员也与查询用例相连，代表普通管理员与超级管理员在后台亦可使用此功能来核对自习室的座位占用情况。</w:t>
      </w:r>
    </w:p>
    <w:p w14:paraId="571CB75A">
      <w:pPr>
        <w:rPr>
          <w:rFonts w:hint="eastAsia"/>
          <w:lang w:eastAsia="zh"/>
        </w:rPr>
      </w:pPr>
    </w:p>
    <w:p w14:paraId="14E5542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2.4.3.5</w:t>
      </w:r>
      <w:r>
        <w:rPr>
          <w:rFonts w:hint="eastAsia" w:ascii="宋体" w:hAnsi="宋体" w:eastAsia="宋体" w:cs="宋体"/>
          <w:b/>
          <w:bCs/>
          <w:color w:val="000000"/>
          <w:sz w:val="24"/>
          <w:szCs w:val="24"/>
          <w:woUserID w:val="1"/>
        </w:rPr>
        <w:t>用户界面</w:t>
      </w:r>
    </w:p>
    <w:p w14:paraId="08B909B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4"/>
          <w:szCs w:val="24"/>
          <w:lang w:val="en-US" w:eastAsia="zh-CN" w:bidi="ar"/>
          <w:woUserID w:val="1"/>
        </w:rPr>
        <w:t>预约页包含自习室选择器、日期选择、开始结束时间选择、快捷时段按钮、座位分布图、座位分区和座位详情弹窗。座位状态通过不同颜色或标签展示，可预约座位允许点击选择，不可预约座位仅允许查看原因。</w:t>
      </w:r>
    </w:p>
    <w:p w14:paraId="13D6A0A1">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b/>
          <w:bCs/>
          <w:color w:val="000000"/>
          <w:sz w:val="26"/>
          <w:szCs w:val="26"/>
          <w:woUserID w:val="1"/>
        </w:rPr>
      </w:pPr>
    </w:p>
    <w:p w14:paraId="55DF240D">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2.4.4 座位预约</w:t>
      </w:r>
    </w:p>
    <w:p w14:paraId="208D21E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2.4.4.1</w:t>
      </w:r>
      <w:r>
        <w:rPr>
          <w:rFonts w:hint="eastAsia" w:ascii="宋体" w:hAnsi="宋体" w:eastAsia="宋体" w:cs="宋体"/>
          <w:b/>
          <w:bCs/>
          <w:color w:val="000000"/>
          <w:sz w:val="24"/>
          <w:szCs w:val="24"/>
          <w:woUserID w:val="1"/>
        </w:rPr>
        <w:t>功能描述</w:t>
      </w:r>
    </w:p>
    <w:p w14:paraId="5E57ABE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功能编号：CSRR-FR04。</w:t>
      </w:r>
    </w:p>
    <w:p w14:paraId="28CA31F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学生在线选择日期、时间段、自习室和座位并提交预约。系统在创建预约时自动完成账号状态、信用状态、黑名单状态、开放时间、座位状态和时间冲突校验，防止同一座位同一时间段重复预约。预约成功后生成预约记录和预约时间片，并向学生产生预约结果提示或通知。</w:t>
      </w:r>
    </w:p>
    <w:p w14:paraId="1C28E21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2.4.4.2</w:t>
      </w:r>
      <w:r>
        <w:rPr>
          <w:rFonts w:hint="eastAsia" w:ascii="宋体" w:hAnsi="宋体" w:eastAsia="宋体" w:cs="宋体"/>
          <w:b/>
          <w:bCs/>
          <w:color w:val="000000"/>
          <w:sz w:val="24"/>
          <w:szCs w:val="24"/>
          <w:woUserID w:val="1"/>
        </w:rPr>
        <w:t>业务规则</w:t>
      </w:r>
    </w:p>
    <w:p w14:paraId="2DBBD4B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学生必须已登录、审核通过且未被禁用。</w:t>
      </w:r>
    </w:p>
    <w:p w14:paraId="64EC3CD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信用积分过低或处于黑名单生效期时禁止创建新预约。</w:t>
      </w:r>
    </w:p>
    <w:p w14:paraId="1EE3D23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预约时间必须位于自习室开放时间内，开始时间必须早于结束时间。</w:t>
      </w:r>
    </w:p>
    <w:p w14:paraId="300CC0BB">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同一座位在同一时间段只能被一个有效预约占用，系统通过预约时间片和事务控制冲突。</w:t>
      </w:r>
    </w:p>
    <w:p w14:paraId="37EDA8A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预约成功后应生成预约编号，预约状态初始为待签到。</w:t>
      </w:r>
    </w:p>
    <w:p w14:paraId="3405A84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2.4.4.3</w:t>
      </w:r>
      <w:r>
        <w:rPr>
          <w:rFonts w:hint="eastAsia" w:ascii="宋体" w:hAnsi="宋体" w:eastAsia="宋体" w:cs="宋体"/>
          <w:b/>
          <w:bCs/>
          <w:color w:val="000000"/>
          <w:sz w:val="24"/>
          <w:szCs w:val="24"/>
          <w:woUserID w:val="1"/>
        </w:rPr>
        <w:t>业务建模</w:t>
      </w:r>
    </w:p>
    <w:p w14:paraId="6A16B94C">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p>
    <w:p w14:paraId="6D3ED1C7">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78780" cy="3623310"/>
            <wp:effectExtent l="0" t="0" r="7620" b="152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7"/>
                    <a:stretch>
                      <a:fillRect/>
                    </a:stretch>
                  </pic:blipFill>
                  <pic:spPr>
                    <a:xfrm>
                      <a:off x="0" y="0"/>
                      <a:ext cx="5478780" cy="3623310"/>
                    </a:xfrm>
                    <a:prstGeom prst="rect">
                      <a:avLst/>
                    </a:prstGeom>
                  </pic:spPr>
                </pic:pic>
              </a:graphicData>
            </a:graphic>
          </wp:inline>
        </w:drawing>
      </w:r>
    </w:p>
    <w:p w14:paraId="587A606D">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图2.4-5</w:t>
      </w:r>
    </w:p>
    <w:p w14:paraId="3B015CD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2.4.4.4</w:t>
      </w:r>
      <w:r>
        <w:rPr>
          <w:rFonts w:hint="eastAsia" w:ascii="宋体" w:hAnsi="宋体" w:eastAsia="宋体" w:cs="宋体"/>
          <w:b/>
          <w:bCs/>
          <w:color w:val="000000"/>
          <w:sz w:val="24"/>
          <w:szCs w:val="24"/>
          <w:woUserID w:val="1"/>
        </w:rPr>
        <w:t>用例描述</w:t>
      </w:r>
    </w:p>
    <w:p w14:paraId="6109D5A0">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1、创建座位预约</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405B70F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A319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E12C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bCs/>
                <w:color w:val="000000"/>
                <w:kern w:val="0"/>
                <w:sz w:val="21"/>
                <w:szCs w:val="21"/>
                <w:lang w:val="en-US" w:eastAsia="zh-CN" w:bidi="ar"/>
                <w:woUserID w:val="1"/>
              </w:rPr>
            </w:pPr>
            <w:r>
              <w:rPr>
                <w:rFonts w:hint="eastAsia" w:ascii="宋体" w:hAnsi="宋体" w:eastAsia="宋体" w:cs="宋体"/>
                <w:b/>
                <w:bCs/>
                <w:color w:val="000000"/>
                <w:kern w:val="0"/>
                <w:sz w:val="21"/>
                <w:szCs w:val="21"/>
                <w:lang w:val="en-US" w:eastAsia="zh-CN" w:bidi="ar"/>
                <w:woUserID w:val="1"/>
              </w:rPr>
              <w:t>描述内容</w:t>
            </w:r>
          </w:p>
        </w:tc>
      </w:tr>
      <w:tr w14:paraId="4560E1C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49D8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A6000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CSRR-FR04-UC01</w:t>
            </w:r>
          </w:p>
        </w:tc>
      </w:tr>
      <w:tr w14:paraId="08576E0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7A02A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FF3F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学生用户完成预约条件选择、座位查询与选择后提交预约，系统执行预约规则校验，校验通过后生成预约记录并通知学生；校验失败则提示预约失败。</w:t>
            </w:r>
          </w:p>
        </w:tc>
      </w:tr>
      <w:tr w14:paraId="5AF303E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D7293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F5E5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学生用户</w:t>
            </w:r>
          </w:p>
        </w:tc>
      </w:tr>
      <w:tr w14:paraId="3B9889C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rHeight w:val="24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BC136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803F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学生日常学习前执行，属于系统核心高频功能。</w:t>
            </w:r>
          </w:p>
        </w:tc>
      </w:tr>
      <w:tr w14:paraId="3C25C6E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2979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D938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通过审查</w:t>
            </w:r>
          </w:p>
        </w:tc>
      </w:tr>
      <w:tr w14:paraId="3968F72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FFD03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9383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学生已登录并通过审核；2. 学生不在黑名单中；3. 所选座位为可预约状态；4. 所选时间段合法。5. 学生用户信用状态正常，满足预约信用要求。</w:t>
            </w:r>
          </w:p>
        </w:tc>
      </w:tr>
      <w:tr w14:paraId="6459567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890A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63A6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【预约成功】1. 系统生成唯一预约记录和预约编号；2. 座位对应预约时间片被标记为已占用；3. 学生用户可在首页、“我的预约” 和签到页查看预约详情；4. 系统生成预约成功提示与通知（如消息推送 / 站内通知）。【预约失败】1. 系统根据失败原因生成对应的预约失败提示；2. 座位状态与时间片保持不变；3. 学生用户可根据提示调整预约条件后重新提交。</w:t>
            </w:r>
          </w:p>
        </w:tc>
      </w:tr>
      <w:tr w14:paraId="3BDDF32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092F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50C4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预约失败提示</w:t>
            </w:r>
          </w:p>
        </w:tc>
      </w:tr>
      <w:tr w14:paraId="21D737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3593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495F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选择预约条件2. 查询可用座位3. 选择座位4. 预约规则校验（包含信用状态校验、黑名单状态校验、预约冲突校验）5. 生成预约记录（包含生成预约通知）</w:t>
            </w:r>
          </w:p>
        </w:tc>
      </w:tr>
      <w:tr w14:paraId="312C0EA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1E674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663F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学生用户进入自习室预约页面；2. 学生用户选择预约日期、开始时间、结束时间和目标自习室（选择预约条件）；3. 系统根据所选条件查询并展示当前可预约的座位列表（查询可用座位）；4. 学生用户浏览座位详情，选择目标座位（选择座位）；5. 学生用户点击 “确认预约” 提交预约申请；6. 系统执行预约规则校验： 6.1 校验学生用户信用状态是否正常； 6.2 校验学生用户是否在黑名单中； 6.3 校验所选座位与时间段是否存在预约冲突；7. 校验全部通过后，系统写入预约记录，标记座位对应时间片为已占用；8. 系统生成预约通知，向学生用户推送预约成功提示，并刷新页面状态。</w:t>
            </w:r>
          </w:p>
        </w:tc>
      </w:tr>
      <w:tr w14:paraId="641D1D5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3C0E7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FF58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1. 座位已被其他用户抢先预约：系统提示 “座位已被预约，请刷新后重试”；2. 所选时间段存在预约冲突：系统提示 “该时间段已有预约，请调整预约时间”；3. 学生用户信用不足 / 处于黑名单状态：系统拒绝预约并提示 “当前信用状态 / 账号状态不支持预约，请联系管理员”；4. 所选时间段超出自习室开放时间：系统提示 “超出自习室开放时间，请调整预约时间”；5. 其他校验失败场景：系统根据具体失败原因，向学生用户展示对应的预约失败提示。</w:t>
            </w:r>
          </w:p>
        </w:tc>
      </w:tr>
      <w:tr w14:paraId="754E2A9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126A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9FA60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 w:bidi="ar"/>
                <w:woUserID w:val="1"/>
              </w:rPr>
            </w:pPr>
            <w:r>
              <w:rPr>
                <w:rFonts w:hint="eastAsia" w:ascii="宋体" w:hAnsi="宋体" w:eastAsia="宋体" w:cs="宋体"/>
                <w:b w:val="0"/>
                <w:bCs w:val="0"/>
                <w:color w:val="000000"/>
                <w:kern w:val="0"/>
                <w:sz w:val="21"/>
                <w:szCs w:val="21"/>
                <w:lang w:val="en-US" w:eastAsia="zh" w:bidi="ar"/>
                <w:woUserID w:val="1"/>
              </w:rPr>
              <w:t>无</w:t>
            </w:r>
          </w:p>
        </w:tc>
      </w:tr>
      <w:tr w14:paraId="4FC63E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BCEE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ED13F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b w:val="0"/>
                <w:bCs w:val="0"/>
                <w:color w:val="000000"/>
                <w:kern w:val="0"/>
                <w:sz w:val="21"/>
                <w:szCs w:val="21"/>
                <w:lang w:val="en-US" w:eastAsia="zh-CN" w:bidi="ar"/>
                <w:woUserID w:val="1"/>
              </w:rPr>
            </w:pPr>
            <w:r>
              <w:rPr>
                <w:rFonts w:hint="eastAsia" w:ascii="宋体" w:hAnsi="宋体" w:eastAsia="宋体" w:cs="宋体"/>
                <w:b w:val="0"/>
                <w:bCs w:val="0"/>
                <w:color w:val="000000"/>
                <w:kern w:val="0"/>
                <w:sz w:val="21"/>
                <w:szCs w:val="21"/>
                <w:lang w:val="en-US" w:eastAsia="zh-CN" w:bidi="ar"/>
                <w:woUserID w:val="1"/>
              </w:rPr>
              <w:t>无</w:t>
            </w:r>
          </w:p>
        </w:tc>
      </w:tr>
    </w:tbl>
    <w:p w14:paraId="0FB1F244">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2.4.4.5</w:t>
      </w:r>
      <w:r>
        <w:rPr>
          <w:rFonts w:hint="eastAsia" w:ascii="宋体" w:hAnsi="宋体" w:eastAsia="宋体" w:cs="宋体"/>
          <w:b/>
          <w:bCs/>
          <w:color w:val="000000"/>
          <w:sz w:val="24"/>
          <w:szCs w:val="24"/>
          <w:woUserID w:val="1"/>
        </w:rPr>
        <w:t>用户界面</w:t>
      </w:r>
    </w:p>
    <w:p w14:paraId="1609417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4"/>
          <w:szCs w:val="24"/>
          <w:lang w:val="en-US" w:eastAsia="zh-CN" w:bidi="ar"/>
          <w:woUserID w:val="1"/>
        </w:rPr>
        <w:t>预约确认弹窗展示自习室、座位号、预约日期、时间段、座位属性和确认按钮。预约成功后以提示条反馈，并刷新座位图和今日预约；预约失败时直接展示失败原因，便于学生调整。</w:t>
      </w:r>
    </w:p>
    <w:p w14:paraId="60CF8D1B">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2.4.5 签到签退</w:t>
      </w:r>
    </w:p>
    <w:p w14:paraId="70AEBC6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2.4.5.1</w:t>
      </w:r>
      <w:r>
        <w:rPr>
          <w:rFonts w:hint="eastAsia" w:ascii="宋体" w:hAnsi="宋体" w:eastAsia="宋体" w:cs="宋体"/>
          <w:b/>
          <w:bCs/>
          <w:color w:val="000000"/>
          <w:sz w:val="24"/>
          <w:szCs w:val="24"/>
          <w:woUserID w:val="1"/>
        </w:rPr>
        <w:t>功能描述</w:t>
      </w:r>
    </w:p>
    <w:p w14:paraId="6FA747C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功能编号：CSRR-FR05。</w:t>
      </w:r>
    </w:p>
    <w:p w14:paraId="72F863D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学生到达自习室后通过报学号或展示学号二维码，由管理员确认签到；学生学习结束后自行签退。系统记录签到时间、签退时间和实际学习时长，并根据签到签退结果触发信用积分奖励、违约扣分、自动释放座位等处理。</w:t>
      </w:r>
    </w:p>
    <w:p w14:paraId="1D71F1C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2.4.5.2</w:t>
      </w:r>
      <w:r>
        <w:rPr>
          <w:rFonts w:hint="eastAsia" w:ascii="宋体" w:hAnsi="宋体" w:eastAsia="宋体" w:cs="宋体"/>
          <w:b/>
          <w:bCs/>
          <w:color w:val="000000"/>
          <w:sz w:val="24"/>
          <w:szCs w:val="24"/>
          <w:woUserID w:val="1"/>
        </w:rPr>
        <w:t>业务规则</w:t>
      </w:r>
    </w:p>
    <w:p w14:paraId="30A2FBAB">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学生必须存在待签到或使用中的有效预约。</w:t>
      </w:r>
    </w:p>
    <w:p w14:paraId="17F36D5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签到由管理员在管理端输入学号确认，拍照扫码识别二维码作为辅助方式。</w:t>
      </w:r>
    </w:p>
    <w:p w14:paraId="63AB265B">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签到成功后预约状态变为使用中，座位状态相应更新。</w:t>
      </w:r>
    </w:p>
    <w:p w14:paraId="7BF21DD5">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签退成功后预约状态变为已完成，系统记录实际使用时长并释放座位。</w:t>
      </w:r>
    </w:p>
    <w:p w14:paraId="6675CFF4">
      <w:pPr>
        <w:keepNext w:val="0"/>
        <w:keepLines w:val="0"/>
        <w:widowControl/>
        <w:suppressLineNumbers w:val="0"/>
        <w:spacing w:beforeAutospacing="0" w:after="0" w:afterAutospacing="0" w:line="240" w:lineRule="auto"/>
        <w:ind w:left="0" w:leftChars="0" w:right="0" w:firstLine="480" w:firstLineChars="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超时未签到、长时间未签退等异常情况由系统按业务规则自动处理，并写入信用流水或通知。</w:t>
      </w:r>
    </w:p>
    <w:p w14:paraId="502D8A08">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2.4.5.3</w:t>
      </w:r>
      <w:r>
        <w:rPr>
          <w:rFonts w:hint="eastAsia" w:ascii="宋体" w:hAnsi="宋体" w:eastAsia="宋体" w:cs="宋体"/>
          <w:b/>
          <w:bCs/>
          <w:color w:val="000000"/>
          <w:sz w:val="24"/>
          <w:szCs w:val="24"/>
          <w:woUserID w:val="1"/>
        </w:rPr>
        <w:t>业务建模</w:t>
      </w:r>
    </w:p>
    <w:p w14:paraId="4BB7E8FD">
      <w:pPr>
        <w:keepNext w:val="0"/>
        <w:keepLines w:val="0"/>
        <w:widowControl/>
        <w:suppressLineNumbers w:val="0"/>
        <w:spacing w:beforeAutospacing="0" w:after="0" w:afterAutospacing="0" w:line="240" w:lineRule="auto"/>
        <w:ind w:left="0" w:leftChars="0" w:right="0" w:firstLine="440" w:firstLineChars="200"/>
        <w:jc w:val="center"/>
        <w:rPr>
          <w:rFonts w:hint="eastAsia" w:ascii="宋体" w:hAnsi="宋体" w:eastAsia="宋体" w:cs="宋体"/>
          <w:color w:val="000000"/>
          <w:kern w:val="0"/>
          <w:sz w:val="22"/>
          <w:szCs w:val="22"/>
          <w:lang w:val="en-US" w:eastAsia="zh" w:bidi="ar"/>
          <w:woUserID w:val="1"/>
        </w:rPr>
      </w:pPr>
      <w:r>
        <w:rPr>
          <w:rFonts w:hint="eastAsia" w:ascii="宋体" w:hAnsi="宋体" w:eastAsia="宋体" w:cs="宋体"/>
          <w:color w:val="000000"/>
          <w:kern w:val="0"/>
          <w:sz w:val="22"/>
          <w:szCs w:val="22"/>
          <w:lang w:val="en-US" w:eastAsia="zh" w:bidi="ar"/>
          <w:woUserID w:val="1"/>
        </w:rPr>
        <w:drawing>
          <wp:inline distT="0" distB="0" distL="114300" distR="114300">
            <wp:extent cx="5481955" cy="5051425"/>
            <wp:effectExtent l="0" t="0" r="4445" b="158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8"/>
                    <a:stretch>
                      <a:fillRect/>
                    </a:stretch>
                  </pic:blipFill>
                  <pic:spPr>
                    <a:xfrm>
                      <a:off x="0" y="0"/>
                      <a:ext cx="5481955" cy="5051425"/>
                    </a:xfrm>
                    <a:prstGeom prst="rect">
                      <a:avLst/>
                    </a:prstGeom>
                  </pic:spPr>
                </pic:pic>
              </a:graphicData>
            </a:graphic>
          </wp:inline>
        </w:drawing>
      </w:r>
    </w:p>
    <w:p w14:paraId="6791FFA8">
      <w:pPr>
        <w:keepNext w:val="0"/>
        <w:keepLines w:val="0"/>
        <w:widowControl/>
        <w:suppressLineNumbers w:val="0"/>
        <w:spacing w:beforeAutospacing="0" w:after="0" w:afterAutospacing="0" w:line="240" w:lineRule="auto"/>
        <w:ind w:left="0" w:leftChars="0" w:right="0" w:firstLine="440" w:firstLineChars="20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kern w:val="0"/>
          <w:sz w:val="22"/>
          <w:szCs w:val="22"/>
          <w:lang w:val="en-US" w:eastAsia="zh-CN" w:bidi="ar"/>
          <w:woUserID w:val="1"/>
        </w:rPr>
        <w:t xml:space="preserve"> </w:t>
      </w:r>
      <w:r>
        <w:rPr>
          <w:rFonts w:hint="eastAsia" w:ascii="宋体" w:hAnsi="宋体" w:eastAsia="宋体" w:cs="宋体"/>
          <w:color w:val="000000"/>
          <w:kern w:val="0"/>
          <w:sz w:val="22"/>
          <w:szCs w:val="22"/>
          <w:lang w:val="en-US" w:eastAsia="zh" w:bidi="ar"/>
          <w:woUserID w:val="3"/>
        </w:rPr>
        <w:t>图2.4-6</w:t>
      </w:r>
    </w:p>
    <w:p w14:paraId="57E4572C">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2.4.5.4</w:t>
      </w:r>
      <w:r>
        <w:rPr>
          <w:rFonts w:hint="eastAsia" w:ascii="宋体" w:hAnsi="宋体" w:eastAsia="宋体" w:cs="宋体"/>
          <w:b/>
          <w:bCs/>
          <w:color w:val="000000"/>
          <w:sz w:val="24"/>
          <w:szCs w:val="24"/>
          <w:woUserID w:val="1"/>
        </w:rPr>
        <w:t>用例描述</w:t>
      </w:r>
    </w:p>
    <w:p w14:paraId="75F10B29">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1、管理员确认签到</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14F1CA6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2E14E">
            <w:pPr>
              <w:keepNext w:val="0"/>
              <w:keepLines w:val="0"/>
              <w:widowControl/>
              <w:suppressLineNumbers w:val="0"/>
              <w:spacing w:before="0" w:beforeAutospacing="0" w:after="0" w:afterAutospacing="0" w:line="240" w:lineRule="auto"/>
              <w:ind w:left="0" w:leftChars="0" w:right="0" w:firstLine="361" w:firstLineChars="200"/>
              <w:jc w:val="center"/>
              <w:rPr>
                <w:rFonts w:hint="eastAsia" w:ascii="宋体" w:hAnsi="宋体" w:eastAsia="宋体" w:cs="宋体"/>
                <w:color w:val="000000"/>
                <w:sz w:val="18"/>
                <w:szCs w:val="18"/>
                <w:woUserID w:val="1"/>
              </w:rPr>
            </w:pPr>
            <w:r>
              <w:rPr>
                <w:rFonts w:hint="eastAsia" w:ascii="宋体" w:hAnsi="宋体" w:eastAsia="宋体" w:cs="宋体"/>
                <w:b/>
                <w:bCs w:val="0"/>
                <w:color w:val="000000"/>
                <w:kern w:val="0"/>
                <w:sz w:val="18"/>
                <w:szCs w:val="18"/>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CBF5C">
            <w:pPr>
              <w:keepNext w:val="0"/>
              <w:keepLines w:val="0"/>
              <w:widowControl/>
              <w:suppressLineNumbers w:val="0"/>
              <w:spacing w:before="0" w:beforeAutospacing="0" w:after="0" w:afterAutospacing="0" w:line="240" w:lineRule="auto"/>
              <w:ind w:left="0" w:leftChars="0" w:right="0" w:firstLine="361" w:firstLineChars="200"/>
              <w:jc w:val="center"/>
              <w:rPr>
                <w:rFonts w:hint="eastAsia" w:ascii="宋体" w:hAnsi="宋体" w:eastAsia="宋体" w:cs="宋体"/>
                <w:color w:val="000000"/>
                <w:sz w:val="18"/>
                <w:szCs w:val="18"/>
                <w:woUserID w:val="1"/>
              </w:rPr>
            </w:pPr>
            <w:r>
              <w:rPr>
                <w:rFonts w:hint="eastAsia" w:ascii="宋体" w:hAnsi="宋体" w:eastAsia="宋体" w:cs="宋体"/>
                <w:b/>
                <w:bCs w:val="0"/>
                <w:color w:val="000000"/>
                <w:kern w:val="0"/>
                <w:sz w:val="18"/>
                <w:szCs w:val="18"/>
                <w:lang w:val="en-US" w:eastAsia="zh-CN" w:bidi="ar"/>
                <w:woUserID w:val="1"/>
              </w:rPr>
              <w:t>描述内容</w:t>
            </w:r>
          </w:p>
        </w:tc>
      </w:tr>
      <w:tr w14:paraId="205881B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8998A">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F0B5CD">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CSRR-FR05-UC01</w:t>
            </w:r>
          </w:p>
        </w:tc>
      </w:tr>
      <w:tr w14:paraId="5EE5893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DEC984">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84720">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学生到达自习室后，通过向管理员报学号或出示学号二维码完成签到，管理员在系统中确认签到，系统校验预约有效性并记录签到时间。</w:t>
            </w:r>
          </w:p>
        </w:tc>
      </w:tr>
      <w:tr w14:paraId="3CF924B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D890D">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67B09">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学生用户、普通管理员、超级管理员</w:t>
            </w:r>
          </w:p>
        </w:tc>
      </w:tr>
      <w:tr w14:paraId="53F075E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BD3E1">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C03535">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每次预约开始前后执行，使用频率高。</w:t>
            </w:r>
          </w:p>
        </w:tc>
      </w:tr>
      <w:tr w14:paraId="7A5213B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F035A">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C069B9">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通过审查</w:t>
            </w:r>
          </w:p>
        </w:tc>
      </w:tr>
      <w:tr w14:paraId="1DBC60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FA6E1">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525FF2">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学生用户存在待签到的有效预约；2. 管理员已登录管理端系统；3. 当前预约尚未被取消或判定为违约；4. 预约处于可签到时间范围内。</w:t>
            </w:r>
          </w:p>
        </w:tc>
      </w:tr>
      <w:tr w14:paraId="237A0C4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537B79">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5EDDF7">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预约状态从 “待签到” 变为 “使用中”；2. 系统保存签到时间和操作管理员信息；3. 学生端状态同步更新，可查看当前使用中的预约；4. 座位资源标记为已占用。</w:t>
            </w:r>
          </w:p>
        </w:tc>
      </w:tr>
      <w:tr w14:paraId="6B6DD5E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2AF30">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845DA">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无</w:t>
            </w:r>
          </w:p>
        </w:tc>
      </w:tr>
      <w:tr w14:paraId="1F39792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1DBAD">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786AD">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有效预约校验、</w:t>
            </w:r>
            <w:r>
              <w:rPr>
                <w:rFonts w:hint="eastAsia" w:ascii="宋体" w:hAnsi="宋体" w:eastAsia="宋体" w:cs="宋体"/>
                <w:i w:val="0"/>
                <w:iCs w:val="0"/>
                <w:caps w:val="0"/>
                <w:color w:val="000000"/>
                <w:spacing w:val="0"/>
                <w:sz w:val="18"/>
                <w:szCs w:val="18"/>
                <w:woUserID w:val="3"/>
              </w:rPr>
              <w:t>记录签到时间</w:t>
            </w:r>
          </w:p>
        </w:tc>
      </w:tr>
      <w:tr w14:paraId="358BABB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trHeight w:val="94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758A46">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C5725B">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学生用户进入签到页面，查看当前待签到预约和学号二维码；2. 学生到达自习室后，向管理员报学号或展示学号二维码；3. 管理员在签到页输入学号或扫描二维码；4. 系统校验该学生的有效预约信息（预约状态、签到时间范围）；5. 校验通过后，管理员点击确认签到；6. 系统记录签到时间，并更新预约状态为 “使用中”；7. 页面刷新签到记录和实时预约列表，学生端同步更新状态。</w:t>
            </w:r>
          </w:p>
        </w:tc>
      </w:tr>
      <w:tr w14:paraId="5A65F6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5A94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F0C2F7">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学号不存在或无有效预约时，系统提示签到失败；2. 该预约已签到 / 重复提交时，系统提示 “已签到，无需重复操作”；3. 预约已超可签到时间，系统提示 “已超时，按违约规则处理”；4. 管理员无权限操作时，系统提示 “权限不足，无法确认签到”。</w:t>
            </w:r>
          </w:p>
        </w:tc>
      </w:tr>
      <w:tr w14:paraId="51B9E0C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03031">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A69288">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lang w:eastAsia="zh"/>
                <w:woUserID w:val="1"/>
              </w:rPr>
            </w:pPr>
            <w:r>
              <w:rPr>
                <w:rFonts w:hint="eastAsia" w:ascii="宋体" w:hAnsi="宋体" w:eastAsia="宋体" w:cs="宋体"/>
                <w:color w:val="000000"/>
                <w:kern w:val="0"/>
                <w:sz w:val="18"/>
                <w:szCs w:val="18"/>
                <w:lang w:val="en-US" w:eastAsia="zh" w:bidi="ar"/>
                <w:woUserID w:val="1"/>
              </w:rPr>
              <w:t>无</w:t>
            </w:r>
          </w:p>
        </w:tc>
      </w:tr>
      <w:tr w14:paraId="597995F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D1A8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37CA6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无。</w:t>
            </w:r>
          </w:p>
        </w:tc>
      </w:tr>
    </w:tbl>
    <w:p w14:paraId="47D73329">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2、学生签退</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33C3383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BF27A">
            <w:pPr>
              <w:keepNext w:val="0"/>
              <w:keepLines w:val="0"/>
              <w:widowControl/>
              <w:suppressLineNumbers w:val="0"/>
              <w:spacing w:before="0" w:beforeAutospacing="0" w:after="0" w:afterAutospacing="0" w:line="240" w:lineRule="auto"/>
              <w:ind w:left="0" w:leftChars="0" w:right="0" w:firstLine="361" w:firstLineChars="200"/>
              <w:jc w:val="center"/>
              <w:rPr>
                <w:rFonts w:hint="eastAsia" w:ascii="宋体" w:hAnsi="宋体" w:eastAsia="宋体" w:cs="宋体"/>
                <w:color w:val="000000"/>
                <w:sz w:val="18"/>
                <w:szCs w:val="18"/>
                <w:woUserID w:val="1"/>
              </w:rPr>
            </w:pPr>
            <w:r>
              <w:rPr>
                <w:rFonts w:hint="eastAsia" w:ascii="宋体" w:hAnsi="宋体" w:eastAsia="宋体" w:cs="宋体"/>
                <w:b/>
                <w:bCs w:val="0"/>
                <w:color w:val="000000"/>
                <w:kern w:val="0"/>
                <w:sz w:val="18"/>
                <w:szCs w:val="18"/>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4477B">
            <w:pPr>
              <w:keepNext w:val="0"/>
              <w:keepLines w:val="0"/>
              <w:widowControl/>
              <w:suppressLineNumbers w:val="0"/>
              <w:spacing w:before="0" w:beforeAutospacing="0" w:after="0" w:afterAutospacing="0" w:line="240" w:lineRule="auto"/>
              <w:ind w:left="0" w:leftChars="0" w:right="0" w:firstLine="361" w:firstLineChars="200"/>
              <w:jc w:val="center"/>
              <w:rPr>
                <w:rFonts w:hint="eastAsia" w:ascii="宋体" w:hAnsi="宋体" w:eastAsia="宋体" w:cs="宋体"/>
                <w:color w:val="000000"/>
                <w:sz w:val="18"/>
                <w:szCs w:val="18"/>
                <w:woUserID w:val="1"/>
              </w:rPr>
            </w:pPr>
            <w:r>
              <w:rPr>
                <w:rFonts w:hint="eastAsia" w:ascii="宋体" w:hAnsi="宋体" w:eastAsia="宋体" w:cs="宋体"/>
                <w:b/>
                <w:bCs w:val="0"/>
                <w:color w:val="000000"/>
                <w:kern w:val="0"/>
                <w:sz w:val="18"/>
                <w:szCs w:val="18"/>
                <w:lang w:val="en-US" w:eastAsia="zh-CN" w:bidi="ar"/>
                <w:woUserID w:val="1"/>
              </w:rPr>
              <w:t>描述内容</w:t>
            </w:r>
          </w:p>
        </w:tc>
      </w:tr>
      <w:tr w14:paraId="0DBAF53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40FA6">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43C9FF">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CSRR-FR05-UC02</w:t>
            </w:r>
          </w:p>
        </w:tc>
      </w:tr>
      <w:tr w14:paraId="3D24684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DA7D71">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3EB01">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sz w:val="18"/>
                <w:szCs w:val="18"/>
                <w:woUserID w:val="3"/>
              </w:rPr>
              <w:t>学生学习结束后主动签退，系统记录签退时间、计算实际学习时长，并释放座位资源。</w:t>
            </w:r>
          </w:p>
        </w:tc>
      </w:tr>
      <w:tr w14:paraId="379B64B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35BE2">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BF8AD">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学生用户</w:t>
            </w:r>
          </w:p>
        </w:tc>
      </w:tr>
      <w:tr w14:paraId="13098D4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7642BC">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32749">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每次完成学习后执行。</w:t>
            </w:r>
          </w:p>
        </w:tc>
      </w:tr>
      <w:tr w14:paraId="782F649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E42A7">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E4E38">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通过审查</w:t>
            </w:r>
          </w:p>
        </w:tc>
      </w:tr>
      <w:tr w14:paraId="7CA8176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4115AA">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8D5C69">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学生用户已登录系统；2. 学生用户存在 “使用中” 的预约；3. 该预约已有签到记录，未完成签退。</w:t>
            </w:r>
          </w:p>
        </w:tc>
      </w:tr>
      <w:tr w14:paraId="38FEFC6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9327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F3E0B">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预约状态从 “使用中” 变为 “已完成”；2. 系统记录签退时间，并计算本次预约的实际学习时长；3. 学习时长数据同步至学生学习统计；4. 座位资源被释放，其他用户可预约该时段座位；5. 学生端状态同步更新，可查看已完成预约记录。</w:t>
            </w:r>
          </w:p>
        </w:tc>
      </w:tr>
      <w:tr w14:paraId="6324E41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F2975">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67E74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sz w:val="18"/>
                <w:szCs w:val="18"/>
                <w:woUserID w:val="3"/>
              </w:rPr>
              <w:t>自动签退处理</w:t>
            </w:r>
          </w:p>
        </w:tc>
      </w:tr>
      <w:tr w14:paraId="537FC51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6C428">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33D29">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sz w:val="18"/>
                <w:szCs w:val="18"/>
                <w:woUserID w:val="3"/>
              </w:rPr>
              <w:t>记录签退时间、计算学习时长</w:t>
            </w:r>
          </w:p>
        </w:tc>
      </w:tr>
      <w:tr w14:paraId="2EF2287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F4F213">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FAB4B">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学生用户进入签到 / 签退页面；2. 系统展示当前使用中的预约信息；3. 学生点击 “签退” 按钮；4. 系统弹出确认提示框，学生确认签退；5. 系统记录签退时间，并根据签到时间计算实际学习时长；6. 系统更新预约状态为 “已完成”，提示签退成功；7. 座位资源状态更新，释放给其他用户预约。</w:t>
            </w:r>
          </w:p>
        </w:tc>
      </w:tr>
      <w:tr w14:paraId="22A4C0F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D115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5FB18">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woUserID w:val="1"/>
              </w:rPr>
            </w:pPr>
            <w:r>
              <w:rPr>
                <w:rFonts w:hint="eastAsia" w:ascii="宋体" w:hAnsi="宋体" w:eastAsia="宋体" w:cs="宋体"/>
                <w:i w:val="0"/>
                <w:iCs w:val="0"/>
                <w:caps w:val="0"/>
                <w:color w:val="000000"/>
                <w:spacing w:val="0"/>
                <w:sz w:val="18"/>
                <w:szCs w:val="18"/>
                <w:woUserID w:val="3"/>
              </w:rPr>
              <w:t>1. 未签到的预约无法签退，系统提示 “请先完成签到”；2. 预约已完成 / 已签退，系统提示 “无需重复签退”；3. 超出规则时间未主动签退，系统触发自动签退处理，自动记录签退时间并计算时长。</w:t>
            </w:r>
          </w:p>
        </w:tc>
      </w:tr>
      <w:tr w14:paraId="591D0EF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261526">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A3092">
            <w:pPr>
              <w:keepNext w:val="0"/>
              <w:keepLines w:val="0"/>
              <w:widowControl/>
              <w:suppressLineNumbers w:val="0"/>
              <w:spacing w:before="0" w:beforeAutospacing="0" w:after="0" w:afterAutospacing="0" w:line="240" w:lineRule="auto"/>
              <w:ind w:left="0" w:leftChars="0" w:right="0" w:firstLine="360" w:firstLineChars="200"/>
              <w:jc w:val="left"/>
              <w:rPr>
                <w:rFonts w:hint="eastAsia" w:ascii="宋体" w:hAnsi="宋体" w:eastAsia="宋体" w:cs="宋体"/>
                <w:color w:val="000000"/>
                <w:sz w:val="18"/>
                <w:szCs w:val="18"/>
                <w:lang w:eastAsia="zh"/>
                <w:woUserID w:val="1"/>
              </w:rPr>
            </w:pPr>
            <w:r>
              <w:rPr>
                <w:rFonts w:hint="eastAsia" w:ascii="宋体" w:hAnsi="宋体" w:eastAsia="宋体" w:cs="宋体"/>
                <w:color w:val="000000"/>
                <w:kern w:val="0"/>
                <w:sz w:val="18"/>
                <w:szCs w:val="18"/>
                <w:lang w:val="en-US" w:eastAsia="zh" w:bidi="ar"/>
                <w:woUserID w:val="1"/>
              </w:rPr>
              <w:t>无</w:t>
            </w:r>
          </w:p>
        </w:tc>
      </w:tr>
      <w:tr w14:paraId="64FB23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10F16A">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EEDFB">
            <w:pPr>
              <w:keepNext w:val="0"/>
              <w:keepLines w:val="0"/>
              <w:widowControl/>
              <w:suppressLineNumbers w:val="0"/>
              <w:spacing w:before="0" w:beforeAutospacing="0" w:after="0" w:afterAutospacing="0" w:line="240" w:lineRule="auto"/>
              <w:ind w:left="0" w:leftChars="0" w:right="0" w:firstLine="360" w:firstLineChars="200"/>
              <w:jc w:val="center"/>
              <w:rPr>
                <w:rFonts w:hint="eastAsia" w:ascii="宋体" w:hAnsi="宋体" w:eastAsia="宋体" w:cs="宋体"/>
                <w:color w:val="000000"/>
                <w:sz w:val="18"/>
                <w:szCs w:val="18"/>
                <w:woUserID w:val="1"/>
              </w:rPr>
            </w:pPr>
            <w:r>
              <w:rPr>
                <w:rFonts w:hint="eastAsia" w:ascii="宋体" w:hAnsi="宋体" w:eastAsia="宋体" w:cs="宋体"/>
                <w:color w:val="000000"/>
                <w:kern w:val="0"/>
                <w:sz w:val="18"/>
                <w:szCs w:val="18"/>
                <w:lang w:val="en-US" w:eastAsia="zh-CN" w:bidi="ar"/>
                <w:woUserID w:val="1"/>
              </w:rPr>
              <w:t>无。</w:t>
            </w:r>
          </w:p>
        </w:tc>
      </w:tr>
    </w:tbl>
    <w:p w14:paraId="7156FE8D">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2.4.5.5</w:t>
      </w:r>
      <w:r>
        <w:rPr>
          <w:rFonts w:hint="eastAsia" w:ascii="宋体" w:hAnsi="宋体" w:eastAsia="宋体" w:cs="宋体"/>
          <w:b/>
          <w:bCs/>
          <w:color w:val="000000"/>
          <w:sz w:val="24"/>
          <w:szCs w:val="24"/>
          <w:woUserID w:val="1"/>
        </w:rPr>
        <w:t>用户界面</w:t>
      </w:r>
    </w:p>
    <w:p w14:paraId="636BDAC7">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学生端签到页展示当前预约、自习室、座位号、预约时间、学号二维码、等待管理员签到提示和签退按钮。管理员签到页提供学号输入、确认签到、照片扫码、签到记录表和实时预约列表。</w:t>
      </w:r>
    </w:p>
    <w:p w14:paraId="5EB30076">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2.4.6 预约管理</w:t>
      </w:r>
    </w:p>
    <w:p w14:paraId="2882AC66">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2.4.6.1</w:t>
      </w:r>
      <w:r>
        <w:rPr>
          <w:rFonts w:hint="eastAsia" w:ascii="宋体" w:hAnsi="宋体" w:eastAsia="宋体" w:cs="宋体"/>
          <w:b/>
          <w:bCs/>
          <w:color w:val="000000"/>
          <w:sz w:val="24"/>
          <w:szCs w:val="24"/>
          <w:woUserID w:val="1"/>
        </w:rPr>
        <w:t>功能描述</w:t>
      </w:r>
    </w:p>
    <w:p w14:paraId="5D70B40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06。功能需求：系统应支持学生查看自己的预约记录、今日预约、预约详情并取消符合规则的预约；管理员可查看管理范围内的预约记录，查询待签到、使用中、已完成、已取消、违约等状态，并处理异常预约或违约撤销。</w:t>
      </w:r>
    </w:p>
    <w:p w14:paraId="75CFADE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2.4.6.2</w:t>
      </w:r>
      <w:r>
        <w:rPr>
          <w:rFonts w:hint="eastAsia" w:ascii="宋体" w:hAnsi="宋体" w:eastAsia="宋体" w:cs="宋体"/>
          <w:b/>
          <w:bCs/>
          <w:color w:val="000000"/>
          <w:sz w:val="24"/>
          <w:szCs w:val="24"/>
          <w:woUserID w:val="1"/>
        </w:rPr>
        <w:t>业务规则</w:t>
      </w:r>
    </w:p>
    <w:p w14:paraId="7CF3A12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学生只能查看和操作自己的预约记录。</w:t>
      </w:r>
    </w:p>
    <w:p w14:paraId="46F9410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未开始且符合取消规则的预约允许取消，已完成或已违约预约不允许普通取消。</w:t>
      </w:r>
    </w:p>
    <w:p w14:paraId="1C3E1AF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管理员预约管理应按角色限制数据范围，普通管理员只查看负责自习室数据。</w:t>
      </w:r>
    </w:p>
    <w:p w14:paraId="74C971A2">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撤销违约需要管理员填写处理说明，系统恢复相应信用分并记录操作日志。</w:t>
      </w:r>
    </w:p>
    <w:p w14:paraId="3E669FC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预约状态变化应同步影响座位时间片和通知信息。</w:t>
      </w:r>
    </w:p>
    <w:p w14:paraId="03B1A405">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2.4.6.3</w:t>
      </w:r>
      <w:r>
        <w:rPr>
          <w:rFonts w:hint="eastAsia" w:ascii="宋体" w:hAnsi="宋体" w:eastAsia="宋体" w:cs="宋体"/>
          <w:b/>
          <w:bCs/>
          <w:color w:val="000000"/>
          <w:sz w:val="24"/>
          <w:szCs w:val="24"/>
          <w:woUserID w:val="1"/>
        </w:rPr>
        <w:t>业务建模</w:t>
      </w:r>
    </w:p>
    <w:p w14:paraId="6407928B">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85130" cy="5131435"/>
            <wp:effectExtent l="0" t="0" r="1270" b="1206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9"/>
                    <a:stretch>
                      <a:fillRect/>
                    </a:stretch>
                  </pic:blipFill>
                  <pic:spPr>
                    <a:xfrm>
                      <a:off x="0" y="0"/>
                      <a:ext cx="5485130" cy="5131435"/>
                    </a:xfrm>
                    <a:prstGeom prst="rect">
                      <a:avLst/>
                    </a:prstGeom>
                  </pic:spPr>
                </pic:pic>
              </a:graphicData>
            </a:graphic>
          </wp:inline>
        </w:drawing>
      </w:r>
    </w:p>
    <w:p w14:paraId="483B67B9">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图2.4-7</w:t>
      </w:r>
    </w:p>
    <w:p w14:paraId="22AF49A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2.4.6.4</w:t>
      </w:r>
      <w:r>
        <w:rPr>
          <w:rFonts w:hint="eastAsia" w:ascii="宋体" w:hAnsi="宋体" w:eastAsia="宋体" w:cs="宋体"/>
          <w:b/>
          <w:bCs/>
          <w:color w:val="000000"/>
          <w:sz w:val="24"/>
          <w:szCs w:val="24"/>
          <w:woUserID w:val="1"/>
        </w:rPr>
        <w:t>用例描述</w:t>
      </w:r>
    </w:p>
    <w:p w14:paraId="3F27CD7D">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1、学生管理个人预约</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660232F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1AD0B">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34835">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0A424E4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B8C41">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8A97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CSRR-FR06-UC01</w:t>
            </w:r>
          </w:p>
        </w:tc>
      </w:tr>
      <w:tr w14:paraId="193D017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EAD0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5E2BA0">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学生用户查看个人预约列表、预约详情，并对允许取消的预约执行取消操作，系统同步更新预约状态并释放座位资源。</w:t>
            </w:r>
          </w:p>
        </w:tc>
      </w:tr>
      <w:tr w14:paraId="539A71A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D7BE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D5D5D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4580B33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29050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16D82">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学生查看预约状态或调整学习计划时执行。</w:t>
            </w:r>
          </w:p>
        </w:tc>
      </w:tr>
      <w:tr w14:paraId="3B1B2D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2CEE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60AD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1B9A577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C7D11">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FA79D">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学生用户已登录系统；2. 系统中存在该学生用户的预约记录；3. 取消预约时，预约处于可取消状态（未开始、未签到、未违约）。</w:t>
            </w:r>
          </w:p>
        </w:tc>
      </w:tr>
      <w:tr w14:paraId="19DC9E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A632D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1DEC06">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学生用户可查看最新的预约记录和状态；2. 若取消预约成功，预约状态更新为 “已取消”，座位对应时间片被释放；3. 临近预约开始时间取消时，系统按规则扣减信用分并生成信用流水；4. 学生用户收到取消预约的结果通知。</w:t>
            </w:r>
          </w:p>
        </w:tc>
      </w:tr>
      <w:tr w14:paraId="4ECCCA8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BC6FA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4A3E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1C51629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181F1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27C0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查看预约详情</w:t>
            </w:r>
          </w:p>
        </w:tc>
      </w:tr>
      <w:tr w14:paraId="15B4AA3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23883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27D1A">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学生用户进入首页查看今日预约，或进入 “我的预约” 页面；2. 系统加载该学生用户的所有预约记录，按状态分类展示；3. 学生用户按状态筛选预约记录；4. 点击某条预约查看预约详情（自习室、座位、时间、状态等）；5. 对状态为 “待签到” 且未临近开始时间的预约，点击 “取消预约”；6. 系统弹出确认提示，学生用户确认取消；7. 系统更新预约状态为 “已取消”，释放座位时间片；8. 若取消时间临近预约开始，系统按规则扣减信用分并生成信用流水；9. 页面刷新预约列表，显示取消结果。</w:t>
            </w:r>
          </w:p>
        </w:tc>
      </w:tr>
      <w:tr w14:paraId="609D0A2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C437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975D4">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预约已开始、已完成或已违约时，系统提示 “当前预约状态不支持取消”；2. 临近预约开始时间取消时，系统提示 “取消将扣减信用分，是否确认”；3. 取消失败时，系统提示具体原因（如网络异常、状态不允许）。</w:t>
            </w:r>
          </w:p>
        </w:tc>
      </w:tr>
      <w:tr w14:paraId="5EB89F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FC4C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9183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0580681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8F9C1">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76A07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510B71FF">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2、管理员查询与处理预约</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72A59E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DA80E0">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A68DF">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257ECC2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C3B5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3446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CSRR-FR06-UC02</w:t>
            </w:r>
          </w:p>
        </w:tc>
      </w:tr>
      <w:tr w14:paraId="4E0625F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3F99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655D5">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管理员查询预约记录、掌握实时使用情况，并对误判或特殊情况的违约记录执行撤销违约处理，恢复学生信用积分并记录操作日志。</w:t>
            </w:r>
          </w:p>
        </w:tc>
      </w:tr>
      <w:tr w14:paraId="35BA93F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54FA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57181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4F47DFB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D363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2A12F1">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管理员值班、审核异常和课程演示时执行。</w:t>
            </w:r>
          </w:p>
        </w:tc>
      </w:tr>
      <w:tr w14:paraId="0363154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D870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EBBD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13F77E7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7B3D6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1FBA1A">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管理员已登录管理端系统；2. 系统中存在预约记录；3. 普通管理员仅能管理其负责自习室的预约；4. 撤销违约时，目标记录为违约状态，且符合撤销条件。</w:t>
            </w:r>
          </w:p>
        </w:tc>
      </w:tr>
      <w:tr w14:paraId="7A82533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26109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AB923">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管理员可查看预约状态和异常情况；2. 违约撤销后，学生用户信用积分恢复，并生成信用流水；3. 预约状态更新，座位资源恢复正常；4. 系统记录操作日志，保存管理员操作信息；5. 学生用户收到处理结果通知。</w:t>
            </w:r>
          </w:p>
        </w:tc>
      </w:tr>
      <w:tr w14:paraId="1DCCA98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B9AFB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95A7C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26617A9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47BA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B28C61">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sz w:val="21"/>
                <w:szCs w:val="21"/>
                <w:woUserID w:val="3"/>
              </w:rPr>
              <w:t>恢复信用积分、记录操作日志</w:t>
            </w:r>
          </w:p>
        </w:tc>
      </w:tr>
      <w:tr w14:paraId="5961FDE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84569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AC351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管理员进入预约管理页面；2. 输入学号、姓名、预约号或自习室关键词，筛选预约记录；3. 系统返回符合条件的预约列表，包含实时预约状态；4. 管理员查看预约详情、座位状态和取消原因；5. 对误判或特殊情况的违约记录，点击 “撤销违约”；6. 填写处理说明并提交；7. 系统恢复学生用户的信用积分，更新预约状态为 “已完成 / 正常”；8. 系统记录操作日志，保存管理员信息和处理说明；9. 通知学生用户处理结果。</w:t>
            </w:r>
          </w:p>
        </w:tc>
      </w:tr>
      <w:tr w14:paraId="3A6A5D1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F50D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F92B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查询无结果时，系统显示 “暂无预约记录”；2. 非违约记录点击撤销违约时，系统提示 “仅违约记录支持撤销”；3. 普通管理员无权限操作其他自习室预约时，系统提示 “权限不足，无法处理”；4. 撤销条件不满足时，系统提示具体原因（如已过撤销期限）。</w:t>
            </w:r>
          </w:p>
        </w:tc>
      </w:tr>
      <w:tr w14:paraId="255112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2792D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77E5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3BDF222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607F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553B7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49C3396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2.4.6.5</w:t>
      </w:r>
      <w:r>
        <w:rPr>
          <w:rFonts w:hint="eastAsia" w:ascii="宋体" w:hAnsi="宋体" w:eastAsia="宋体" w:cs="宋体"/>
          <w:b/>
          <w:bCs/>
          <w:color w:val="000000"/>
          <w:sz w:val="24"/>
          <w:szCs w:val="24"/>
          <w:woUserID w:val="1"/>
        </w:rPr>
        <w:t>用户界面</w:t>
      </w:r>
    </w:p>
    <w:p w14:paraId="63DDF691">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学生端我的预约以卡片或列表展示预约号、自习室、座位、日期、时间段、状态和操作按钮。管理员端预约管理提供搜索框、自习室筛选、预约记录表、实时预约列表、分页和违约撤销弹窗。</w:t>
      </w:r>
    </w:p>
    <w:p w14:paraId="0B64A0DD">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2.4.7 信用积分与黑名单管理</w:t>
      </w:r>
    </w:p>
    <w:p w14:paraId="621EDC4F">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2.4.7.1</w:t>
      </w:r>
      <w:r>
        <w:rPr>
          <w:rFonts w:hint="eastAsia" w:ascii="宋体" w:hAnsi="宋体" w:eastAsia="宋体" w:cs="宋体"/>
          <w:b/>
          <w:bCs/>
          <w:color w:val="000000"/>
          <w:sz w:val="24"/>
          <w:szCs w:val="24"/>
          <w:woUserID w:val="1"/>
        </w:rPr>
        <w:t>功能描述</w:t>
      </w:r>
    </w:p>
    <w:p w14:paraId="6F513F5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功能编号：CSRR-FR07。</w:t>
      </w:r>
    </w:p>
    <w:p w14:paraId="3C22D3F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记录学生信用积分和变动流水，学生可查看当前积分、信用规则和历史记录。系统根据准时签到、取消预约、未签到、超时签退、违约撤销等事件自动处理积分。信用分过低时进入黑名单，黑名单期间禁止预约；到期后系统自动解除限制并通知学生。</w:t>
      </w:r>
    </w:p>
    <w:p w14:paraId="42D5784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2.4.7.2</w:t>
      </w:r>
      <w:r>
        <w:rPr>
          <w:rFonts w:hint="eastAsia" w:ascii="宋体" w:hAnsi="宋体" w:eastAsia="宋体" w:cs="宋体"/>
          <w:b/>
          <w:bCs/>
          <w:color w:val="000000"/>
          <w:sz w:val="24"/>
          <w:szCs w:val="24"/>
          <w:woUserID w:val="1"/>
        </w:rPr>
        <w:t>业务规则</w:t>
      </w:r>
    </w:p>
    <w:p w14:paraId="06B12BD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新学生审核通过后初始化信用积分，当前项目规则以300分作为初始值</w:t>
      </w:r>
      <w:r>
        <w:rPr>
          <w:rFonts w:hint="eastAsia" w:ascii="宋体" w:hAnsi="宋体" w:eastAsia="宋体" w:cs="宋体"/>
          <w:color w:val="000000"/>
          <w:kern w:val="0"/>
          <w:sz w:val="24"/>
          <w:szCs w:val="24"/>
          <w:lang w:val="en-US" w:eastAsia="zh" w:bidi="ar"/>
          <w:woUserID w:val="1"/>
        </w:rPr>
        <w:t>，上限为500分</w:t>
      </w:r>
      <w:r>
        <w:rPr>
          <w:rFonts w:hint="eastAsia" w:ascii="宋体" w:hAnsi="宋体" w:eastAsia="宋体" w:cs="宋体"/>
          <w:color w:val="000000"/>
          <w:kern w:val="0"/>
          <w:sz w:val="24"/>
          <w:szCs w:val="24"/>
          <w:lang w:val="en-US" w:eastAsia="zh-CN" w:bidi="ar"/>
          <w:woUserID w:val="1"/>
        </w:rPr>
        <w:t>。</w:t>
      </w:r>
    </w:p>
    <w:p w14:paraId="233B768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准时签到可获得积分奖励，未签到、异常取消、超时等违约行为扣减积分。</w:t>
      </w:r>
    </w:p>
    <w:p w14:paraId="4A522BC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积分变动必须记录变动前积分、变动值、变动后积分、变动原因和关联预约。</w:t>
      </w:r>
    </w:p>
    <w:p w14:paraId="341FD5F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信用分降至黑名单条件时，学生暂时不能创建新预约。</w:t>
      </w:r>
    </w:p>
    <w:p w14:paraId="48EEA3A5">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黑名单到期后由系统自动解除，管理员撤销违约时应恢复相应扣分。</w:t>
      </w:r>
    </w:p>
    <w:p w14:paraId="4DF4106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2.4.7.3</w:t>
      </w:r>
      <w:r>
        <w:rPr>
          <w:rFonts w:hint="eastAsia" w:ascii="宋体" w:hAnsi="宋体" w:eastAsia="宋体" w:cs="宋体"/>
          <w:b/>
          <w:bCs/>
          <w:color w:val="000000"/>
          <w:sz w:val="24"/>
          <w:szCs w:val="24"/>
          <w:woUserID w:val="1"/>
        </w:rPr>
        <w:t>业务建模</w:t>
      </w:r>
    </w:p>
    <w:p w14:paraId="3E60670D">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83860" cy="5429885"/>
            <wp:effectExtent l="0" t="0" r="2540" b="184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0"/>
                    <a:stretch>
                      <a:fillRect/>
                    </a:stretch>
                  </pic:blipFill>
                  <pic:spPr>
                    <a:xfrm>
                      <a:off x="0" y="0"/>
                      <a:ext cx="5483860" cy="5429885"/>
                    </a:xfrm>
                    <a:prstGeom prst="rect">
                      <a:avLst/>
                    </a:prstGeom>
                  </pic:spPr>
                </pic:pic>
              </a:graphicData>
            </a:graphic>
          </wp:inline>
        </w:drawing>
      </w:r>
    </w:p>
    <w:p w14:paraId="4E5D2ACC">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图2.4-8</w:t>
      </w:r>
    </w:p>
    <w:p w14:paraId="54E83990">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2.4.7.4</w:t>
      </w:r>
      <w:r>
        <w:rPr>
          <w:rFonts w:hint="eastAsia" w:ascii="宋体" w:hAnsi="宋体" w:eastAsia="宋体" w:cs="宋体"/>
          <w:b/>
          <w:bCs/>
          <w:color w:val="000000"/>
          <w:sz w:val="24"/>
          <w:szCs w:val="24"/>
          <w:woUserID w:val="1"/>
        </w:rPr>
        <w:t>用例描述</w:t>
      </w:r>
    </w:p>
    <w:p w14:paraId="215B55D1">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1、查看信用积分</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7C8F5C2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23E860">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A1FA8">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73CDC71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rHeight w:val="24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E876E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05ACD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CSRR-FR07-UC01</w:t>
            </w:r>
          </w:p>
        </w:tc>
      </w:tr>
      <w:tr w14:paraId="392576A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585CB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0A2AF4">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sz w:val="21"/>
                <w:szCs w:val="21"/>
                <w:woUserID w:val="3"/>
              </w:rPr>
              <w:t>学生用户查看当前信用分、信用流水、黑名单状态和信用规则，了解自身预约资格与违约情况。</w:t>
            </w:r>
          </w:p>
        </w:tc>
      </w:tr>
      <w:tr w14:paraId="20CFFC3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B2F1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1330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09F0522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223F7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BCD6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学生关注预约资格或违约情况时执行。</w:t>
            </w:r>
          </w:p>
        </w:tc>
      </w:tr>
      <w:tr w14:paraId="6E75076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D0C17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1B9A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5A9EE9E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FF95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75DFD">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学生用户已登录系统；2. 系统中存在该学生用户的信用数据。</w:t>
            </w:r>
          </w:p>
        </w:tc>
      </w:tr>
      <w:tr w14:paraId="7C82782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47C1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AD747C">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学生用户了解当前信用状态（积分、黑名单、预约次数等）；2. 学生用户可据此调整预约和签到行为；3. 若处于黑名单，学生用户可查看限制原因和预计解除时间。</w:t>
            </w:r>
          </w:p>
        </w:tc>
      </w:tr>
      <w:tr w14:paraId="14CF00F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69E87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B978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4D8B329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3EBB4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E48F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查看信用流水</w:t>
            </w:r>
          </w:p>
        </w:tc>
      </w:tr>
      <w:tr w14:paraId="554F9B0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8358C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2E5BB">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学生用户进入个人中心页面；2. 点击 “信用积分” 模块；3. 系统查询并展示该学生用户的当前信用分；4. 系统加载并展示信用流水记录（积分变动类型、时间、数值）；5. 页面同时展示信用规则说明、预约次数、签到次数和违约情况；6. 若用户处于黑名单状态，页面额外展示限制原因和预计解除时间。</w:t>
            </w:r>
          </w:p>
        </w:tc>
      </w:tr>
      <w:tr w14:paraId="3CD51C5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F9990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3AC23E">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无信用流水时，系统仅展示当前积分和信用规则说明；2. 数据加载失败时，系统提示 “数据加载失败，请刷新重试”。</w:t>
            </w:r>
          </w:p>
        </w:tc>
      </w:tr>
      <w:tr w14:paraId="031A02B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619DC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CFF61">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5339659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B2DF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FD5B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6DA665C9">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2、信用积分自动处理</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A1E221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82E34">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B57362">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7439FAD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256E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B2A7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CSRR-FR07-UC02</w:t>
            </w:r>
          </w:p>
        </w:tc>
      </w:tr>
      <w:tr w14:paraId="516EA7D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C38B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0E2C62">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系统在预约相关事件（签到、取消、违约、撤销违约、黑名单到期）发生后，自动更新用户信用分并维护黑名单状态。</w:t>
            </w:r>
          </w:p>
        </w:tc>
      </w:tr>
      <w:tr w14:paraId="5EE0CE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6A96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85CD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时间触发器 / 定时任务、学生用户、普通管理员、超级管理员</w:t>
            </w:r>
          </w:p>
        </w:tc>
      </w:tr>
      <w:tr w14:paraId="265CAB4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6325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10CB1">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签到、取消、违约、撤销违约、黑名单到期等事件发生时触发。</w:t>
            </w:r>
          </w:p>
        </w:tc>
      </w:tr>
      <w:tr w14:paraId="5FADFD6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C5F3C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C9B1C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6751B7A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3F1F1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6C89EC">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对应的业务事件已发生（如签到完成、超时违约、管理员撤销违约）；2. 学生用户账号存在且状态正常；3. 该事件未被重复处理。</w:t>
            </w:r>
          </w:p>
        </w:tc>
      </w:tr>
      <w:tr w14:paraId="781D1E9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0483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07BDF6">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学生用户信用分更新；2. 信用流水记录写入系统；3. 积分扣减达到阈值时生成黑名单，或到期 / 撤销时解除黑名单；4. 学生用户的预约资格同步变化（如黑名单用户无法预约）；5. 系统向用户发送信用变动或黑名单相关通知。</w:t>
            </w:r>
          </w:p>
        </w:tc>
      </w:tr>
      <w:tr w14:paraId="6FC38E5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649F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6F8B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27DEBF8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trHeight w:val="24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6FCB0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189D8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sz w:val="21"/>
                <w:szCs w:val="21"/>
                <w:woUserID w:val="3"/>
              </w:rPr>
              <w:t>签到奖励积分、取消预约扣分、违约扣减积分、进入黑名单、解除黑名单、恢复信用积分</w:t>
            </w:r>
          </w:p>
        </w:tc>
      </w:tr>
      <w:tr w14:paraId="051C334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05C0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921773">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系统接收业务事件（签到、取消预约、违约、管理员撤销违约、黑名单到期）；2. 识别事件对应的积分变动类型和数值： - 签到奖励：按规则增加信用分； - 临近取消：按规则扣减信用分； - 超时违约：按规则扣减信用分； - 撤销违约：恢复被扣减的信用分； - 黑名单到期：自动解除限制；3. 查询学生用户当前信用分；4. 计算变动后积分并处理上下限（不超过最大值、不低于最小值）；5. 更新学生用户信用分；6. 写入信用流水记录，保存变动原因、时间和数值；7. 判断是否需要进入或解除黑名单： - 扣减后积分低于阈值，标记进入黑名单； - 撤销违约或到期，标记解除黑名单；8. 生成相关通知发送给学生用户。</w:t>
            </w:r>
          </w:p>
        </w:tc>
      </w:tr>
      <w:tr w14:paraId="42A3F11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trHeight w:val="48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452C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BC32F3">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已处理的重复事件不重复扣减或增加积分；2. 积分达到上限时按上限保存，不再额外增加；3. 黑名单未到期时继续限制预约资格；4. 管理员禁用账号时，即使黑名单解除也无法预约；5. 撤销违约时，若用户已因其他原因再次违约，积分恢复需叠加处理。</w:t>
            </w:r>
          </w:p>
        </w:tc>
      </w:tr>
      <w:tr w14:paraId="2C93007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9550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13A75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5B17276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0C549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0758B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091E3772">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2.4.7.5</w:t>
      </w:r>
      <w:r>
        <w:rPr>
          <w:rFonts w:hint="eastAsia" w:ascii="宋体" w:hAnsi="宋体" w:eastAsia="宋体" w:cs="宋体"/>
          <w:b/>
          <w:bCs/>
          <w:color w:val="000000"/>
          <w:sz w:val="24"/>
          <w:szCs w:val="24"/>
          <w:woUserID w:val="1"/>
        </w:rPr>
        <w:t>用户界面</w:t>
      </w:r>
    </w:p>
    <w:p w14:paraId="2201937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信用积分页展示当前积分、信用规则、信用流水和黑名单提示。管理员端用户列表和预约管理中显示学生信用分、账号状态和撤销违约入口。</w:t>
      </w:r>
    </w:p>
    <w:p w14:paraId="27C1F101">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2.4.8 公告与通知管理</w:t>
      </w:r>
    </w:p>
    <w:p w14:paraId="52618E6F">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2.4.8.1</w:t>
      </w:r>
      <w:r>
        <w:rPr>
          <w:rFonts w:hint="eastAsia" w:ascii="宋体" w:hAnsi="宋体" w:eastAsia="宋体" w:cs="宋体"/>
          <w:b/>
          <w:bCs/>
          <w:color w:val="000000"/>
          <w:sz w:val="24"/>
          <w:szCs w:val="24"/>
          <w:woUserID w:val="1"/>
        </w:rPr>
        <w:t>功能描述</w:t>
      </w:r>
    </w:p>
    <w:p w14:paraId="5B815C1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功能编号：CSRR-FR08。</w:t>
      </w:r>
    </w:p>
    <w:p w14:paraId="7C86C2E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功能需求：系统应支持管理员发布、编辑、删除公告，学生查看公告详情；系统还应在预约成功、反馈处理、违约处理、公告发布、黑名单解除等事件后生成通知，学生可查看通知并标记已读。</w:t>
      </w:r>
    </w:p>
    <w:p w14:paraId="1D075AE4">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2.4.8.2</w:t>
      </w:r>
      <w:r>
        <w:rPr>
          <w:rFonts w:hint="eastAsia" w:ascii="宋体" w:hAnsi="宋体" w:eastAsia="宋体" w:cs="宋体"/>
          <w:b/>
          <w:bCs/>
          <w:color w:val="000000"/>
          <w:sz w:val="24"/>
          <w:szCs w:val="24"/>
          <w:woUserID w:val="1"/>
        </w:rPr>
        <w:t>业务规则</w:t>
      </w:r>
    </w:p>
    <w:p w14:paraId="4821A14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公告必须包含标题和正文，可设置类型、置顶状态和发布范围。</w:t>
      </w:r>
    </w:p>
    <w:p w14:paraId="20F6172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已发布公告在学生首页公告区域展示，删除或下线后不再展示。</w:t>
      </w:r>
    </w:p>
    <w:p w14:paraId="6829CD30">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通知消息应包含标题、内容、类型、关联业务编号、阅读状态和创建时间。</w:t>
      </w:r>
    </w:p>
    <w:p w14:paraId="7934E7F2">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学生可以单条已读或全部已读，系统记录阅读时间。</w:t>
      </w:r>
    </w:p>
    <w:p w14:paraId="3D7A786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通知提醒属于业务结果的一部分，不单独作为课程报告主功能拆分。</w:t>
      </w:r>
    </w:p>
    <w:p w14:paraId="103505CF">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2.4.8.3</w:t>
      </w:r>
      <w:r>
        <w:rPr>
          <w:rFonts w:hint="eastAsia" w:ascii="宋体" w:hAnsi="宋体" w:eastAsia="宋体" w:cs="宋体"/>
          <w:b/>
          <w:bCs/>
          <w:color w:val="000000"/>
          <w:sz w:val="24"/>
          <w:szCs w:val="24"/>
          <w:woUserID w:val="1"/>
        </w:rPr>
        <w:t>业务建模</w:t>
      </w:r>
    </w:p>
    <w:p w14:paraId="7E763573">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kern w:val="0"/>
          <w:sz w:val="22"/>
          <w:szCs w:val="22"/>
          <w:lang w:val="en-US" w:eastAsia="zh-CN" w:bidi="ar"/>
          <w:woUserID w:val="1"/>
        </w:rPr>
        <w:t xml:space="preserve"> </w:t>
      </w:r>
      <w:r>
        <w:rPr>
          <w:rFonts w:hint="eastAsia" w:ascii="宋体" w:hAnsi="宋体" w:eastAsia="宋体" w:cs="宋体"/>
          <w:color w:val="000000"/>
          <w:sz w:val="22"/>
          <w:szCs w:val="22"/>
          <w:lang w:eastAsia="zh"/>
          <w:woUserID w:val="1"/>
        </w:rPr>
        <w:drawing>
          <wp:inline distT="0" distB="0" distL="114300" distR="114300">
            <wp:extent cx="5481955" cy="5391785"/>
            <wp:effectExtent l="0" t="0" r="4445" b="184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21"/>
                    <a:stretch>
                      <a:fillRect/>
                    </a:stretch>
                  </pic:blipFill>
                  <pic:spPr>
                    <a:xfrm>
                      <a:off x="0" y="0"/>
                      <a:ext cx="5481955" cy="5391785"/>
                    </a:xfrm>
                    <a:prstGeom prst="rect">
                      <a:avLst/>
                    </a:prstGeom>
                  </pic:spPr>
                </pic:pic>
              </a:graphicData>
            </a:graphic>
          </wp:inline>
        </w:drawing>
      </w:r>
    </w:p>
    <w:p w14:paraId="457E82A1">
      <w:pPr>
        <w:keepNext w:val="0"/>
        <w:keepLines w:val="0"/>
        <w:widowControl/>
        <w:suppressLineNumbers w:val="0"/>
        <w:spacing w:beforeAutospacing="0" w:after="0" w:afterAutospacing="0" w:line="240" w:lineRule="auto"/>
        <w:ind w:left="0" w:leftChars="0" w:right="0" w:firstLine="440" w:firstLineChars="20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图2.4-9</w:t>
      </w:r>
    </w:p>
    <w:p w14:paraId="1B57102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2.4.8.4</w:t>
      </w:r>
      <w:r>
        <w:rPr>
          <w:rFonts w:hint="eastAsia" w:ascii="宋体" w:hAnsi="宋体" w:eastAsia="宋体" w:cs="宋体"/>
          <w:b/>
          <w:bCs/>
          <w:color w:val="000000"/>
          <w:sz w:val="24"/>
          <w:szCs w:val="24"/>
          <w:woUserID w:val="1"/>
        </w:rPr>
        <w:t>用例描述</w:t>
      </w:r>
    </w:p>
    <w:p w14:paraId="42CC99E2">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1、管理员发布公告</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E527D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DC2A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63B08">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05B9FF1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9F238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4CCF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CSRR-FR08-UC01</w:t>
            </w:r>
          </w:p>
        </w:tc>
      </w:tr>
      <w:tr w14:paraId="652AFA7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1571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0407D8">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管理员发布、编辑或删除系统公告，向学生传达自习室开放时间、考试周安排、系统维护等信息。</w:t>
            </w:r>
          </w:p>
        </w:tc>
      </w:tr>
      <w:tr w14:paraId="5E15D20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3866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F15CC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714C482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B4369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C5CF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有通知事项、开放时间调整或系统维护时执行。</w:t>
            </w:r>
          </w:p>
        </w:tc>
      </w:tr>
      <w:tr w14:paraId="68845AF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15E31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5B05A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58718CA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EB7D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83344">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管理员已登录管理端系统；2. 公告标题和内容不为空；3. 公告类型和发布范围符合系统规则；4. 编辑 / 删除公告时，目标公告存在且管理员有权限操作。</w:t>
            </w:r>
          </w:p>
        </w:tc>
      </w:tr>
      <w:tr w14:paraId="2988BE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2F407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70530">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公告数据被保存并发布，学生端公告列表同步更新；2. 编辑后的公告信息生效，学生端展示最新内容；3. 删除的公告不再展示给学生用户；4. 必要时系统自动生成通知消息发送给相关学生。</w:t>
            </w:r>
          </w:p>
        </w:tc>
      </w:tr>
      <w:tr w14:paraId="6683E11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0EDCF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8725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6FB5874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C0B4F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7073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4A67ED2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85ED9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CA1428">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管理员进入公告管理页面；2. 点击 “发布公告” 按钮；3. 填写公告标题、类型、正文、置顶状态和发布范围；4. 点击 “保存” 提交；5. 系统写入公告数据，更新公告列表；6. 学生端首页公告列表自动展示最新公告；7. 若为编辑公告：管理员选择目标公告，修改内容后保存，系统更新公告数据；8. 若为删除公告：管理员选择目标公告，点击删除并确认，系统移除公告数据。</w:t>
            </w:r>
          </w:p>
        </w:tc>
      </w:tr>
      <w:tr w14:paraId="2E1D7FB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67D10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014AC">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标题或内容为空时，系统拒绝保存并提示 “请填写完整信息”；2. 删除公告前，系统弹出确认提示，防止误操作；3. 已删除公告不再展示给学生用户，也无法被查看详情；4. 无发布权限的管理员操作时，系统提示 “权限不足，无法发布公告”。</w:t>
            </w:r>
          </w:p>
        </w:tc>
      </w:tr>
      <w:tr w14:paraId="6ABD9C0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EBF36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1143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446E7E9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01C4A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D4239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49A4A3AE">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2、学生查看公告和通知</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7422B5E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7B7A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733C8">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48C2940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19A6B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11A12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CSRR-FR08-UC02</w:t>
            </w:r>
          </w:p>
        </w:tc>
      </w:tr>
      <w:tr w14:paraId="5A4CED2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4DCF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43429A">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学生在首页或通知页查看系统公告、个人业务通知，并标记通知为已读状态。</w:t>
            </w:r>
          </w:p>
        </w:tc>
      </w:tr>
      <w:tr w14:paraId="713226A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66C7D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70E41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2194AF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76F5B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F08C2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进入首页、收到业务提醒或查看个人中心时执行。</w:t>
            </w:r>
          </w:p>
        </w:tc>
      </w:tr>
      <w:tr w14:paraId="2A222A3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903C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B0847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2F50B32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1BC29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F3E69">
            <w:pPr>
              <w:keepNext w:val="0"/>
              <w:keepLines w:val="0"/>
              <w:widowControl/>
              <w:suppressLineNumbers w:val="0"/>
              <w:spacing w:before="0" w:beforeAutospacing="0" w:afterAutospacing="0"/>
              <w:ind w:left="0" w:right="0"/>
              <w:jc w:val="center"/>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学生用户已登录系统；2. 系统存在已发布的公告或个人通知。</w:t>
            </w:r>
          </w:p>
        </w:tc>
      </w:tr>
      <w:tr w14:paraId="2319E0A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4626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26A2E6">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eastAsia" w:ascii="宋体" w:hAnsi="宋体" w:eastAsia="宋体" w:cs="宋体"/>
                <w:kern w:val="0"/>
                <w:sz w:val="21"/>
                <w:szCs w:val="21"/>
                <w:lang w:val="en-US" w:eastAsia="zh-CN" w:bidi="ar"/>
                <w:woUserID w:val="3"/>
              </w:rPr>
              <w:t>1. 学生用户了解公告信息和业务处理结果；2. 通知阅读状态更新为已读；3. 公告和通知列表同步更新，未读标记消失。</w:t>
            </w:r>
          </w:p>
        </w:tc>
      </w:tr>
      <w:tr w14:paraId="6145A26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2336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3EA7D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58B397C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0033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377A0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sz w:val="21"/>
                <w:szCs w:val="21"/>
                <w:woUserID w:val="3"/>
              </w:rPr>
              <w:t>查看公告详情、标记通知已读</w:t>
            </w:r>
          </w:p>
        </w:tc>
      </w:tr>
      <w:tr w14:paraId="29F243B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trHeight w:val="720" w:hRule="atLeast"/>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65F2C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2A26FF">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学生用户进入系统首页；2. 系统加载并展示公告列表；3. 学生用户点击公告标题，查看公告详情；4. 学生用户进入通知中心页面；5. 系统展示个人通知列表（预约、信用、反馈等业务通知）；6. 学生用户点击单条通知查看详情，系统自动标记为已读；7. 学生用户点击 “全部已读”，系统批量更新所有通知为已读状态；8. 页面刷新，未读通知标记消失。</w:t>
            </w:r>
          </w:p>
        </w:tc>
      </w:tr>
      <w:tr w14:paraId="47063BE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3D70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BEACC">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i w:val="0"/>
                <w:iCs w:val="0"/>
                <w:caps w:val="0"/>
                <w:color w:val="000000"/>
                <w:spacing w:val="0"/>
                <w:sz w:val="21"/>
                <w:szCs w:val="21"/>
                <w:woUserID w:val="3"/>
              </w:rPr>
              <w:t>1. 无公告或通知时，系统显示 “暂无公告 / 通知” 空状态；2. 已读通知不再重复展示未读标记；3. 公告被管理员删除后，学生用户点击时提示 “公告已删除”，无法打开详情；4. 通知加载失败时，系统提示 “数据加载失败，请刷新重试”。</w:t>
            </w:r>
          </w:p>
        </w:tc>
      </w:tr>
      <w:tr w14:paraId="280F11C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32D2E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D537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329DA43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5BA3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BFDB8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442E73D2">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2.4.8.5</w:t>
      </w:r>
      <w:r>
        <w:rPr>
          <w:rFonts w:hint="eastAsia" w:ascii="宋体" w:hAnsi="宋体" w:eastAsia="宋体" w:cs="宋体"/>
          <w:b/>
          <w:bCs/>
          <w:color w:val="000000"/>
          <w:sz w:val="24"/>
          <w:szCs w:val="24"/>
          <w:woUserID w:val="1"/>
        </w:rPr>
        <w:t>用户界面</w:t>
      </w:r>
    </w:p>
    <w:p w14:paraId="738ECF4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学生首页设置公告通知区域，公告详情使用弹窗展示。通知页以列表展示标题、内容、类型、时间和已读状态。管理员公告页包含搜索框、公告列表、发布按钮和编辑弹窗。</w:t>
      </w:r>
    </w:p>
    <w:p w14:paraId="689028BC">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2.4.9 问题反馈管理</w:t>
      </w:r>
    </w:p>
    <w:p w14:paraId="58022AAF">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2.4.9.1</w:t>
      </w:r>
      <w:r>
        <w:rPr>
          <w:rFonts w:hint="eastAsia" w:ascii="宋体" w:hAnsi="宋体" w:eastAsia="宋体" w:cs="宋体"/>
          <w:b/>
          <w:bCs/>
          <w:color w:val="000000"/>
          <w:sz w:val="24"/>
          <w:szCs w:val="24"/>
          <w:woUserID w:val="1"/>
        </w:rPr>
        <w:t>功能描述</w:t>
      </w:r>
    </w:p>
    <w:p w14:paraId="57EE001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功能编号：CSRR-FR09。</w:t>
      </w:r>
    </w:p>
    <w:p w14:paraId="3AE85D0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学生针对座位、设备、自习室环境或系统使用问题提交反馈，并查看自己的反馈状态；管理员可查看反馈工单、填写处理结果、更新处理状态并通知学生。反馈可关联预约、自习室和座位，便于定位问题。</w:t>
      </w:r>
    </w:p>
    <w:p w14:paraId="79B482EC">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2.4.9.2</w:t>
      </w:r>
      <w:r>
        <w:rPr>
          <w:rFonts w:hint="eastAsia" w:ascii="宋体" w:hAnsi="宋体" w:eastAsia="宋体" w:cs="宋体"/>
          <w:b/>
          <w:bCs/>
          <w:color w:val="000000"/>
          <w:sz w:val="24"/>
          <w:szCs w:val="24"/>
          <w:woUserID w:val="1"/>
        </w:rPr>
        <w:t>业务规则</w:t>
      </w:r>
    </w:p>
    <w:p w14:paraId="208B18D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反馈内容不能为空，可设置反馈类型和严重程度。</w:t>
      </w:r>
    </w:p>
    <w:p w14:paraId="0AE3EC2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从签到或预约场景提交反馈时，可自动关联预约、自习室和座位。</w:t>
      </w:r>
    </w:p>
    <w:p w14:paraId="697812C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管理员处理反馈时必须填写处理结果，并记录处理人和处理时间。</w:t>
      </w:r>
    </w:p>
    <w:p w14:paraId="62CCC65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普通管理员只处理本人负责自习室相关反馈，超级管理员可处理全局反馈。</w:t>
      </w:r>
    </w:p>
    <w:p w14:paraId="36BC570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反馈处理完成后应通知学生处理结果。</w:t>
      </w:r>
    </w:p>
    <w:p w14:paraId="6553858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4"/>
          <w:szCs w:val="24"/>
          <w:woUserID w:val="1"/>
        </w:rPr>
      </w:pPr>
      <w:r>
        <w:rPr>
          <w:rFonts w:hint="eastAsia" w:ascii="宋体" w:hAnsi="宋体" w:eastAsia="宋体" w:cs="宋体"/>
          <w:b/>
          <w:bCs/>
          <w:color w:val="000000"/>
          <w:sz w:val="24"/>
          <w:szCs w:val="24"/>
          <w:lang w:eastAsia="zh"/>
          <w:woUserID w:val="1"/>
        </w:rPr>
        <w:t>2.4.9.3</w:t>
      </w:r>
      <w:r>
        <w:rPr>
          <w:rFonts w:hint="eastAsia" w:ascii="宋体" w:hAnsi="宋体" w:eastAsia="宋体" w:cs="宋体"/>
          <w:b/>
          <w:bCs/>
          <w:color w:val="000000"/>
          <w:sz w:val="24"/>
          <w:szCs w:val="24"/>
          <w:woUserID w:val="1"/>
        </w:rPr>
        <w:t>业务建模</w:t>
      </w:r>
    </w:p>
    <w:p w14:paraId="74808536">
      <w:pPr>
        <w:rPr>
          <w:rFonts w:hint="eastAsia"/>
          <w:lang w:eastAsia="zh"/>
        </w:rPr>
      </w:pPr>
      <w:r>
        <w:rPr>
          <w:rFonts w:hint="eastAsia"/>
          <w:lang w:eastAsia="zh"/>
        </w:rPr>
        <w:drawing>
          <wp:inline distT="0" distB="0" distL="114300" distR="114300">
            <wp:extent cx="5483225" cy="4415155"/>
            <wp:effectExtent l="0" t="0" r="3175"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2"/>
                    <a:stretch>
                      <a:fillRect/>
                    </a:stretch>
                  </pic:blipFill>
                  <pic:spPr>
                    <a:xfrm>
                      <a:off x="0" y="0"/>
                      <a:ext cx="5483225" cy="4415155"/>
                    </a:xfrm>
                    <a:prstGeom prst="rect">
                      <a:avLst/>
                    </a:prstGeom>
                  </pic:spPr>
                </pic:pic>
              </a:graphicData>
            </a:graphic>
          </wp:inline>
        </w:drawing>
      </w:r>
    </w:p>
    <w:p w14:paraId="3B69F5B9">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ascii="宋体" w:hAnsi="宋体" w:eastAsia="宋体" w:cs="宋体"/>
          <w:color w:val="000000"/>
          <w:sz w:val="22"/>
          <w:szCs w:val="22"/>
          <w:lang w:eastAsia="zh"/>
          <w:woUserID w:val="3"/>
        </w:rPr>
        <w:t>图2.4-10</w:t>
      </w:r>
    </w:p>
    <w:p w14:paraId="7F6B42F2">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p>
    <w:p w14:paraId="626A44DD">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2.4.9.4</w:t>
      </w:r>
      <w:r>
        <w:rPr>
          <w:rFonts w:hint="eastAsia" w:ascii="宋体" w:hAnsi="宋体" w:eastAsia="宋体" w:cs="宋体"/>
          <w:b/>
          <w:bCs/>
          <w:color w:val="000000"/>
          <w:sz w:val="24"/>
          <w:szCs w:val="24"/>
          <w:woUserID w:val="1"/>
        </w:rPr>
        <w:t>用例描述</w:t>
      </w:r>
    </w:p>
    <w:p w14:paraId="74B03AAE">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1、学生提交反馈</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3086EC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0D0B7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9A89C">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4068AC3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5882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C641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CSRR-FR09-UC01</w:t>
            </w:r>
          </w:p>
        </w:tc>
      </w:tr>
      <w:tr w14:paraId="5247094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A6576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4B695">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学生提交座位故障、环境问题、设备故障或系统使用反馈，并可查看自己提交的反馈工单状态。</w:t>
            </w:r>
          </w:p>
        </w:tc>
      </w:tr>
      <w:tr w14:paraId="0F71525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8A5C5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A1FE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511BA53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119D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DD594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发生座位故障、环境问题、设备故障或系统使用问题时执行。</w:t>
            </w:r>
          </w:p>
        </w:tc>
      </w:tr>
      <w:tr w14:paraId="692CAD7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31882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FFC2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5C435C5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DAAD2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B7BFB9">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学生用户已登录，系统会话有效且未超时；2. 反馈内容不为空；3. 可选关联当前预约记录、座位或自习室信息。</w:t>
            </w:r>
          </w:p>
        </w:tc>
      </w:tr>
      <w:tr w14:paraId="39DD1F1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7F7F4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EE74C">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系统生成反馈工单并保存；2. 管理员可在反馈管理页中查看并处理该工单；3. 学生可在个人中心查看反馈工单状态；4. 提交操作记录写入系统操作日志。</w:t>
            </w:r>
          </w:p>
        </w:tc>
      </w:tr>
      <w:tr w14:paraId="11C22DC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D83F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5AF8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查看我的反馈</w:t>
            </w:r>
          </w:p>
        </w:tc>
      </w:tr>
      <w:tr w14:paraId="6DBED53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49456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16C4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选择反馈类型、填写反馈内容、关联预约或座位</w:t>
            </w:r>
          </w:p>
        </w:tc>
      </w:tr>
      <w:tr w14:paraId="6348287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FD39D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DAD9BC">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学生用户登录系统后，在签到页、个人中心或帮助与反馈入口打开反馈弹窗；2. 选择反馈类型（座位 / 环境 / 设备 / 系统问题）和严重程度；3. 填写反馈详细内容；4. 系统自动关联当前预约、座位或自习室信息（可修改或不关联）；5. 学生提交反馈；6. 系统保存反馈工单并提示提交成功；7. 学生可在 “我的反馈” 列表中查看所有提交的工单状态。</w:t>
            </w:r>
          </w:p>
        </w:tc>
      </w:tr>
      <w:tr w14:paraId="5BC8B81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ED786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166A23">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反馈内容为空时，系统提示 “请输入反馈内容”；2. 无关联预约或座位时，反馈作为普通问题提交；3. 网络异常时提示 “提交失败，请稍后重试”；4. 学生可补充提交反馈附件（如故障照片，若系统支持）。</w:t>
            </w:r>
          </w:p>
        </w:tc>
      </w:tr>
      <w:tr w14:paraId="17CDD9F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DE9E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0E508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6287260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856C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14C0F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5B1D6F57">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2、管理员处理反馈</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410027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60470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606894">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7D9841F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272B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2921A">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CSRR-FR09-UC02</w:t>
            </w:r>
          </w:p>
        </w:tc>
      </w:tr>
      <w:tr w14:paraId="56E2143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115E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DE85A5">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管理员查看、筛选反馈工单，填写处理结果并通知学生；普通管理员仅处理负责自习室的反馈，超级管理员可处理所有反馈。</w:t>
            </w:r>
          </w:p>
        </w:tc>
      </w:tr>
      <w:tr w14:paraId="0701575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F357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1D5A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14FEF6F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7FCDC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58D4E">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学生提交反馈后执行，日常维护、问题处理时执行。</w:t>
            </w:r>
          </w:p>
        </w:tc>
      </w:tr>
      <w:tr w14:paraId="340C759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B1EA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D824F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6E4118A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27C3B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FC6996">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系统中存在待处理的反馈工单；3. 管理员具备反馈处理权限（普通管理员仅可处理本人负责自习室的反馈）。</w:t>
            </w:r>
          </w:p>
        </w:tc>
      </w:tr>
      <w:tr w14:paraId="39139DE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8599E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B48E0">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反馈工单状态更新（待处理 / 处理中 / 已解决 / 已关闭）；2. 处理人、处理结果、处理时间写入工单记录；3. 学生收到处理结果通知；4. 处理操作记录写入系统操作日志，可用于追溯。</w:t>
            </w:r>
          </w:p>
        </w:tc>
      </w:tr>
      <w:tr w14:paraId="3532FB5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052FE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2B2D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处理全部反馈工单（仅超级管理员可扩展执行）</w:t>
            </w:r>
          </w:p>
        </w:tc>
      </w:tr>
      <w:tr w14:paraId="0416D1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E914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5BDC6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查询反馈工单、填写处理结果、通知学生处理结果</w:t>
            </w:r>
          </w:p>
        </w:tc>
      </w:tr>
      <w:tr w14:paraId="486488A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430F1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8E26F">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管理员登录系统后进入反馈管理页；2. 按学号、姓名、反馈类型、内容或状态筛选反馈工单；3. 查看反馈详情、严重程度和关联座位 / 预约信息；4. 点击处理，进入工单处理界面；5. 填写处理结果、解决方案和备注；6. 系统更新反馈工单状态和处理信息；7. 系统通知学生处理结果（站内信 / 消息推送）。</w:t>
            </w:r>
          </w:p>
        </w:tc>
      </w:tr>
      <w:tr w14:paraId="132532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D270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99A36">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已处理的反馈重复提交时，系统提示 “该工单已处理”；2. 处理结果为空时，系统提示 “请补充处理说明”；3. 反馈关联座位已删除时，系统保留历史反馈信息并标注关联已失效；4. 超级管理员可批量处理反馈工单或分配给指定管理员处理。</w:t>
            </w:r>
          </w:p>
        </w:tc>
      </w:tr>
      <w:tr w14:paraId="02786E6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498F5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4D0A5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66C0CEA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F1B5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6F66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2B1FA528">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2.4.9.5</w:t>
      </w:r>
      <w:r>
        <w:rPr>
          <w:rFonts w:hint="eastAsia" w:ascii="宋体" w:hAnsi="宋体" w:eastAsia="宋体" w:cs="宋体"/>
          <w:b/>
          <w:bCs/>
          <w:color w:val="000000"/>
          <w:sz w:val="24"/>
          <w:szCs w:val="24"/>
          <w:woUserID w:val="1"/>
        </w:rPr>
        <w:t>用户界面</w:t>
      </w:r>
    </w:p>
    <w:p w14:paraId="2D285EFD">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学生端反馈弹窗包含类型、严重程度、内容输入框和提交按钮。管理员反馈管理页包含搜索框、反馈表格、状态标签和处理弹窗。</w:t>
      </w:r>
    </w:p>
    <w:p w14:paraId="176E2925">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2.4.10 学习时长统计</w:t>
      </w:r>
    </w:p>
    <w:p w14:paraId="6B074F5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2.4.10.1</w:t>
      </w:r>
      <w:r>
        <w:rPr>
          <w:rFonts w:hint="eastAsia" w:ascii="宋体" w:hAnsi="宋体" w:eastAsia="宋体" w:cs="宋体"/>
          <w:b/>
          <w:bCs/>
          <w:color w:val="000000"/>
          <w:sz w:val="24"/>
          <w:szCs w:val="24"/>
          <w:woUserID w:val="1"/>
        </w:rPr>
        <w:t>功能描述</w:t>
      </w:r>
    </w:p>
    <w:p w14:paraId="3944CA8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功能编号：CSRR-FR10。</w:t>
      </w:r>
    </w:p>
    <w:p w14:paraId="7252706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功能需求：系统应支持学生按日、周、月、年查看个人学习时长、学习天数、预约次数、签到次数和学习趋势。统计数据来源于签到签退记录，实际学习时长根据签到时间和签退时间计算。</w:t>
      </w:r>
    </w:p>
    <w:p w14:paraId="623ECE5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2.4.10.2</w:t>
      </w:r>
      <w:r>
        <w:rPr>
          <w:rFonts w:hint="eastAsia" w:ascii="宋体" w:hAnsi="宋体" w:eastAsia="宋体" w:cs="宋体"/>
          <w:b/>
          <w:bCs/>
          <w:color w:val="000000"/>
          <w:sz w:val="24"/>
          <w:szCs w:val="24"/>
          <w:woUserID w:val="1"/>
        </w:rPr>
        <w:t>业务规则</w:t>
      </w:r>
    </w:p>
    <w:p w14:paraId="696C4CF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只有完成签到和签退的记录才能准确计算实际学习时长。</w:t>
      </w:r>
    </w:p>
    <w:p w14:paraId="2B3B1FD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学习时长等于签退时间减签到时间，自动签退记录按系统生成的签退时间计算。</w:t>
      </w:r>
    </w:p>
    <w:p w14:paraId="3C9CE57B">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统计周期包括日、周、月、年。</w:t>
      </w:r>
    </w:p>
    <w:p w14:paraId="3E3CD426">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无数据时页面展示空状态，不应报错。</w:t>
      </w:r>
    </w:p>
    <w:p w14:paraId="4B118054">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学习统计仅展示当前学生自己的数据。</w:t>
      </w:r>
    </w:p>
    <w:p w14:paraId="6694C77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2.4.10.3</w:t>
      </w:r>
      <w:r>
        <w:rPr>
          <w:rFonts w:hint="eastAsia" w:ascii="宋体" w:hAnsi="宋体" w:eastAsia="宋体" w:cs="宋体"/>
          <w:b/>
          <w:bCs/>
          <w:color w:val="000000"/>
          <w:sz w:val="24"/>
          <w:szCs w:val="24"/>
          <w:woUserID w:val="1"/>
        </w:rPr>
        <w:t>业务建模</w:t>
      </w:r>
    </w:p>
    <w:p w14:paraId="6EBDE540">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82590" cy="5059045"/>
            <wp:effectExtent l="0" t="0" r="3810" b="825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3"/>
                    <a:stretch>
                      <a:fillRect/>
                    </a:stretch>
                  </pic:blipFill>
                  <pic:spPr>
                    <a:xfrm>
                      <a:off x="0" y="0"/>
                      <a:ext cx="5482590" cy="5059045"/>
                    </a:xfrm>
                    <a:prstGeom prst="rect">
                      <a:avLst/>
                    </a:prstGeom>
                  </pic:spPr>
                </pic:pic>
              </a:graphicData>
            </a:graphic>
          </wp:inline>
        </w:drawing>
      </w:r>
    </w:p>
    <w:p w14:paraId="6A13546F">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cs="宋体"/>
          <w:color w:val="000000"/>
          <w:sz w:val="22"/>
          <w:szCs w:val="22"/>
          <w:lang w:eastAsia="zh"/>
          <w:woUserID w:val="3"/>
        </w:rPr>
        <w:t>图2.4-11</w:t>
      </w:r>
    </w:p>
    <w:p w14:paraId="32FF466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2.4.10.4</w:t>
      </w:r>
      <w:r>
        <w:rPr>
          <w:rFonts w:hint="eastAsia" w:ascii="宋体" w:hAnsi="宋体" w:eastAsia="宋体" w:cs="宋体"/>
          <w:b/>
          <w:bCs/>
          <w:color w:val="000000"/>
          <w:sz w:val="24"/>
          <w:szCs w:val="24"/>
          <w:woUserID w:val="1"/>
        </w:rPr>
        <w:t>用例描述</w:t>
      </w:r>
    </w:p>
    <w:p w14:paraId="04443248">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1、查看学习时长统计</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5253AF1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0325B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25589">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43BE4A1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E09C5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47AF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CSRR-FR10-UC01</w:t>
            </w:r>
          </w:p>
        </w:tc>
      </w:tr>
      <w:tr w14:paraId="669D1FF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B7A6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FCE7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学生用户切换统计周期（日 / 周 / 月 / 年），查看个人学习时长、预约次数、签到次数及学习趋势，复盘自习情况。</w:t>
            </w:r>
          </w:p>
        </w:tc>
      </w:tr>
      <w:tr w14:paraId="335B099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1F933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6126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学生用户</w:t>
            </w:r>
          </w:p>
        </w:tc>
      </w:tr>
      <w:tr w14:paraId="385B34F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3BCB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87763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学生复盘学习情况、期末总结或个人学习管理时执行。</w:t>
            </w:r>
          </w:p>
        </w:tc>
      </w:tr>
      <w:tr w14:paraId="56642F2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48DA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395B6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7DBFF44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9FA18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9580F">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学生用户已登录，系统会话有效且未超时；2. 学生用户存在或可能存在签到签退、预约记录；3. 统计周期参数（日 / 周 / 月 / 年）合法有效。</w:t>
            </w:r>
          </w:p>
        </w:tc>
      </w:tr>
      <w:tr w14:paraId="1ACC569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21C5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27ECC">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页面加载并展示统计卡片与图表，包含个人学习时长、预约次数、签到次数及学习趋势；2. 学生可切换不同统计周期继续查看对应数据；3. 系统记录本次统计查询操作，便于后续用户行为分析。</w:t>
            </w:r>
          </w:p>
        </w:tc>
      </w:tr>
      <w:tr w14:paraId="0E220AC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9742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FB13B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3DEF7A3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76D4D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534872">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56BF2A6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225F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0E4ACE">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学生用户登录系统后进入个人中心；2. 点击 “学习统计” 功能入口；3. 系统默认加载日统计数据，展示当日学习时长、预约次数、签到次数及趋势图表；4. 学生选择统计周期（日 / 周 / 月 / 年）；5. 系统按所选周期聚合签到签退记录、预约数据；6. 前端更新展示对应周期的统计卡片与图表： - 学习时长统计卡片； - 预约次数与签到次数统计； - 学习趋势折线图；7. 学生可继续切换周期查看其他时段数据。</w:t>
            </w:r>
          </w:p>
        </w:tc>
      </w:tr>
      <w:tr w14:paraId="083B071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88B2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16522">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无学习记录时，页面显示 “暂无数据” 提示；2. 未签退的预约记录，不计入完整学习时长或按自动签退结果统计；3. 查询失败时，系统提示 “查询失败，请稍后重试”；4. 学生可导出个人学习统计数据（如 Excel 格式，若系统支持）。</w:t>
            </w:r>
          </w:p>
        </w:tc>
      </w:tr>
      <w:tr w14:paraId="0B87DAF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2F255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FD89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0E11C99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74FF0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D3051">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2682A63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2.4.10.5</w:t>
      </w:r>
      <w:r>
        <w:rPr>
          <w:rFonts w:hint="eastAsia" w:ascii="宋体" w:hAnsi="宋体" w:eastAsia="宋体" w:cs="宋体"/>
          <w:b/>
          <w:bCs/>
          <w:color w:val="000000"/>
          <w:sz w:val="24"/>
          <w:szCs w:val="24"/>
          <w:woUserID w:val="1"/>
        </w:rPr>
        <w:t>用户界面</w:t>
      </w:r>
    </w:p>
    <w:p w14:paraId="43175F1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学习统计页面包含周期切换标签、学习时长统计卡片、预约和签到次数、趋势图以及空状态提示。图表适配移动端纵向浏览。</w:t>
      </w:r>
    </w:p>
    <w:p w14:paraId="2A9C41B6">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2.4.11 自习室与座位管理</w:t>
      </w:r>
    </w:p>
    <w:p w14:paraId="5A926AF3">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2.4.11.1</w:t>
      </w:r>
      <w:r>
        <w:rPr>
          <w:rFonts w:hint="eastAsia" w:ascii="宋体" w:hAnsi="宋体" w:eastAsia="宋体" w:cs="宋体"/>
          <w:b/>
          <w:bCs/>
          <w:color w:val="000000"/>
          <w:sz w:val="24"/>
          <w:szCs w:val="24"/>
          <w:woUserID w:val="1"/>
        </w:rPr>
        <w:t>功能描述</w:t>
      </w:r>
    </w:p>
    <w:p w14:paraId="3C070832">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功能编号：CSRR-FR11。</w:t>
      </w:r>
    </w:p>
    <w:p w14:paraId="27D49895">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4"/>
          <w:szCs w:val="24"/>
          <w:lang w:val="en-US" w:eastAsia="zh-CN" w:bidi="ar"/>
          <w:woUserID w:val="1"/>
        </w:rPr>
        <w:t>功能需求：系统应支持管理员维护自习室和座位资源。超级管理员可新增、编辑、删除自习室并分配负责人；普通管理员只能编辑本人负责的自习室。管理员可维护自习室名称、位置、开放时间、设施、布局图、行列数和座位网格，也可设置座位是否可预约、是否为座位单元格、座位类型、热门/静音属性和启停状态。</w:t>
      </w:r>
    </w:p>
    <w:p w14:paraId="09FA620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2.4.11.2</w:t>
      </w:r>
      <w:r>
        <w:rPr>
          <w:rFonts w:hint="eastAsia" w:ascii="宋体" w:hAnsi="宋体" w:eastAsia="宋体" w:cs="宋体"/>
          <w:b/>
          <w:bCs/>
          <w:color w:val="000000"/>
          <w:sz w:val="24"/>
          <w:szCs w:val="24"/>
          <w:woUserID w:val="1"/>
        </w:rPr>
        <w:t>业务规则</w:t>
      </w:r>
    </w:p>
    <w:p w14:paraId="5349AFB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超级管理员可管理所有自习室，普通管理员只管理本人负责的自习室。</w:t>
      </w:r>
    </w:p>
    <w:p w14:paraId="6949B17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删除自习室或座位前应确认不存在未完成预约。</w:t>
      </w:r>
    </w:p>
    <w:p w14:paraId="7C613FA5">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修改自习室行列数后，应同步座位网格。</w:t>
      </w:r>
    </w:p>
    <w:p w14:paraId="40CA423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非座位单元格、停用座位和维修座位不得被学生预约。</w:t>
      </w:r>
    </w:p>
    <w:p w14:paraId="6632436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布局图上传用于辅助学生理解座位分布，不应影响基础预约逻辑。</w:t>
      </w:r>
    </w:p>
    <w:p w14:paraId="2B5BCBFC">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2.4.11.3</w:t>
      </w:r>
      <w:r>
        <w:rPr>
          <w:rFonts w:hint="eastAsia" w:ascii="宋体" w:hAnsi="宋体" w:eastAsia="宋体" w:cs="宋体"/>
          <w:b/>
          <w:bCs/>
          <w:color w:val="000000"/>
          <w:sz w:val="24"/>
          <w:szCs w:val="24"/>
          <w:woUserID w:val="1"/>
        </w:rPr>
        <w:t>业务建模</w:t>
      </w:r>
    </w:p>
    <w:p w14:paraId="7182DD49">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lang w:eastAsia="zh"/>
          <w:woUserID w:val="1"/>
        </w:rPr>
        <w:drawing>
          <wp:inline distT="0" distB="0" distL="114300" distR="114300">
            <wp:extent cx="5483860" cy="4346575"/>
            <wp:effectExtent l="0" t="0" r="2540" b="158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4"/>
                    <a:stretch>
                      <a:fillRect/>
                    </a:stretch>
                  </pic:blipFill>
                  <pic:spPr>
                    <a:xfrm>
                      <a:off x="0" y="0"/>
                      <a:ext cx="5483860" cy="4346575"/>
                    </a:xfrm>
                    <a:prstGeom prst="rect">
                      <a:avLst/>
                    </a:prstGeom>
                  </pic:spPr>
                </pic:pic>
              </a:graphicData>
            </a:graphic>
          </wp:inline>
        </w:drawing>
      </w:r>
    </w:p>
    <w:p w14:paraId="439B58C3">
      <w:pPr>
        <w:keepNext w:val="0"/>
        <w:keepLines w:val="0"/>
        <w:widowControl/>
        <w:suppressLineNumbers w:val="0"/>
        <w:spacing w:beforeAutospacing="0" w:after="0" w:afterAutospacing="0" w:line="240" w:lineRule="auto"/>
        <w:ind w:left="0" w:leftChars="0" w:right="0" w:firstLine="0" w:firstLineChars="0"/>
        <w:jc w:val="center"/>
        <w:rPr>
          <w:rFonts w:hint="eastAsia" w:ascii="宋体" w:hAnsi="宋体" w:eastAsia="宋体" w:cs="宋体"/>
          <w:color w:val="000000"/>
          <w:sz w:val="22"/>
          <w:szCs w:val="22"/>
          <w:lang w:eastAsia="zh"/>
          <w:woUserID w:val="3"/>
        </w:rPr>
      </w:pPr>
      <w:r>
        <w:rPr>
          <w:rFonts w:hint="eastAsia" w:cs="宋体"/>
          <w:color w:val="000000"/>
          <w:sz w:val="22"/>
          <w:szCs w:val="22"/>
          <w:lang w:eastAsia="zh"/>
          <w:woUserID w:val="3"/>
        </w:rPr>
        <w:t>图2.4-12</w:t>
      </w:r>
    </w:p>
    <w:p w14:paraId="6CD41BB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2.4.11.4</w:t>
      </w:r>
      <w:r>
        <w:rPr>
          <w:rFonts w:hint="eastAsia" w:ascii="宋体" w:hAnsi="宋体" w:eastAsia="宋体" w:cs="宋体"/>
          <w:b/>
          <w:bCs/>
          <w:color w:val="000000"/>
          <w:sz w:val="24"/>
          <w:szCs w:val="24"/>
          <w:woUserID w:val="1"/>
        </w:rPr>
        <w:t>用例描述</w:t>
      </w:r>
    </w:p>
    <w:p w14:paraId="653F5BB5">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1、维护自习室信息</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1634A1D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7F755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DA0A5A">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6C6A7C3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1B12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5409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CSRR-FR11-UC01</w:t>
            </w:r>
          </w:p>
        </w:tc>
      </w:tr>
      <w:tr w14:paraId="33A2496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54FE2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E72BE9">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超级管理员新增 / 删除自习室、分配负责人；普通管理员编辑自习室基础信息、开放时间、负责人和布局图，维护自习室配置。</w:t>
            </w:r>
          </w:p>
        </w:tc>
      </w:tr>
      <w:tr w14:paraId="14C40B3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F6A1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FBB2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0C24D6F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F8509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EAB6BE">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自习室初始化、开放时间调整、资源变更或负责人变动时执行。</w:t>
            </w:r>
          </w:p>
        </w:tc>
      </w:tr>
      <w:tr w14:paraId="7C88750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5F27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F953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20EFF7C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33DF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FA9201">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新增 / 删除自习室、分配负责人操作需超级管理员权限；3. 普通管理员仅能编辑本人负责的自习室信息；4. 系统中存在自习室基础数据（编辑 / 删除场景）。</w:t>
            </w:r>
          </w:p>
        </w:tc>
      </w:tr>
      <w:tr w14:paraId="5C11EC3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885C5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FFCCE">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自习室基础信息、开放时间、负责人、布局图更新成功；2. 学生端自习室列表和预约页展示最新配置；3. 所有操作（新增 / 编辑 / 删除 / 分配负责人 / 上传布局图）记录写入系统操作日志；4. 新增 / 删除自习室后，系统同步更新座位数据和预约配置。</w:t>
            </w:r>
          </w:p>
        </w:tc>
      </w:tr>
      <w:tr w14:paraId="1F17FF1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2768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D5E7C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4"/>
              </w:rPr>
            </w:pPr>
            <w:r>
              <w:rPr>
                <w:rFonts w:hint="default" w:ascii="宋体" w:hAnsi="宋体" w:eastAsia="宋体" w:cs="宋体"/>
                <w:sz w:val="21"/>
                <w:szCs w:val="21"/>
                <w:woUserID w:val="4"/>
              </w:rPr>
              <w:t>新增自习室、删除自习室、分配负责人（仅超级管理员可扩展执行）</w:t>
            </w:r>
          </w:p>
        </w:tc>
      </w:tr>
      <w:tr w14:paraId="765703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6BCB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273D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查看自习室列表、上传布局图、编辑开放时间、查看座位网格、编辑座位</w:t>
            </w:r>
          </w:p>
        </w:tc>
      </w:tr>
      <w:tr w14:paraId="2E60C02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8203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40356B">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 xml:space="preserve">1. </w:t>
            </w:r>
            <w:r>
              <w:rPr>
                <w:rStyle w:val="135"/>
                <w:rFonts w:hint="default" w:ascii="宋体" w:hAnsi="宋体" w:eastAsia="宋体" w:cs="宋体"/>
                <w:color w:val="000000"/>
                <w:kern w:val="0"/>
                <w:sz w:val="21"/>
                <w:szCs w:val="21"/>
                <w:lang w:val="en-US" w:eastAsia="zh-CN" w:bidi="ar"/>
                <w:woUserID w:val="4"/>
              </w:rPr>
              <w:t>管理员进入自习室管理页，查看自习室列表；</w:t>
            </w:r>
            <w:r>
              <w:rPr>
                <w:rFonts w:hint="default" w:ascii="宋体" w:hAnsi="宋体" w:eastAsia="宋体" w:cs="宋体"/>
                <w:kern w:val="0"/>
                <w:sz w:val="21"/>
                <w:szCs w:val="21"/>
                <w:lang w:val="en-US" w:eastAsia="zh-CN" w:bidi="ar"/>
                <w:woUserID w:val="4"/>
              </w:rPr>
              <w:t xml:space="preserve">2. </w:t>
            </w:r>
            <w:r>
              <w:rPr>
                <w:rStyle w:val="135"/>
                <w:rFonts w:hint="default" w:ascii="宋体" w:hAnsi="宋体" w:eastAsia="宋体" w:cs="宋体"/>
                <w:color w:val="000000"/>
                <w:kern w:val="0"/>
                <w:sz w:val="21"/>
                <w:szCs w:val="21"/>
                <w:lang w:val="en-US" w:eastAsia="zh-CN" w:bidi="ar"/>
                <w:woUserID w:val="4"/>
              </w:rPr>
              <w:t>超级管理员专属流程：</w:t>
            </w:r>
            <w:r>
              <w:rPr>
                <w:rFonts w:hint="default" w:ascii="宋体" w:hAnsi="宋体" w:eastAsia="宋体" w:cs="宋体"/>
                <w:kern w:val="0"/>
                <w:sz w:val="21"/>
                <w:szCs w:val="21"/>
                <w:lang w:val="en-US" w:eastAsia="zh-CN" w:bidi="ar"/>
                <w:woUserID w:val="4"/>
              </w:rPr>
              <w:t xml:space="preserve"> ① 新增自习室：填写名称、位置、开放时间、负责人、设施和行列数，上传布局图并保存； ② 删除自习室：选择目标自习室，系统校验无未完成预约后删除； ③ 分配负责人：为自习室指定 / 变更负责人；3. </w:t>
            </w:r>
            <w:r>
              <w:rPr>
                <w:rStyle w:val="135"/>
                <w:rFonts w:hint="default" w:ascii="宋体" w:hAnsi="宋体" w:eastAsia="宋体" w:cs="宋体"/>
                <w:color w:val="000000"/>
                <w:kern w:val="0"/>
                <w:sz w:val="21"/>
                <w:szCs w:val="21"/>
                <w:lang w:val="en-US" w:eastAsia="zh-CN" w:bidi="ar"/>
                <w:woUserID w:val="4"/>
              </w:rPr>
              <w:t>普通管理员流程：</w:t>
            </w:r>
            <w:r>
              <w:rPr>
                <w:rFonts w:hint="default" w:ascii="宋体" w:hAnsi="宋体" w:eastAsia="宋体" w:cs="宋体"/>
                <w:kern w:val="0"/>
                <w:sz w:val="21"/>
                <w:szCs w:val="21"/>
                <w:lang w:val="en-US" w:eastAsia="zh-CN" w:bidi="ar"/>
                <w:woUserID w:val="4"/>
              </w:rPr>
              <w:t> ① 选择本人负责的自习室，进入编辑页面； ② 修改自习室基础信息、开放时间，上传 / 更新布局图； ③ 查看座位网格配置，同步更新座位相关信息；4. 系统保存自习室信息并同步座位网格配置。</w:t>
            </w:r>
          </w:p>
        </w:tc>
      </w:tr>
      <w:tr w14:paraId="4ED7B29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84ADE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45247">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普通管理员尝试新增 / 删除自习室时，系统提示 “权限不足，无法执行该操作”；2. 自习室存在未完成预约时，删除操作被拒绝并提示 “请先处理相关预约”；3. 自习室必填字段为空时，系统提示 “请补充完整信息”；4. 布局图上传失败时，系统提示 “上传失败，请检查文件格式并重试”；5. 超级管理员可批量修改自习室开放时间或负责人信息。</w:t>
            </w:r>
          </w:p>
        </w:tc>
      </w:tr>
      <w:tr w14:paraId="3D773C6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55BF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65A1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14D7BE1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63C08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E7FCB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268F0ECD">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2、维护座位信息</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09337AD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4183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8A3C97">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38EF4F7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8038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ADA0C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CSRR-FR11-UC02</w:t>
            </w:r>
          </w:p>
        </w:tc>
      </w:tr>
      <w:tr w14:paraId="7113E56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CE89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FD6FE">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管理员在座位网格中编辑座位属性、可预约状态，支持启用 / 停用、添加 / 删除座位，维护自习室座位配置。</w:t>
            </w:r>
          </w:p>
        </w:tc>
      </w:tr>
      <w:tr w14:paraId="7A9DF9C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E3C9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4BE2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49DB226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004B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F73C7">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座位维修、布局调整、自习室初始化或座位状态变更时执行。</w:t>
            </w:r>
          </w:p>
        </w:tc>
      </w:tr>
      <w:tr w14:paraId="11C919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021FE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A1899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1371A2A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EE3D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C6B405">
            <w:pPr>
              <w:keepNext w:val="0"/>
              <w:keepLines w:val="0"/>
              <w:widowControl/>
              <w:suppressLineNumbers w:val="0"/>
              <w:spacing w:before="0" w:beforeAutospacing="0" w:afterAutospacing="0"/>
              <w:ind w:left="0" w:right="0"/>
              <w:jc w:val="left"/>
              <w:rPr>
                <w:rFonts w:hint="default"/>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目标自习室已存在且配置完成；3. 管理员具备该自习室的座位管理权限（普通管理员仅可管理本人负责的自习室）。</w:t>
            </w:r>
          </w:p>
          <w:p w14:paraId="29357737">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p>
        </w:tc>
      </w:tr>
      <w:tr w14:paraId="2FD3DEE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388E5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0D2DE2">
            <w:pPr>
              <w:keepNext w:val="0"/>
              <w:keepLines w:val="0"/>
              <w:widowControl/>
              <w:suppressLineNumbers w:val="0"/>
              <w:spacing w:before="0" w:beforeAutospacing="0" w:afterAutospacing="0"/>
              <w:ind w:left="0" w:right="0"/>
              <w:jc w:val="left"/>
              <w:rPr>
                <w:rFonts w:hint="default"/>
                <w:sz w:val="21"/>
                <w:szCs w:val="21"/>
                <w:woUserID w:val="4"/>
              </w:rPr>
            </w:pPr>
            <w:r>
              <w:rPr>
                <w:rFonts w:hint="default" w:ascii="宋体" w:hAnsi="宋体" w:eastAsia="宋体" w:cs="宋体"/>
                <w:kern w:val="0"/>
                <w:sz w:val="21"/>
                <w:szCs w:val="21"/>
                <w:lang w:val="en-US" w:eastAsia="zh-CN" w:bidi="ar"/>
                <w:woUserID w:val="4"/>
              </w:rPr>
              <w:t>1. 座位属性、可预约状态、启用 / 停用状态更新成功；2. 学生端座位图展示最新状态，不可用座位被排除出预约范围；3. 所有座位操作（添加 / 删除 / 启用 / 停用 / 修改属性）记录写入系统操作日志；4. 座位变更后，系统同步更新相关预约规则（如停用座位无法被预约）。</w:t>
            </w:r>
          </w:p>
          <w:p w14:paraId="3061B16C">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p>
        </w:tc>
      </w:tr>
      <w:tr w14:paraId="7AADD45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0053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42E8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7E02EC3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64E912">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F00C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282DC2E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9A73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2F71E">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管理员进入自习室编辑界面，系统加载座位网格；2. 管理员点击座位格子，进入编辑状态；3. 设置座位属性：座位类型（普通 / 静音 / 热门）、可预约状态、启用 / 停用状态；4. 点击保存，系统更新座位数据；5. 管理员可添加新座位或删除无预约的座位；6. 系统同步更新座位网格和预约配置。</w:t>
            </w:r>
          </w:p>
        </w:tc>
      </w:tr>
      <w:tr w14:paraId="5429A84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DD886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D679E3">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删除存在未完成预约的座位时，系统拒绝操作并提示 “该座位存在预约，无法删除”；2. 未保存行列 / 属性变更时，离开页面提示 “当前修改未保存，是否确认离开？”；3. 权限不足时（如普通管理员编辑非本人负责的自习室座位），系统拒绝操作；4. 超级管理员可批量启用 / 停用座位，或批量修改座位属性；5. 座位状态变更后，系统自动通知相关预约学生（可选）。</w:t>
            </w:r>
          </w:p>
        </w:tc>
      </w:tr>
      <w:tr w14:paraId="354EF51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08146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80415">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4C6C88F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A8C3A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AA78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791921F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2.4.11.5</w:t>
      </w:r>
      <w:r>
        <w:rPr>
          <w:rFonts w:hint="eastAsia" w:ascii="宋体" w:hAnsi="宋体" w:eastAsia="宋体" w:cs="宋体"/>
          <w:b/>
          <w:bCs/>
          <w:color w:val="000000"/>
          <w:sz w:val="24"/>
          <w:szCs w:val="24"/>
          <w:woUserID w:val="1"/>
        </w:rPr>
        <w:t>用户界面</w:t>
      </w:r>
    </w:p>
    <w:p w14:paraId="1F15073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自习室管理页包含自习室表格、新增/编辑弹窗、负责人选择、开放时间输入、布局图上传预览、行列数配置和座位控制区。座位控制区以网格展示，点击格子打开座位配置弹窗。</w:t>
      </w:r>
    </w:p>
    <w:p w14:paraId="114E14D9">
      <w:pPr>
        <w:pStyle w:val="4"/>
        <w:widowControl/>
        <w:spacing w:before="0" w:beforeAutospacing="0" w:after="0" w:afterAutospacing="0" w:line="240" w:lineRule="auto"/>
        <w:ind w:left="0" w:leftChars="0" w:firstLine="0" w:firstLineChars="0"/>
        <w:rPr>
          <w:rFonts w:hint="eastAsia" w:ascii="宋体" w:hAnsi="宋体" w:eastAsia="宋体" w:cs="宋体"/>
          <w:b/>
          <w:bCs/>
          <w:color w:val="000000"/>
          <w:sz w:val="26"/>
          <w:szCs w:val="26"/>
          <w:woUserID w:val="1"/>
        </w:rPr>
      </w:pPr>
      <w:r>
        <w:rPr>
          <w:rFonts w:hint="eastAsia" w:ascii="宋体" w:hAnsi="宋体" w:eastAsia="宋体" w:cs="宋体"/>
          <w:b/>
          <w:bCs/>
          <w:color w:val="000000"/>
          <w:sz w:val="26"/>
          <w:szCs w:val="26"/>
          <w:woUserID w:val="1"/>
        </w:rPr>
        <w:t>2.4.12 系统统计分析与后台管理</w:t>
      </w:r>
    </w:p>
    <w:p w14:paraId="330ED9F1">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2.4.12.1</w:t>
      </w:r>
      <w:r>
        <w:rPr>
          <w:rFonts w:hint="eastAsia" w:ascii="宋体" w:hAnsi="宋体" w:eastAsia="宋体" w:cs="宋体"/>
          <w:b/>
          <w:bCs/>
          <w:color w:val="000000"/>
          <w:sz w:val="24"/>
          <w:szCs w:val="24"/>
          <w:woUserID w:val="1"/>
        </w:rPr>
        <w:t>功能描述</w:t>
      </w:r>
    </w:p>
    <w:p w14:paraId="173CEC69">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功能编号：CSRR-FR12。</w:t>
      </w:r>
    </w:p>
    <w:p w14:paraId="58881E9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功能需求：系统应为管理员提供后台首页、用户管理与注册审核、管理员账号管理、操作日志、使用率统计、预约趋势、预约高峰、信用统计和报表导出等管理能力。该功能为管理端综合支撑功能，用于日常监管、资源调配、课程验收展示和系统维护。</w:t>
      </w:r>
    </w:p>
    <w:p w14:paraId="501D66B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2.4.12.2</w:t>
      </w:r>
      <w:r>
        <w:rPr>
          <w:rFonts w:hint="eastAsia" w:ascii="宋体" w:hAnsi="宋体" w:eastAsia="宋体" w:cs="宋体"/>
          <w:b/>
          <w:bCs/>
          <w:color w:val="000000"/>
          <w:sz w:val="24"/>
          <w:szCs w:val="24"/>
          <w:woUserID w:val="1"/>
        </w:rPr>
        <w:t>业务规则</w:t>
      </w:r>
    </w:p>
    <w:p w14:paraId="52686E78">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kern w:val="0"/>
          <w:sz w:val="24"/>
          <w:szCs w:val="24"/>
          <w:lang w:val="en-US" w:eastAsia="zh-CN" w:bidi="ar"/>
          <w:woUserID w:val="1"/>
        </w:rPr>
      </w:pPr>
      <w:r>
        <w:rPr>
          <w:rFonts w:hint="eastAsia" w:cs="宋体"/>
          <w:color w:val="000000"/>
          <w:kern w:val="0"/>
          <w:sz w:val="22"/>
          <w:szCs w:val="22"/>
          <w:lang w:val="en-US" w:eastAsia="zh" w:bidi="ar"/>
          <w:woUserID w:val="1"/>
        </w:rPr>
        <w:tab/>
      </w:r>
      <w:r>
        <w:rPr>
          <w:rFonts w:hint="eastAsia" w:ascii="宋体" w:hAnsi="宋体" w:eastAsia="宋体" w:cs="宋体"/>
          <w:color w:val="000000"/>
          <w:kern w:val="0"/>
          <w:sz w:val="24"/>
          <w:szCs w:val="24"/>
          <w:lang w:val="en-US" w:eastAsia="zh" w:bidi="ar"/>
          <w:woUserID w:val="1"/>
        </w:rPr>
        <w:t>①</w:t>
      </w:r>
      <w:r>
        <w:rPr>
          <w:rFonts w:hint="eastAsia" w:ascii="宋体" w:hAnsi="宋体" w:eastAsia="宋体" w:cs="宋体"/>
          <w:color w:val="000000"/>
          <w:kern w:val="0"/>
          <w:sz w:val="24"/>
          <w:szCs w:val="24"/>
          <w:lang w:val="en-US" w:eastAsia="zh-CN" w:bidi="ar"/>
          <w:woUserID w:val="1"/>
        </w:rPr>
        <w:t>后台首页应展示当前管理员可管理范围内的核心指标和实时预约。</w:t>
      </w:r>
    </w:p>
    <w:p w14:paraId="7AAE2F88">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②</w:t>
      </w:r>
      <w:r>
        <w:rPr>
          <w:rFonts w:hint="eastAsia" w:ascii="宋体" w:hAnsi="宋体" w:eastAsia="宋体" w:cs="宋体"/>
          <w:color w:val="000000"/>
          <w:kern w:val="0"/>
          <w:sz w:val="24"/>
          <w:szCs w:val="24"/>
          <w:lang w:val="en-US" w:eastAsia="zh-CN" w:bidi="ar"/>
          <w:woUserID w:val="1"/>
        </w:rPr>
        <w:t>学生用户管理支持关键词、审核状态筛选、材料预览、审核通过、审核驳回、启用禁用和导出。</w:t>
      </w:r>
    </w:p>
    <w:p w14:paraId="72795963">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③</w:t>
      </w:r>
      <w:r>
        <w:rPr>
          <w:rFonts w:hint="eastAsia" w:ascii="宋体" w:hAnsi="宋体" w:eastAsia="宋体" w:cs="宋体"/>
          <w:color w:val="000000"/>
          <w:kern w:val="0"/>
          <w:sz w:val="24"/>
          <w:szCs w:val="24"/>
          <w:lang w:val="en-US" w:eastAsia="zh-CN" w:bidi="ar"/>
          <w:woUserID w:val="1"/>
        </w:rPr>
        <w:t>管理员账号管理仅超级管理员可执行，普通管理员只能查看自身账号信息。</w:t>
      </w:r>
    </w:p>
    <w:p w14:paraId="1DA3763C">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④</w:t>
      </w:r>
      <w:r>
        <w:rPr>
          <w:rFonts w:hint="eastAsia" w:ascii="宋体" w:hAnsi="宋体" w:eastAsia="宋体" w:cs="宋体"/>
          <w:color w:val="000000"/>
          <w:kern w:val="0"/>
          <w:sz w:val="24"/>
          <w:szCs w:val="24"/>
          <w:lang w:val="en-US" w:eastAsia="zh-CN" w:bidi="ar"/>
          <w:woUserID w:val="1"/>
        </w:rPr>
        <w:t>统计分析支持按日、周、月、年和自定义日期范围查看，并可按自习室过滤。</w:t>
      </w:r>
    </w:p>
    <w:p w14:paraId="72F9F32A">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 w:bidi="ar"/>
          <w:woUserID w:val="1"/>
        </w:rPr>
        <w:t>⑤</w:t>
      </w:r>
      <w:r>
        <w:rPr>
          <w:rFonts w:hint="eastAsia" w:ascii="宋体" w:hAnsi="宋体" w:eastAsia="宋体" w:cs="宋体"/>
          <w:color w:val="000000"/>
          <w:kern w:val="0"/>
          <w:sz w:val="24"/>
          <w:szCs w:val="24"/>
          <w:lang w:val="en-US" w:eastAsia="zh-CN" w:bidi="ar"/>
          <w:woUserID w:val="1"/>
        </w:rPr>
        <w:t>重要管理操作应写入操作日志，用于追溯审核、自习室、座位、公告、反馈和账号变更。</w:t>
      </w:r>
    </w:p>
    <w:p w14:paraId="1EF43A77">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2.4.12.3</w:t>
      </w:r>
      <w:r>
        <w:rPr>
          <w:rFonts w:hint="eastAsia" w:ascii="宋体" w:hAnsi="宋体" w:eastAsia="宋体" w:cs="宋体"/>
          <w:b/>
          <w:bCs/>
          <w:color w:val="000000"/>
          <w:sz w:val="24"/>
          <w:szCs w:val="24"/>
          <w:woUserID w:val="1"/>
        </w:rPr>
        <w:t>业务建模</w:t>
      </w:r>
    </w:p>
    <w:p w14:paraId="435370BD">
      <w:pPr>
        <w:keepNext w:val="0"/>
        <w:keepLines w:val="0"/>
        <w:widowControl/>
        <w:suppressLineNumbers w:val="0"/>
        <w:spacing w:beforeAutospacing="0" w:after="0" w:afterAutospacing="0" w:line="240" w:lineRule="auto"/>
        <w:ind w:left="0" w:leftChars="0" w:right="0" w:firstLine="440" w:firstLineChars="200"/>
        <w:jc w:val="left"/>
        <w:rPr>
          <w:rFonts w:hint="eastAsia" w:ascii="宋体" w:hAnsi="宋体" w:eastAsia="宋体" w:cs="宋体"/>
          <w:color w:val="000000"/>
          <w:sz w:val="22"/>
          <w:szCs w:val="22"/>
          <w:lang w:eastAsia="zh"/>
          <w:woUserID w:val="1"/>
        </w:rPr>
      </w:pPr>
      <w:r>
        <w:rPr>
          <w:rFonts w:hint="eastAsia" w:ascii="宋体" w:hAnsi="宋体" w:eastAsia="宋体" w:cs="宋体"/>
          <w:color w:val="000000"/>
          <w:kern w:val="0"/>
          <w:sz w:val="22"/>
          <w:szCs w:val="22"/>
          <w:lang w:val="en-US" w:eastAsia="zh-CN" w:bidi="ar"/>
          <w:woUserID w:val="1"/>
        </w:rPr>
        <w:t xml:space="preserve"> </w:t>
      </w:r>
      <w:r>
        <w:rPr>
          <w:rFonts w:hint="eastAsia" w:ascii="宋体" w:hAnsi="宋体" w:eastAsia="宋体" w:cs="宋体"/>
          <w:color w:val="000000"/>
          <w:sz w:val="22"/>
          <w:szCs w:val="22"/>
          <w:lang w:eastAsia="zh"/>
          <w:woUserID w:val="4"/>
        </w:rPr>
        <w:drawing>
          <wp:inline distT="0" distB="0" distL="114300" distR="114300">
            <wp:extent cx="5092065" cy="7497445"/>
            <wp:effectExtent l="0" t="0" r="13335"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5"/>
                    <a:stretch>
                      <a:fillRect/>
                    </a:stretch>
                  </pic:blipFill>
                  <pic:spPr>
                    <a:xfrm>
                      <a:off x="0" y="0"/>
                      <a:ext cx="5092065" cy="7497445"/>
                    </a:xfrm>
                    <a:prstGeom prst="rect">
                      <a:avLst/>
                    </a:prstGeom>
                  </pic:spPr>
                </pic:pic>
              </a:graphicData>
            </a:graphic>
          </wp:inline>
        </w:drawing>
      </w:r>
    </w:p>
    <w:p w14:paraId="54977725">
      <w:pPr>
        <w:keepNext w:val="0"/>
        <w:keepLines w:val="0"/>
        <w:widowControl/>
        <w:suppressLineNumbers w:val="0"/>
        <w:spacing w:beforeAutospacing="0" w:after="0" w:afterAutospacing="0" w:line="240" w:lineRule="auto"/>
        <w:ind w:left="0" w:leftChars="0" w:right="0" w:firstLine="440" w:firstLineChars="200"/>
        <w:jc w:val="center"/>
        <w:rPr>
          <w:rFonts w:hint="eastAsia" w:ascii="宋体" w:hAnsi="宋体" w:eastAsia="宋体" w:cs="宋体"/>
          <w:color w:val="000000"/>
          <w:sz w:val="22"/>
          <w:szCs w:val="22"/>
          <w:lang w:eastAsia="zh"/>
          <w:woUserID w:val="3"/>
        </w:rPr>
      </w:pPr>
      <w:r>
        <w:rPr>
          <w:rFonts w:hint="eastAsia" w:cs="宋体"/>
          <w:color w:val="000000"/>
          <w:sz w:val="22"/>
          <w:szCs w:val="22"/>
          <w:lang w:eastAsia="zh"/>
          <w:woUserID w:val="3"/>
        </w:rPr>
        <w:t>图2.4-13</w:t>
      </w:r>
    </w:p>
    <w:p w14:paraId="259749D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2.4.12.4</w:t>
      </w:r>
      <w:r>
        <w:rPr>
          <w:rFonts w:hint="eastAsia" w:ascii="宋体" w:hAnsi="宋体" w:eastAsia="宋体" w:cs="宋体"/>
          <w:b/>
          <w:bCs/>
          <w:color w:val="000000"/>
          <w:sz w:val="24"/>
          <w:szCs w:val="24"/>
          <w:woUserID w:val="1"/>
        </w:rPr>
        <w:t>用例描述</w:t>
      </w:r>
    </w:p>
    <w:p w14:paraId="486C3B44">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1、用户管理与注册审核</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119EA0C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7858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07356">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69C18E3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45E45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08AC9">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CSRR-FR12-UC01</w:t>
            </w:r>
          </w:p>
        </w:tc>
      </w:tr>
      <w:tr w14:paraId="2DDF779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36FF7D">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BA844">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4"/>
              </w:rPr>
              <w:t>管理员审核学生注册资料，查询学生信息，启用或禁用学生账号；超级管理员可额外执行批量审核、批量禁用及导出学生列表操作。</w:t>
            </w:r>
          </w:p>
        </w:tc>
      </w:tr>
      <w:tr w14:paraId="78EC3F6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4C049">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0D4A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297E0AA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6FEB2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88318">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新用户注册阶段、日常账号维护阶段、系统运营管理时执行。</w:t>
            </w:r>
          </w:p>
        </w:tc>
      </w:tr>
      <w:tr w14:paraId="6CD28E9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8B50F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C4B98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5E4D49B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AEF2A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10B4FB">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系统中存在待审核的学生注册申请或已创建的学生账号；3. 管理员具备用户管理相关权限（角色权限码校验通过）。</w:t>
            </w:r>
          </w:p>
        </w:tc>
      </w:tr>
      <w:tr w14:paraId="64B0E78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3446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8A7923">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学生审核状态（待审核 / 通过 / 驳回）或账号状态（启用 / 禁用）更新；2. 系统操作日志记录完整（含操作人、操作时间、操作类型、审核结果、驳回备注、账号变更原因）；3. 学生获得或失去对应系统使用权限；4. 导出操作生成对应文件（Excel 格式），导出失败时生成重试提示记录；5. 超级管理员执行批量操作后，生成批量处理记录。</w:t>
            </w:r>
          </w:p>
        </w:tc>
      </w:tr>
      <w:tr w14:paraId="57FFC8C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D6E5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0463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批量审核学生注册申请、批量禁用学生账号（由超级管理员扩展执行）</w:t>
            </w:r>
          </w:p>
        </w:tc>
      </w:tr>
      <w:tr w14:paraId="05B6466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1036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2AC18">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查询学生待审核信息、记录管理员操作日志</w:t>
            </w:r>
          </w:p>
        </w:tc>
      </w:tr>
      <w:tr w14:paraId="693EE25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D5C7C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9D27BD">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管理员登录系统后进入用户管理页；2. 输入关键词或选择审核状态（待审核 / 已通过 / 已驳回）、账号状态（启用 / 禁用）筛选学生列表；3. 查看学生详情、注册资料及身份证明材料；4. 对待审核学生选择通过或驳回；5. 系统更新学生审核状态及账号状态；6. 管理员可对异常账号执行启用或禁用操作；7. 超级管理员可导出学生列表（含审核状态、账号状态、注册时间等信息）。</w:t>
            </w:r>
          </w:p>
        </w:tc>
      </w:tr>
      <w:tr w14:paraId="651F360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D1C9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B3F176">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材料不清晰或不符合要求时，填写驳回备注并提交；2. 禁用账号前，系统弹出 “谨慎处理” 提示，管理员确认后执行操作；3. 导出学生列表失败时，系统提示重试；4. 超级管理员可批量勾选学生申请 / 账号，执行批量审核或批量禁用操作。</w:t>
            </w:r>
          </w:p>
        </w:tc>
      </w:tr>
      <w:tr w14:paraId="018EEAC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DDA6C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002F6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6B480DD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964E2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B4CB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355F4064">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2、统计分析与报表导出</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2A8F922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F863F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525CD">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5D87D73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9197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BA2B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CSRR-FR12-UC02</w:t>
            </w:r>
          </w:p>
        </w:tc>
      </w:tr>
      <w:tr w14:paraId="27C5FCF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B0FF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325C01">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管理员查看自习室使用率、预约趋势、预约高峰和信用统计数据，生成并导出统计报表，为资源调配与管理决策提供数据支撑。</w:t>
            </w:r>
          </w:p>
        </w:tc>
      </w:tr>
      <w:tr w14:paraId="67DCD70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F5BF7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DEF6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3320B74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326D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A12BC">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管理员日常分析自习室使用情况、资源调配决策、课程演示及学期末验收时执行。</w:t>
            </w:r>
          </w:p>
        </w:tc>
      </w:tr>
      <w:tr w14:paraId="200E54F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FF42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2EE994">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1AF3C41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97224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D02AEF">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系统中存在有效预约、签到和信用数据；3. 管理员具备统计分析与报表查看权限；4. 统计周期、自习室范围等参数合法（如日期范围不超出数据存在区间）。</w:t>
            </w:r>
          </w:p>
        </w:tc>
      </w:tr>
      <w:tr w14:paraId="3CCFB36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899E1">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98FA7F">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页面加载并展示统计图表（柱状图 / 折线图 / 饼图）和汇总指标；2. 管理员可下载 CSV/Excel 格式的统计报表文件；3. 系统记录本次统计查询与导出操作日志；4. 统计数据可用于后续资源调配决策和系统验收展示。</w:t>
            </w:r>
          </w:p>
        </w:tc>
      </w:tr>
      <w:tr w14:paraId="789B4C8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849DC3">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0BD9F">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r w14:paraId="3250BBE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D010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634E7C">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选择统计周期、查看使用率统计、查看预约趋势、查看预约高峰、查看信用统计、导出统计报表</w:t>
            </w:r>
          </w:p>
        </w:tc>
      </w:tr>
      <w:tr w14:paraId="4D0D768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7C20DE">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E56F8A">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管理员登录系统后进入统计分析页；2. 选择统计范围（全部自习室或指定自习室）；3. 选择统计周期（如本周 / 本月 / 自定义日期范围）；4. 系统加载并汇总使用率、预约趋势、预约高峰和信用数据；5. 前端分别绘制对应图表： - 使用率统计：柱状图展示各自习室使用占比； - 预约趋势：折线图展示预约量随时间变化； - 预约高峰：饼图 / 柱状图展示高峰时段分布； - 信用统计：柱状图展示学生信用等级分布；6. 管理员点击导出报表；7. 系统生成 CSV/Excel 格式文件并触发浏览器下载。</w:t>
            </w:r>
          </w:p>
        </w:tc>
      </w:tr>
      <w:tr w14:paraId="5FC4F98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CBAEA">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D6913">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无数据时图表显示空状态，并提示 “暂无统计数据，请调整查询条件”；2. 自定义日期范围不合法时（如起始晚于结束），系统提示 “请重新选择有效日期范围”；3. 导出失败时保留当前页面统计数据，并提示 “导出失败，请稍后重试”；4. 超级管理员可选择批量导出多个自习室的统计报表。</w:t>
            </w:r>
          </w:p>
        </w:tc>
      </w:tr>
      <w:tr w14:paraId="7D00B3A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D3800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23B0B">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6B73CAC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A316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DC00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684CAB17">
      <w:pPr>
        <w:keepNext w:val="0"/>
        <w:keepLines w:val="0"/>
        <w:widowControl/>
        <w:suppressLineNumbers w:val="0"/>
        <w:spacing w:beforeAutospacing="0" w:after="0" w:afterAutospacing="0" w:line="240" w:lineRule="auto"/>
        <w:ind w:left="0" w:leftChars="0" w:right="0" w:firstLine="0" w:firstLineChars="0"/>
        <w:jc w:val="left"/>
        <w:rPr>
          <w:rFonts w:hint="eastAsia" w:ascii="宋体" w:hAnsi="宋体" w:eastAsia="宋体" w:cs="宋体"/>
          <w:color w:val="000000"/>
          <w:sz w:val="22"/>
          <w:szCs w:val="22"/>
          <w:woUserID w:val="1"/>
        </w:rPr>
      </w:pPr>
      <w:r>
        <w:rPr>
          <w:rFonts w:hint="eastAsia" w:ascii="宋体" w:hAnsi="宋体" w:eastAsia="宋体" w:cs="宋体"/>
          <w:color w:val="000000"/>
          <w:kern w:val="0"/>
          <w:sz w:val="22"/>
          <w:szCs w:val="22"/>
          <w:lang w:val="en-US" w:eastAsia="zh-CN" w:bidi="ar"/>
          <w:woUserID w:val="1"/>
        </w:rPr>
        <w:t>3、管理员账号与操作日志管理</w:t>
      </w:r>
    </w:p>
    <w:tbl>
      <w:tblPr>
        <w:tblStyle w:val="34"/>
        <w:tblW w:w="4999" w:type="pct"/>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Layout w:type="autofit"/>
        <w:tblCellMar>
          <w:top w:w="0" w:type="dxa"/>
          <w:left w:w="108" w:type="dxa"/>
          <w:bottom w:w="0" w:type="dxa"/>
          <w:right w:w="108" w:type="dxa"/>
        </w:tblCellMar>
      </w:tblPr>
      <w:tblGrid>
        <w:gridCol w:w="1796"/>
        <w:gridCol w:w="7058"/>
      </w:tblGrid>
      <w:tr w14:paraId="39C3A51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047A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描述对象</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72206">
            <w:pPr>
              <w:keepNext w:val="0"/>
              <w:keepLines w:val="0"/>
              <w:widowControl/>
              <w:suppressLineNumbers w:val="0"/>
              <w:spacing w:before="0" w:beforeAutospacing="0" w:after="0" w:afterAutospacing="0" w:line="240" w:lineRule="auto"/>
              <w:ind w:left="0" w:leftChars="0" w:right="0" w:firstLine="422" w:firstLineChars="200"/>
              <w:jc w:val="center"/>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描述内容</w:t>
            </w:r>
          </w:p>
        </w:tc>
      </w:tr>
      <w:tr w14:paraId="3A0ECE3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46675">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标识符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C9FF6">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CSRR-FR12-UC03</w:t>
            </w:r>
          </w:p>
        </w:tc>
      </w:tr>
      <w:tr w14:paraId="2D1B8EA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517D46">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说明</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FA743">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超级管理员维护普通管理员账号（新增、编辑、启用 / 禁用），所有管理员可查看系统关键操作日志；超级管理员可查看全部日志，普通管理员仅可查看自身相关日志。</w:t>
            </w:r>
          </w:p>
        </w:tc>
      </w:tr>
      <w:tr w14:paraId="362CC00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104A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参与者</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6A19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普通管理员、超级管理员</w:t>
            </w:r>
          </w:p>
        </w:tc>
      </w:tr>
      <w:tr w14:paraId="2F26411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F2317">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频度</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09154">
            <w:pPr>
              <w:keepNext w:val="0"/>
              <w:keepLines w:val="0"/>
              <w:widowControl/>
              <w:suppressLineNumbers w:val="0"/>
              <w:spacing w:before="0" w:beforeAutospacing="0" w:after="0" w:afterAutospacing="0" w:line="240" w:lineRule="auto"/>
              <w:ind w:left="0" w:leftChars="0" w:right="0" w:firstLine="420" w:firstLineChars="200"/>
              <w:jc w:val="left"/>
              <w:rPr>
                <w:rFonts w:hint="eastAsia" w:ascii="宋体" w:hAnsi="宋体" w:eastAsia="宋体" w:cs="宋体"/>
                <w:color w:val="000000"/>
                <w:sz w:val="21"/>
                <w:szCs w:val="21"/>
                <w:woUserID w:val="4"/>
              </w:rPr>
            </w:pPr>
            <w:r>
              <w:rPr>
                <w:rFonts w:hint="default" w:ascii="宋体" w:hAnsi="宋体" w:eastAsia="宋体" w:cs="宋体"/>
                <w:sz w:val="21"/>
                <w:szCs w:val="21"/>
                <w:woUserID w:val="4"/>
              </w:rPr>
              <w:t>人员变动、权限调整、审计追踪、问题排查及日常运维时执行。</w:t>
            </w:r>
          </w:p>
        </w:tc>
      </w:tr>
      <w:tr w14:paraId="40AAFD0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50260">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2603D">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通过审查</w:t>
            </w:r>
          </w:p>
        </w:tc>
      </w:tr>
      <w:tr w14:paraId="70C8AC8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9C77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前置条件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D4BDB4">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管理员已登录，系统会话有效且未超时；2. 管理员账号管理操作需超级管理员权限（角色权限码校验通过）；3. 系统中已存在管理员账号数据及操作日志记录；4. 管理员具备操作日志查看权限。</w:t>
            </w:r>
          </w:p>
        </w:tc>
      </w:tr>
      <w:tr w14:paraId="6F33584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63BD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后置条件</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4DD55">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4"/>
              </w:rPr>
            </w:pPr>
            <w:r>
              <w:rPr>
                <w:rFonts w:hint="default" w:ascii="宋体" w:hAnsi="宋体" w:eastAsia="宋体" w:cs="宋体"/>
                <w:kern w:val="0"/>
                <w:sz w:val="21"/>
                <w:szCs w:val="21"/>
                <w:lang w:val="en-US" w:eastAsia="zh-CN" w:bidi="ar"/>
                <w:woUserID w:val="4"/>
              </w:rPr>
              <w:t>1. 管理员账号新增、编辑、状态变更（启用 / 禁用）成功并保存；2. 管理员账号管理操作记录写入系统操作日志；3. 操作日志按角色权限过滤展示（普通管理员仅查看自身相关日志，超级管理员查看全部日志）；4. 操作日志可用于后续责任追溯与问题排查。</w:t>
            </w:r>
          </w:p>
        </w:tc>
      </w:tr>
      <w:tr w14:paraId="46658EE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FAD98">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被扩展的用例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786FE">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管理管理员账号（仅超级管理员可扩展执行）</w:t>
            </w:r>
          </w:p>
        </w:tc>
      </w:tr>
      <w:tr w14:paraId="2FFAD2A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079E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被包含的用例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1B4D7">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default" w:ascii="宋体" w:hAnsi="宋体" w:eastAsia="宋体" w:cs="宋体"/>
                <w:sz w:val="21"/>
                <w:szCs w:val="21"/>
                <w:woUserID w:val="4"/>
              </w:rPr>
              <w:t>查看操作日志</w:t>
            </w:r>
          </w:p>
        </w:tc>
      </w:tr>
      <w:tr w14:paraId="246D1CC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D547BC">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基本操作流程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C5EDC">
            <w:pPr>
              <w:keepNext w:val="0"/>
              <w:keepLines w:val="0"/>
              <w:widowControl/>
              <w:numPr>
                <w:ilvl w:val="0"/>
                <w:numId w:val="8"/>
              </w:numPr>
              <w:suppressLineNumbers w:val="0"/>
              <w:spacing w:before="0" w:beforeAutospacing="0" w:afterAutospacing="0"/>
              <w:ind w:left="0" w:right="0"/>
              <w:jc w:val="left"/>
              <w:rPr>
                <w:rFonts w:hint="default" w:ascii="宋体" w:hAnsi="宋体" w:eastAsia="宋体" w:cs="宋体"/>
                <w:kern w:val="0"/>
                <w:sz w:val="21"/>
                <w:szCs w:val="21"/>
                <w:lang w:val="en-US" w:eastAsia="zh-CN" w:bidi="ar"/>
                <w:woUserID w:val="4"/>
              </w:rPr>
            </w:pPr>
            <w:r>
              <w:rPr>
                <w:rStyle w:val="135"/>
                <w:rFonts w:hint="default" w:ascii="宋体" w:hAnsi="宋体" w:eastAsia="宋体" w:cs="宋体"/>
                <w:color w:val="000000"/>
                <w:kern w:val="0"/>
                <w:sz w:val="21"/>
                <w:szCs w:val="21"/>
                <w:lang w:val="en-US" w:eastAsia="zh-CN" w:bidi="ar"/>
                <w:woUserID w:val="4"/>
              </w:rPr>
              <w:t>超级管理员账号维护流程</w:t>
            </w:r>
            <w:r>
              <w:rPr>
                <w:rFonts w:hint="default" w:ascii="宋体" w:hAnsi="宋体" w:eastAsia="宋体" w:cs="宋体"/>
                <w:kern w:val="0"/>
                <w:sz w:val="21"/>
                <w:szCs w:val="21"/>
                <w:lang w:val="en-US" w:eastAsia="zh-CN" w:bidi="ar"/>
                <w:woUserID w:val="4"/>
              </w:rPr>
              <w:t>： ① 超级管理员登录系统后进入管理员管理页； ② 新增或编辑普通管理员账号信息（用户名、角色、权限范围等）； ③ 系统校验账号唯一性并保存信息； ④ 超级管理员可启用 / 禁用普通管理员账号； ⑤ 系统记录账号维护操作日志。</w:t>
            </w:r>
          </w:p>
          <w:p w14:paraId="6F01A3B4">
            <w:pPr>
              <w:keepNext w:val="0"/>
              <w:keepLines w:val="0"/>
              <w:widowControl/>
              <w:numPr>
                <w:ilvl w:val="0"/>
                <w:numId w:val="0"/>
              </w:numPr>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 xml:space="preserve">2. </w:t>
            </w:r>
            <w:r>
              <w:rPr>
                <w:rStyle w:val="135"/>
                <w:rFonts w:hint="default" w:ascii="宋体" w:hAnsi="宋体" w:eastAsia="宋体" w:cs="宋体"/>
                <w:color w:val="000000"/>
                <w:kern w:val="0"/>
                <w:sz w:val="21"/>
                <w:szCs w:val="21"/>
                <w:lang w:val="en-US" w:eastAsia="zh-CN" w:bidi="ar"/>
                <w:woUserID w:val="4"/>
              </w:rPr>
              <w:t>管理员查看操作日志流程</w:t>
            </w:r>
            <w:r>
              <w:rPr>
                <w:rFonts w:hint="default" w:ascii="宋体" w:hAnsi="宋体" w:eastAsia="宋体" w:cs="宋体"/>
                <w:kern w:val="0"/>
                <w:sz w:val="21"/>
                <w:szCs w:val="21"/>
                <w:lang w:val="en-US" w:eastAsia="zh-CN" w:bidi="ar"/>
                <w:woUserID w:val="4"/>
              </w:rPr>
              <w:t>： ① 管理员登录系统后进入操作日志页； ② 系统根据角色权限过滤日志数据； ③ 展示操作日志列表（含操作人、模块、动作、目标、时间、详情等）； ④ 管理员可根据日志内容追踪历史操作、排查问题。</w:t>
            </w:r>
          </w:p>
        </w:tc>
      </w:tr>
      <w:tr w14:paraId="0B11455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shd w:val="clear" w:color="auto" w:fill="auto"/>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D9CB4">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可选操作流程</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204CB">
            <w:pPr>
              <w:keepNext w:val="0"/>
              <w:keepLines w:val="0"/>
              <w:widowControl/>
              <w:suppressLineNumbers w:val="0"/>
              <w:spacing w:before="0" w:beforeAutospacing="0" w:afterAutospacing="0"/>
              <w:ind w:left="0" w:right="0"/>
              <w:jc w:val="left"/>
              <w:rPr>
                <w:rFonts w:hint="eastAsia" w:ascii="宋体" w:hAnsi="宋体" w:eastAsia="宋体" w:cs="宋体"/>
                <w:color w:val="000000"/>
                <w:sz w:val="21"/>
                <w:szCs w:val="21"/>
                <w:woUserID w:val="1"/>
              </w:rPr>
            </w:pPr>
            <w:r>
              <w:rPr>
                <w:rFonts w:hint="default" w:ascii="宋体" w:hAnsi="宋体" w:eastAsia="宋体" w:cs="宋体"/>
                <w:kern w:val="0"/>
                <w:sz w:val="21"/>
                <w:szCs w:val="21"/>
                <w:lang w:val="en-US" w:eastAsia="zh-CN" w:bidi="ar"/>
                <w:woUserID w:val="4"/>
              </w:rPr>
              <w:t>1. 普通管理员访问管理员账号管理功能时，系统提示 “权限不足，无法执行该操作”；2. 内置超级管理员账号不允许被禁用或删除，系统弹出提示并拦截操作；3. 无操作日志数据时，页面显示空状态并提示 “暂无操作日志记录”；4. 管理员可按操作模块、操作人、时间范围筛选日志记录。</w:t>
            </w:r>
          </w:p>
        </w:tc>
      </w:tr>
      <w:tr w14:paraId="2BD1356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E836F">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修改历史记录</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66C10">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lang w:eastAsia="zh"/>
                <w:woUserID w:val="1"/>
              </w:rPr>
            </w:pPr>
            <w:r>
              <w:rPr>
                <w:rFonts w:hint="eastAsia" w:ascii="宋体" w:hAnsi="宋体" w:eastAsia="宋体" w:cs="宋体"/>
                <w:color w:val="000000"/>
                <w:kern w:val="0"/>
                <w:sz w:val="21"/>
                <w:szCs w:val="21"/>
                <w:lang w:val="en-US" w:eastAsia="zh" w:bidi="ar"/>
                <w:woUserID w:val="1"/>
              </w:rPr>
              <w:t>无</w:t>
            </w:r>
          </w:p>
        </w:tc>
      </w:tr>
      <w:tr w14:paraId="3A5DDAC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10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7F1EB">
            <w:pPr>
              <w:keepNext w:val="0"/>
              <w:keepLines w:val="0"/>
              <w:widowControl/>
              <w:suppressLineNumbers w:val="0"/>
              <w:spacing w:before="0" w:beforeAutospacing="0" w:after="0" w:afterAutospacing="0" w:line="240" w:lineRule="auto"/>
              <w:ind w:left="0" w:leftChars="0" w:right="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问题</w:t>
            </w:r>
          </w:p>
        </w:tc>
        <w:tc>
          <w:tcPr>
            <w:tcW w:w="39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9D1993">
            <w:pPr>
              <w:keepNext w:val="0"/>
              <w:keepLines w:val="0"/>
              <w:widowControl/>
              <w:suppressLineNumbers w:val="0"/>
              <w:spacing w:before="0" w:beforeAutospacing="0" w:after="0" w:afterAutospacing="0" w:line="240" w:lineRule="auto"/>
              <w:ind w:left="0" w:leftChars="0" w:right="0" w:firstLine="420" w:firstLineChars="20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w:t>
            </w:r>
          </w:p>
        </w:tc>
      </w:tr>
    </w:tbl>
    <w:p w14:paraId="114506F9">
      <w:pPr>
        <w:pStyle w:val="5"/>
        <w:widowControl/>
        <w:spacing w:before="0" w:beforeAutospacing="0" w:after="0" w:afterAutospacing="0" w:line="240" w:lineRule="auto"/>
        <w:ind w:left="0" w:leftChars="0" w:firstLine="0" w:firstLineChars="0"/>
        <w:rPr>
          <w:rFonts w:hint="eastAsia" w:ascii="宋体" w:hAnsi="宋体" w:eastAsia="宋体" w:cs="宋体"/>
          <w:b/>
          <w:bCs/>
          <w:color w:val="000000"/>
          <w:sz w:val="22"/>
          <w:szCs w:val="22"/>
          <w:woUserID w:val="1"/>
        </w:rPr>
      </w:pPr>
      <w:r>
        <w:rPr>
          <w:rFonts w:hint="eastAsia" w:ascii="宋体" w:hAnsi="宋体" w:eastAsia="宋体" w:cs="宋体"/>
          <w:b/>
          <w:bCs/>
          <w:color w:val="000000"/>
          <w:sz w:val="24"/>
          <w:szCs w:val="24"/>
          <w:lang w:eastAsia="zh"/>
          <w:woUserID w:val="1"/>
        </w:rPr>
        <w:t>2.4.12.5</w:t>
      </w:r>
      <w:r>
        <w:rPr>
          <w:rFonts w:hint="eastAsia" w:ascii="宋体" w:hAnsi="宋体" w:eastAsia="宋体" w:cs="宋体"/>
          <w:b/>
          <w:bCs/>
          <w:color w:val="000000"/>
          <w:sz w:val="24"/>
          <w:szCs w:val="24"/>
          <w:woUserID w:val="1"/>
        </w:rPr>
        <w:t>用户界面</w:t>
      </w:r>
    </w:p>
    <w:p w14:paraId="64DC346E">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woUserID w:val="1"/>
        </w:rPr>
        <w:t>管理后台采用桌面端侧栏/标签页和移动端标签导航。后台首页展示数据卡片和实时预约；用户管理页提供搜索、筛选、材料预览和审核按钮；统计分析页提供自习室选择、周期切换、图表和导出按钮；管理员管理和操作日志以表格和弹窗为主。</w:t>
      </w:r>
    </w:p>
    <w:p w14:paraId="28D9CE64">
      <w:pPr>
        <w:pStyle w:val="3"/>
        <w:spacing w:before="0" w:line="240" w:lineRule="auto"/>
        <w:ind w:left="0" w:leftChars="0" w:firstLine="0" w:firstLineChars="0"/>
        <w:rPr>
          <w:rFonts w:hint="eastAsia" w:ascii="宋体" w:hAnsi="宋体" w:eastAsia="宋体" w:cs="宋体"/>
          <w:color w:val="000000"/>
          <w:highlight w:val="yellow"/>
          <w:lang w:eastAsia="zh"/>
          <w:woUserID w:val="1"/>
        </w:rPr>
      </w:pPr>
      <w:r>
        <w:rPr>
          <w:rFonts w:hint="eastAsia" w:ascii="宋体" w:hAnsi="宋体" w:eastAsia="宋体" w:cs="宋体"/>
          <w:color w:val="000000"/>
          <w:lang w:val="en-US" w:eastAsia="zh-CN"/>
        </w:rPr>
        <w:t>2.4.</w:t>
      </w:r>
      <w:r>
        <w:rPr>
          <w:rFonts w:hint="eastAsia" w:ascii="宋体" w:hAnsi="宋体" w:eastAsia="宋体" w:cs="宋体"/>
          <w:color w:val="000000"/>
        </w:rPr>
        <w:t>3  数据词典</w:t>
      </w:r>
    </w:p>
    <w:p w14:paraId="22E1595F">
      <w:pPr>
        <w:keepNext w:val="0"/>
        <w:keepLines w:val="0"/>
        <w:widowControl/>
        <w:suppressLineNumbers w:val="0"/>
        <w:spacing w:beforeAutospacing="0" w:after="0" w:afterAutospacing="0" w:line="240" w:lineRule="auto"/>
        <w:ind w:left="0" w:leftChars="0" w:right="0" w:firstLine="480" w:firstLineChars="200"/>
        <w:jc w:val="left"/>
        <w:rPr>
          <w:rFonts w:hint="eastAsia" w:ascii="宋体" w:hAnsi="宋体" w:eastAsia="宋体" w:cs="宋体"/>
          <w:color w:val="000000"/>
          <w:kern w:val="0"/>
          <w:sz w:val="24"/>
          <w:szCs w:val="24"/>
          <w:lang w:val="en-US" w:eastAsia="zh-CN" w:bidi="ar"/>
          <w:woUserID w:val="1"/>
        </w:rPr>
      </w:pPr>
      <w:r>
        <w:rPr>
          <w:rFonts w:hint="eastAsia" w:ascii="宋体" w:hAnsi="宋体" w:eastAsia="宋体" w:cs="宋体"/>
          <w:color w:val="000000"/>
          <w:kern w:val="0"/>
          <w:sz w:val="24"/>
          <w:szCs w:val="24"/>
          <w:lang w:val="en-US" w:eastAsia="zh-CN" w:bidi="ar"/>
          <w:woUserID w:val="1"/>
        </w:rPr>
        <w:t>以下数据词典基于需求分析阶段梳理的系统数据结构，定义了各数据项的组成。</w:t>
      </w:r>
    </w:p>
    <w:p w14:paraId="066AC015">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D1：个人中心数据</w:t>
      </w:r>
    </w:p>
    <w:p w14:paraId="43AA8D39">
      <w:pPr>
        <w:spacing w:after="0" w:line="240" w:lineRule="auto"/>
        <w:ind w:left="0" w:leftChars="0" w:firstLine="480" w:firstLineChars="200"/>
        <w:rPr>
          <w:rFonts w:hint="eastAsia" w:eastAsia="宋体"/>
          <w:color w:val="000000"/>
          <w:lang w:eastAsia="zh"/>
          <w:woUserID w:val="3"/>
        </w:rPr>
      </w:pPr>
      <w:r>
        <w:rPr>
          <w:rFonts w:hint="eastAsia"/>
          <w:color w:val="000000"/>
          <w:woUserID w:val="3"/>
        </w:rPr>
        <w:t>用户在个人中心页面可以看到和编辑的个人信息，包括用户信息、信用积分信息</w:t>
      </w:r>
      <w:r>
        <w:rPr>
          <w:rFonts w:hint="eastAsia"/>
          <w:color w:val="000000"/>
          <w:lang w:eastAsia="zh"/>
          <w:woUserID w:val="3"/>
        </w:rPr>
        <w:t>；</w:t>
      </w:r>
    </w:p>
    <w:p w14:paraId="1EA205F1">
      <w:pPr>
        <w:spacing w:after="0" w:line="240" w:lineRule="auto"/>
        <w:ind w:left="0" w:leftChars="0" w:firstLine="480" w:firstLineChars="200"/>
        <w:rPr>
          <w:rFonts w:hint="eastAsia"/>
          <w:color w:val="000000"/>
          <w:woUserID w:val="3"/>
        </w:rPr>
      </w:pPr>
      <w:r>
        <w:rPr>
          <w:rFonts w:hint="eastAsia"/>
          <w:color w:val="000000"/>
          <w:woUserID w:val="3"/>
        </w:rPr>
        <w:t>SD101：用户信息=学号+密码+姓名+性别+学院+专业+年级+手机号码+邮箱+注册时间；</w:t>
      </w:r>
    </w:p>
    <w:p w14:paraId="466AF953">
      <w:pPr>
        <w:spacing w:after="0" w:line="240" w:lineRule="auto"/>
        <w:ind w:left="0" w:leftChars="0" w:firstLine="480" w:firstLineChars="200"/>
        <w:rPr>
          <w:rFonts w:hint="eastAsia"/>
          <w:color w:val="000000"/>
          <w:woUserID w:val="3"/>
        </w:rPr>
      </w:pPr>
      <w:r>
        <w:rPr>
          <w:rFonts w:hint="eastAsia"/>
          <w:color w:val="000000"/>
          <w:woUserID w:val="3"/>
        </w:rPr>
        <w:t>SD102：信用积分信息=信用积分（D5.当前积分）</w:t>
      </w:r>
    </w:p>
    <w:p w14:paraId="50B6C8C4">
      <w:pPr>
        <w:spacing w:after="0" w:line="240" w:lineRule="auto"/>
        <w:ind w:left="0" w:leftChars="0" w:firstLine="480" w:firstLineChars="200"/>
        <w:rPr>
          <w:rFonts w:hint="eastAsia"/>
          <w:color w:val="000000"/>
        </w:rPr>
      </w:pPr>
      <w:r>
        <w:rPr>
          <w:rFonts w:hint="eastAsia"/>
          <w:color w:val="000000"/>
          <w:woUserID w:val="3"/>
        </w:rPr>
        <w:t>SD103：问题反馈信息=问题反馈时间+问题反馈内容+处理状态</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51"/>
        <w:gridCol w:w="1551"/>
        <w:gridCol w:w="1551"/>
        <w:gridCol w:w="1571"/>
        <w:gridCol w:w="2632"/>
      </w:tblGrid>
      <w:tr w14:paraId="2AFC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7F920E0">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47C1A9D9">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1525B3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082574B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526646D0">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6FAA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BD048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学号</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2AFDC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学生的唯一标识</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728D5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0A39A9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12位数字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1AE555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202301010101</w:t>
            </w:r>
          </w:p>
        </w:tc>
      </w:tr>
      <w:tr w14:paraId="6336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24479D8">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密码</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46BD54AA">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登录密码</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302658C">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6147E4DF">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至少6位密码</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1B63797A">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123456</w:t>
            </w:r>
          </w:p>
        </w:tc>
      </w:tr>
      <w:tr w14:paraId="753E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2383B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880E5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学生姓名</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628180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06A28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779596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783A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7CB100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性别</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3AA87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学生性别</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97145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624A0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男/女/保密</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4E8F43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男</w:t>
            </w:r>
          </w:p>
        </w:tc>
      </w:tr>
      <w:tr w14:paraId="7195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26D657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学院</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552D6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所属学院</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6CAB13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77B4C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635F2B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计算机学院</w:t>
            </w:r>
          </w:p>
        </w:tc>
      </w:tr>
      <w:tr w14:paraId="2EA1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795EF3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专业</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8BCEF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所属专业</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20938C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FC03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0F6223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软件工程</w:t>
            </w:r>
          </w:p>
        </w:tc>
      </w:tr>
      <w:tr w14:paraId="1A98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EACD0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年级</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2CA9C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入学年份</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F49B0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4858EA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4位数字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0812DC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w:t>
            </w:r>
          </w:p>
        </w:tc>
      </w:tr>
      <w:tr w14:paraId="2A1E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4DA81D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手机号码</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940C5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联系电话</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8D0CC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068946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11位数字</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259430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13800138000</w:t>
            </w:r>
          </w:p>
        </w:tc>
      </w:tr>
      <w:tr w14:paraId="53E9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73DC77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邮箱</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66937C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电子邮箱</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EAFDE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58372B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不超过50字符</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09111D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zhangsan@example.edu.cn</w:t>
            </w:r>
          </w:p>
        </w:tc>
      </w:tr>
      <w:tr w14:paraId="255E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5C832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注册时间</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22C27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账号注册日期</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FD5E4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686596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489012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2023-09-01</w:t>
            </w:r>
          </w:p>
        </w:tc>
      </w:tr>
      <w:tr w14:paraId="1754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BF716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信用积分</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443DF0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当前信用积分</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86DE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88100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0-300</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5DEAB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280</w:t>
            </w:r>
          </w:p>
        </w:tc>
      </w:tr>
      <w:tr w14:paraId="0EEE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8E82B23">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问题反馈时间</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03F4C92C">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问题反馈的时间</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8B2493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7EF81925">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1707ACDA">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2026-04-01 09:00:00</w:t>
            </w:r>
          </w:p>
        </w:tc>
      </w:tr>
      <w:tr w14:paraId="7659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703906F8">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问题反馈内容</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4315538">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反馈的内容类型</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1A1E862D">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267E510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反馈的信息/反馈情况</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57292092">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反馈内容：</w:t>
            </w:r>
          </w:p>
        </w:tc>
      </w:tr>
      <w:tr w14:paraId="7CA7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35341865">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处理状态</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2C37B2F0">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是否处理好</w:t>
            </w:r>
          </w:p>
        </w:tc>
        <w:tc>
          <w:tcPr>
            <w:tcW w:w="939" w:type="pct"/>
            <w:tcBorders>
              <w:top w:val="single" w:color="auto" w:sz="4" w:space="0"/>
              <w:left w:val="single" w:color="auto" w:sz="4" w:space="0"/>
              <w:bottom w:val="single" w:color="auto" w:sz="4" w:space="0"/>
              <w:right w:val="single" w:color="auto" w:sz="4" w:space="0"/>
            </w:tcBorders>
            <w:shd w:val="clear" w:color="auto" w:fill="auto"/>
            <w:vAlign w:val="top"/>
          </w:tcPr>
          <w:p w14:paraId="529E128E">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950" w:type="pct"/>
            <w:tcBorders>
              <w:top w:val="single" w:color="auto" w:sz="4" w:space="0"/>
              <w:left w:val="single" w:color="auto" w:sz="4" w:space="0"/>
              <w:bottom w:val="single" w:color="auto" w:sz="4" w:space="0"/>
              <w:right w:val="single" w:color="auto" w:sz="4" w:space="0"/>
            </w:tcBorders>
            <w:shd w:val="clear" w:color="auto" w:fill="auto"/>
            <w:vAlign w:val="top"/>
          </w:tcPr>
          <w:p w14:paraId="1C3D14A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待处理/已处理</w:t>
            </w:r>
          </w:p>
        </w:tc>
        <w:tc>
          <w:tcPr>
            <w:tcW w:w="1231" w:type="pct"/>
            <w:tcBorders>
              <w:top w:val="single" w:color="auto" w:sz="4" w:space="0"/>
              <w:left w:val="single" w:color="auto" w:sz="4" w:space="0"/>
              <w:bottom w:val="single" w:color="auto" w:sz="4" w:space="0"/>
              <w:right w:val="single" w:color="auto" w:sz="4" w:space="0"/>
            </w:tcBorders>
            <w:shd w:val="clear" w:color="auto" w:fill="auto"/>
            <w:vAlign w:val="top"/>
          </w:tcPr>
          <w:p w14:paraId="3277A1FA">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待处理</w:t>
            </w:r>
          </w:p>
        </w:tc>
      </w:tr>
    </w:tbl>
    <w:p w14:paraId="7EB0F9B0">
      <w:pPr>
        <w:rPr>
          <w:rFonts w:hint="eastAsia" w:ascii="宋体" w:hAnsi="宋体" w:eastAsia="宋体" w:cs="宋体"/>
          <w:color w:val="000000"/>
        </w:rPr>
      </w:pPr>
    </w:p>
    <w:p w14:paraId="74A6FBF4">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D2：预约记录数据</w:t>
      </w:r>
    </w:p>
    <w:p w14:paraId="73E5B77C">
      <w:pPr>
        <w:spacing w:after="0" w:line="240" w:lineRule="auto"/>
        <w:ind w:left="0" w:leftChars="0" w:firstLine="480" w:firstLineChars="200"/>
        <w:rPr>
          <w:rFonts w:hint="eastAsia"/>
          <w:color w:val="000000"/>
          <w:woUserID w:val="3"/>
        </w:rPr>
      </w:pPr>
      <w:r>
        <w:rPr>
          <w:rFonts w:hint="eastAsia"/>
          <w:color w:val="000000"/>
          <w:woUserID w:val="3"/>
        </w:rPr>
        <w:t>用户在“我的预约”页面可以看到的预约记录数据，包括预约信息、自习室信息、座位信息：</w:t>
      </w:r>
    </w:p>
    <w:p w14:paraId="550EAE2D">
      <w:pPr>
        <w:spacing w:after="0" w:line="240" w:lineRule="auto"/>
        <w:ind w:left="0" w:leftChars="0" w:firstLine="480" w:firstLineChars="200"/>
        <w:rPr>
          <w:rFonts w:hint="eastAsia"/>
          <w:color w:val="000000"/>
          <w:woUserID w:val="3"/>
        </w:rPr>
      </w:pPr>
      <w:r>
        <w:rPr>
          <w:rFonts w:hint="eastAsia"/>
          <w:color w:val="000000"/>
          <w:woUserID w:val="3"/>
        </w:rPr>
        <w:t>SD201：预约信息=预约ID+预约日期+开始时间+结束时间+预约时长+预约状态+签到时间+签退时间+实际时长+提交预约时间</w:t>
      </w:r>
    </w:p>
    <w:p w14:paraId="48BDD5EB">
      <w:pPr>
        <w:spacing w:after="0" w:line="240" w:lineRule="auto"/>
        <w:ind w:left="0" w:leftChars="0" w:firstLine="480" w:firstLineChars="200"/>
        <w:rPr>
          <w:rFonts w:hint="eastAsia"/>
          <w:color w:val="000000"/>
          <w:woUserID w:val="3"/>
        </w:rPr>
      </w:pPr>
      <w:r>
        <w:rPr>
          <w:rFonts w:hint="eastAsia"/>
          <w:color w:val="000000"/>
          <w:woUserID w:val="3"/>
        </w:rPr>
        <w:t>SD202：自习室信息=自习室名称（D5.自习室名称）</w:t>
      </w:r>
    </w:p>
    <w:p w14:paraId="1843C73C">
      <w:pPr>
        <w:spacing w:after="0" w:line="240" w:lineRule="auto"/>
        <w:ind w:left="0" w:leftChars="0" w:firstLine="480" w:firstLineChars="200"/>
        <w:rPr>
          <w:rFonts w:hint="eastAsia"/>
          <w:color w:val="000000"/>
        </w:rPr>
      </w:pPr>
      <w:r>
        <w:rPr>
          <w:rFonts w:hint="eastAsia"/>
          <w:color w:val="000000"/>
          <w:woUserID w:val="3"/>
        </w:rPr>
        <w:t>SD203：座位信息=座位ID（D4.座位ID）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45F8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E97B5E">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61580E">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7E1CF32">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EEC76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C79BFF9">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30BB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011C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F0C5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预约的唯一标识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16D2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3095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16位数字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BA23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2026040400010001</w:t>
            </w:r>
          </w:p>
        </w:tc>
      </w:tr>
      <w:tr w14:paraId="0DC3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DC9E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A0A7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预约的自习室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860C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CD5D5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D043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r w14:paraId="0B05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BB757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51534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预约的座位号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B753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2D4A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24DA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A-001</w:t>
            </w:r>
          </w:p>
        </w:tc>
      </w:tr>
      <w:tr w14:paraId="36C3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E1B2E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86A5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预约的使用日期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362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D541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7FFB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4BA4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42441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开始时间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2102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预约开始时间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1EC6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7723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6524F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08:00</w:t>
            </w:r>
          </w:p>
        </w:tc>
      </w:tr>
      <w:tr w14:paraId="16A0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23A1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结束时间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0EFB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预约结束时间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DAA4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4525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4E5D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12:00</w:t>
            </w:r>
          </w:p>
        </w:tc>
      </w:tr>
      <w:tr w14:paraId="6745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6F1B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C52F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预约的总时长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00C0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781D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10826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4小时0分钟</w:t>
            </w:r>
          </w:p>
        </w:tc>
      </w:tr>
      <w:tr w14:paraId="3275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F9018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672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当前预约状态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46594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A486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待使用/使用中/已完成/已取消/已违约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366C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待使用</w:t>
            </w:r>
          </w:p>
        </w:tc>
      </w:tr>
      <w:tr w14:paraId="290A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475E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0132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实际签到时间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DE09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5793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A5D7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08:05:23</w:t>
            </w:r>
          </w:p>
        </w:tc>
      </w:tr>
      <w:tr w14:paraId="43E4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F3914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签退时间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D4BF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实际签退时间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2C4D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6B40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249D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11:45:10</w:t>
            </w:r>
          </w:p>
        </w:tc>
      </w:tr>
      <w:tr w14:paraId="1A1B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BCD96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83C78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实际使用时长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F273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1307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C671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3小时40分钟</w:t>
            </w:r>
          </w:p>
        </w:tc>
      </w:tr>
      <w:tr w14:paraId="7A54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8275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提交预约时间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FC5C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提交预约的时间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5185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6A45A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032AE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2026-04-03 20:15:30</w:t>
            </w:r>
          </w:p>
        </w:tc>
      </w:tr>
    </w:tbl>
    <w:p w14:paraId="2A215100">
      <w:pPr>
        <w:rPr>
          <w:rFonts w:hint="eastAsia" w:ascii="宋体" w:hAnsi="宋体" w:eastAsia="宋体" w:cs="宋体"/>
          <w:color w:val="000000"/>
        </w:rPr>
      </w:pPr>
    </w:p>
    <w:p w14:paraId="2916CE5D">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D3：自习室信息数据</w:t>
      </w:r>
    </w:p>
    <w:p w14:paraId="03764AAF">
      <w:pPr>
        <w:ind w:left="0" w:leftChars="0" w:firstLine="480" w:firstLineChars="0"/>
        <w:rPr>
          <w:rFonts w:hint="eastAsia"/>
          <w:color w:val="000000"/>
        </w:rPr>
      </w:pPr>
      <w:r>
        <w:rPr>
          <w:rFonts w:hint="eastAsia"/>
          <w:color w:val="000000"/>
          <w:woUserID w:val="3"/>
        </w:rPr>
        <w:t>用户在预约页面可以看到的自习室信息：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5FFD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0A2608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D98752">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C359E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69C20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481FE2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72FA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380E8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2C3F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6058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7A21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75042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LIB-03-F1</w:t>
            </w:r>
          </w:p>
        </w:tc>
      </w:tr>
      <w:tr w14:paraId="25EA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6108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C7722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EFDA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46B22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0EC6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r w14:paraId="30B8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281C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所在位置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AFBF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具体位置描述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2DC6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33B0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不超过50个汉字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CFCAA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图书馆三楼东侧</w:t>
            </w:r>
          </w:p>
        </w:tc>
      </w:tr>
      <w:tr w14:paraId="5515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058E9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座位总数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F2B1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总座位数量</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D67A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3D9B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AE3E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w:t>
            </w:r>
          </w:p>
        </w:tc>
      </w:tr>
      <w:tr w14:paraId="154A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BDD05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空闲座位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B929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当前空闲座位数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FB8DA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AB3D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5E4D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45</w:t>
            </w:r>
          </w:p>
        </w:tc>
      </w:tr>
      <w:tr w14:paraId="67CD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6B14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开放时间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AF3A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每日开放时间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9287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时间范围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7EAF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CD15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07:00-22:30</w:t>
            </w:r>
          </w:p>
        </w:tc>
      </w:tr>
      <w:tr w14:paraId="5A9E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C380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设施配置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432AD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配套设施</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CC22E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7BEC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7789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空调、WiFi、电源插座、饮水机</w:t>
            </w:r>
          </w:p>
        </w:tc>
      </w:tr>
      <w:tr w14:paraId="6C9C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B80B6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0B730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自习室分类</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A2F2A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6CDC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普通/静音/讨论/考研专区</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0C6B7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w:t>
            </w:r>
          </w:p>
        </w:tc>
      </w:tr>
      <w:tr w14:paraId="57AD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951BE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楼层</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74745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所在楼层</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2F23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BD483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A481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3楼</w:t>
            </w:r>
          </w:p>
        </w:tc>
      </w:tr>
      <w:tr w14:paraId="535A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4B6014D">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自习室座位布局图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352CFB0">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11181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8A4C51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3F1D6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p>
        </w:tc>
      </w:tr>
    </w:tbl>
    <w:p w14:paraId="0F5A8CF4">
      <w:pPr>
        <w:rPr>
          <w:rFonts w:hint="eastAsia" w:ascii="宋体" w:hAnsi="宋体" w:eastAsia="宋体" w:cs="宋体"/>
          <w:color w:val="000000"/>
        </w:rPr>
      </w:pPr>
    </w:p>
    <w:p w14:paraId="3FF30E0B">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D4：座位信息数据</w:t>
      </w:r>
    </w:p>
    <w:p w14:paraId="24D1715C">
      <w:pPr>
        <w:ind w:left="0" w:leftChars="0" w:firstLine="480" w:firstLineChars="0"/>
        <w:rPr>
          <w:rFonts w:hint="eastAsia"/>
          <w:color w:val="000000"/>
        </w:rPr>
      </w:pPr>
      <w:r>
        <w:rPr>
          <w:rFonts w:hint="eastAsia"/>
          <w:color w:val="000000"/>
          <w:woUserID w:val="3"/>
        </w:rPr>
        <w:t>用户在座位分布图上可以看到的座位信息：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689E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BAD42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560A68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6C598F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8DCC2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5DD38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7194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7E4E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3DC2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C934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26D0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34D0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A-001</w:t>
            </w:r>
          </w:p>
        </w:tc>
      </w:tr>
      <w:tr w14:paraId="5C30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048F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08C8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EF04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3808F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空闲/已预约/使用中/维修/停用</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BB82F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w:t>
            </w:r>
          </w:p>
        </w:tc>
      </w:tr>
      <w:tr w14:paraId="60F6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3A4D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9DF7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座位所拥有的配置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03B5F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CAF6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靠窗/电源</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21D3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w:t>
            </w:r>
          </w:p>
        </w:tc>
      </w:tr>
      <w:tr w14:paraId="13C1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3EDAC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5AA4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座位分类</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CD2B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A5FF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普通/静音/舒适</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3614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w:t>
            </w:r>
          </w:p>
        </w:tc>
      </w:tr>
    </w:tbl>
    <w:p w14:paraId="7E17A524">
      <w:pPr>
        <w:rPr>
          <w:rFonts w:hint="eastAsia" w:ascii="宋体" w:hAnsi="宋体" w:eastAsia="宋体" w:cs="宋体"/>
          <w:color w:val="000000"/>
        </w:rPr>
      </w:pPr>
    </w:p>
    <w:p w14:paraId="1D8B9EA5">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D5：信用积分数据</w:t>
      </w:r>
    </w:p>
    <w:p w14:paraId="2D94503B">
      <w:pPr>
        <w:ind w:left="0" w:leftChars="0" w:firstLine="480" w:firstLineChars="0"/>
        <w:rPr>
          <w:rFonts w:hint="eastAsia"/>
          <w:color w:val="000000"/>
        </w:rPr>
      </w:pPr>
      <w:r>
        <w:rPr>
          <w:rFonts w:hint="eastAsia"/>
          <w:color w:val="000000"/>
          <w:woUserID w:val="3"/>
        </w:rPr>
        <w:t>用户在信用积分页面可以看到的信用积分相关信息和变动明细，包括信用积分信息、信用积分变动记录信息：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558A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491DE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AAC600">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A48627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43FC2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08695C6">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3334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04B6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6CEE9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当前信用积分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3CF0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8C40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E548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280</w:t>
            </w:r>
          </w:p>
        </w:tc>
      </w:tr>
      <w:tr w14:paraId="7CAA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B410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初始积分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43203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注册时的积分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57C2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F1542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0ED6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300</w:t>
            </w:r>
          </w:p>
        </w:tc>
      </w:tr>
      <w:tr w14:paraId="7273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BEDB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积分等级</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BCD8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信用等级</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8ED4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9609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优秀/良好/一般/较差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6557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良好</w:t>
            </w:r>
          </w:p>
        </w:tc>
      </w:tr>
      <w:tr w14:paraId="5E6B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B617B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865F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8D86F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AFD36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59AE5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r w14:paraId="340B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ED9C2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准时签到次数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1F64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累计准时签到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DE3F4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4E25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08CA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45</w:t>
            </w:r>
          </w:p>
        </w:tc>
      </w:tr>
      <w:tr w14:paraId="5054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7B21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D56D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C7A2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FAA4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CD47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50</w:t>
            </w:r>
          </w:p>
        </w:tc>
      </w:tr>
      <w:tr w14:paraId="0B7D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0D6A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C0E9C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准时签到比例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E996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F23D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2CDD9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90%</w:t>
            </w:r>
          </w:p>
        </w:tc>
      </w:tr>
      <w:tr w14:paraId="0195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F5CC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3816D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积分变动时间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6C65E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F2DFB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FDAC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 08:35:00</w:t>
            </w:r>
          </w:p>
        </w:tc>
      </w:tr>
      <w:tr w14:paraId="012C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94A6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117FF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变动原因类型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FFF9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18DC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签到奖励/违约扣减/系统恢复/其他</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73A0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签到奖励</w:t>
            </w:r>
          </w:p>
        </w:tc>
      </w:tr>
      <w:tr w14:paraId="470D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BE1F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02738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变动数值</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3BE2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16D4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-100至+5</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F67C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w:t>
            </w:r>
          </w:p>
        </w:tc>
      </w:tr>
      <w:tr w14:paraId="6F65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045C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变动原因</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E5AE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具体原因说明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CAAB3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EB32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C062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准时签到奖励</w:t>
            </w:r>
          </w:p>
        </w:tc>
      </w:tr>
      <w:tr w14:paraId="7FBF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302B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变动后积分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ED05C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变动后的积分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5885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A1569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B9DA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282</w:t>
            </w:r>
          </w:p>
        </w:tc>
      </w:tr>
      <w:tr w14:paraId="28C7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C07A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相关预约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C2668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关联的预约ID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B9C5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426B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16位数字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211D6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2026040400010001</w:t>
            </w:r>
          </w:p>
        </w:tc>
      </w:tr>
    </w:tbl>
    <w:p w14:paraId="2C1C546D">
      <w:pPr>
        <w:rPr>
          <w:rFonts w:hint="eastAsia" w:ascii="宋体" w:hAnsi="宋体" w:eastAsia="宋体" w:cs="宋体"/>
          <w:color w:val="000000"/>
        </w:rPr>
      </w:pPr>
    </w:p>
    <w:p w14:paraId="0E1EC202">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D6：公告信息</w:t>
      </w:r>
    </w:p>
    <w:p w14:paraId="233C7DE3">
      <w:pPr>
        <w:ind w:left="0" w:leftChars="0" w:firstLine="480" w:firstLineChars="0"/>
        <w:rPr>
          <w:rFonts w:hint="eastAsia"/>
          <w:color w:val="000000"/>
        </w:rPr>
      </w:pPr>
      <w:r>
        <w:rPr>
          <w:rFonts w:hint="eastAsia"/>
          <w:color w:val="000000"/>
          <w:woUserID w:val="3"/>
        </w:rPr>
        <w:t>用户在首页可以看到的公告信息：</w:t>
      </w:r>
    </w:p>
    <w:tbl>
      <w:tblPr>
        <w:tblStyle w:val="3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2"/>
        <w:gridCol w:w="1743"/>
        <w:gridCol w:w="1743"/>
        <w:gridCol w:w="1743"/>
        <w:gridCol w:w="1881"/>
      </w:tblGrid>
      <w:tr w14:paraId="5D4E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F2FB60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2133EF9">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B8A779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D0E856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6223C34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7AF9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43F7D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公告ID</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B93AE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公告唯一标识</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FFBDB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7F3F1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660FDB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N20260404001</w:t>
            </w:r>
          </w:p>
        </w:tc>
      </w:tr>
      <w:tr w14:paraId="20D2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B259F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公告标题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62B3A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公告标题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A2935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C46BB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不超过50个汉字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147E2D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关于清明假期开放安排的通知</w:t>
            </w:r>
          </w:p>
        </w:tc>
      </w:tr>
      <w:tr w14:paraId="5472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27142E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公告内容</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821A2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公告正文</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94B46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文本</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50236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不超过2000个汉字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0A89E7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各位同学：清明假期期间...</w:t>
            </w:r>
          </w:p>
        </w:tc>
      </w:tr>
      <w:tr w14:paraId="07A6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BBA3E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865C1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公告发布时间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20F3BC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A73CB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3770EC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2026-04-01 09:00:00</w:t>
            </w:r>
          </w:p>
        </w:tc>
      </w:tr>
      <w:tr w14:paraId="2E32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989EC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发布人</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BA10A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发布管理员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B21DC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B3BFA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1DA45F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图书馆管理员</w:t>
            </w:r>
          </w:p>
        </w:tc>
      </w:tr>
      <w:tr w14:paraId="06C5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51FA4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公告类型</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2657F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公告分类</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7AB47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3FE5C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系统通知/使用规则/维护公告/其他</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19965E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系统通知</w:t>
            </w:r>
          </w:p>
        </w:tc>
      </w:tr>
    </w:tbl>
    <w:p w14:paraId="674884AD">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D7：学习时长统计</w:t>
      </w:r>
    </w:p>
    <w:p w14:paraId="5625F0D9">
      <w:pPr>
        <w:spacing w:after="0" w:line="240" w:lineRule="auto"/>
        <w:ind w:left="0" w:leftChars="0" w:firstLine="480" w:firstLineChars="200"/>
        <w:rPr>
          <w:rFonts w:hint="eastAsia" w:ascii="宋体" w:hAnsi="宋体" w:eastAsia="宋体" w:cs="宋体"/>
          <w:color w:val="000000"/>
          <w:sz w:val="24"/>
          <w:woUserID w:val="3"/>
        </w:rPr>
      </w:pPr>
      <w:r>
        <w:rPr>
          <w:rFonts w:hint="eastAsia" w:ascii="宋体" w:hAnsi="宋体" w:eastAsia="宋体" w:cs="宋体"/>
          <w:color w:val="000000"/>
          <w:sz w:val="24"/>
          <w:woUserID w:val="3"/>
        </w:rPr>
        <w:t>自习时长报表用于统计学生的自习时间，支持日报、周报、月报和年报，包括用户信息、预约记录信息，包含了：</w:t>
      </w:r>
    </w:p>
    <w:p w14:paraId="1BAACDCB">
      <w:pPr>
        <w:spacing w:after="0" w:line="240" w:lineRule="auto"/>
        <w:ind w:left="0" w:leftChars="0" w:firstLine="480" w:firstLineChars="200"/>
        <w:rPr>
          <w:rFonts w:hint="eastAsia" w:ascii="宋体" w:hAnsi="宋体" w:eastAsia="宋体" w:cs="宋体"/>
          <w:color w:val="000000"/>
          <w:sz w:val="24"/>
          <w:woUserID w:val="3"/>
        </w:rPr>
      </w:pPr>
      <w:r>
        <w:rPr>
          <w:rFonts w:hint="eastAsia" w:ascii="宋体" w:hAnsi="宋体" w:eastAsia="宋体" w:cs="宋体"/>
          <w:color w:val="000000"/>
          <w:sz w:val="24"/>
          <w:woUserID w:val="3"/>
        </w:rPr>
        <w:t>SD701：用户信息=学号（SD101.学号）+姓名（SD101.姓名）</w:t>
      </w:r>
    </w:p>
    <w:p w14:paraId="7AF93468">
      <w:pPr>
        <w:spacing w:after="0" w:line="240" w:lineRule="auto"/>
        <w:ind w:left="0" w:leftChars="0" w:firstLine="480" w:firstLineChars="200"/>
        <w:rPr>
          <w:rFonts w:hint="eastAsia" w:ascii="宋体" w:hAnsi="宋体" w:eastAsia="宋体" w:cs="宋体"/>
          <w:color w:val="000000"/>
          <w:sz w:val="24"/>
        </w:rPr>
      </w:pPr>
      <w:r>
        <w:rPr>
          <w:rFonts w:hint="eastAsia" w:ascii="宋体" w:hAnsi="宋体" w:eastAsia="宋体" w:cs="宋体"/>
          <w:color w:val="000000"/>
          <w:sz w:val="24"/>
          <w:woUserID w:val="3"/>
        </w:rPr>
        <w:t>SD702：学习时长信息=报表类型+统计日期+预约次数+签到次数+违约次数+当日自习时长+周累计时长+月累计时长+年累计时长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3485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439A12">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32EFF2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0B1BE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8E41E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AD980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0BB7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1B90B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报表类型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99377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报表周期类型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2C8E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16F0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日报/周报/月报/年报</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23B7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日报</w:t>
            </w:r>
          </w:p>
        </w:tc>
      </w:tr>
      <w:tr w14:paraId="2B96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DD5E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8AAC4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统计的具体日期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1C8D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1D074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57E4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05C4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2862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F3BB7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037D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6E920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D5E4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202301010101</w:t>
            </w:r>
          </w:p>
        </w:tc>
      </w:tr>
      <w:tr w14:paraId="5EDC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31CD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5A4F7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99FA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F454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F237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1FCC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2FF3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当日自习时长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1EDD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当天累计自习时间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F021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1C22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9606D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6小时30分钟</w:t>
            </w:r>
          </w:p>
        </w:tc>
      </w:tr>
      <w:tr w14:paraId="2420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1E40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9415E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39A9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50D64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949D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r w14:paraId="1F86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0A99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FE98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当日签到次数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1C4D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2A1E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68B6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r w14:paraId="6E22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F983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F98B2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8CB3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550C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1519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w:t>
            </w:r>
          </w:p>
        </w:tc>
      </w:tr>
      <w:tr w14:paraId="307C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7" w:hRule="atLeast"/>
        </w:trPr>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5ACB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周累计时长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98E33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本周累计自习时间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06AF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54AEB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F9F1E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32小时15分钟</w:t>
            </w:r>
          </w:p>
        </w:tc>
      </w:tr>
      <w:tr w14:paraId="13FA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B52B2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月累计时长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359D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本月累计自习时间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BE7EC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320CC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883B5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128小时30分钟</w:t>
            </w:r>
          </w:p>
        </w:tc>
      </w:tr>
      <w:tr w14:paraId="3AE5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F049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年累计时长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BC87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本年累计自习时间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7A95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1FD4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F09B8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520小时00分钟</w:t>
            </w:r>
          </w:p>
        </w:tc>
      </w:tr>
    </w:tbl>
    <w:p w14:paraId="41AAEF2F">
      <w:pPr>
        <w:ind w:left="0" w:leftChars="0" w:firstLine="0" w:firstLineChars="0"/>
        <w:rPr>
          <w:rFonts w:hint="eastAsia" w:ascii="宋体" w:hAnsi="宋体" w:eastAsia="宋体" w:cs="宋体"/>
          <w:color w:val="000000"/>
          <w:sz w:val="24"/>
        </w:rPr>
      </w:pPr>
    </w:p>
    <w:p w14:paraId="3D9E6972">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D8：问题反馈</w:t>
      </w:r>
    </w:p>
    <w:p w14:paraId="7404BB9D">
      <w:pPr>
        <w:ind w:left="0" w:leftChars="0" w:firstLine="480" w:firstLineChars="0"/>
        <w:rPr>
          <w:rFonts w:hint="eastAsia"/>
          <w:color w:val="000000"/>
        </w:rPr>
      </w:pPr>
      <w:r>
        <w:rPr>
          <w:rFonts w:hint="eastAsia"/>
          <w:color w:val="000000"/>
          <w:woUserID w:val="3"/>
        </w:rPr>
        <w:t>用户在问题反馈界面可以看到的信息内容：</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0"/>
        <w:gridCol w:w="1771"/>
        <w:gridCol w:w="1771"/>
        <w:gridCol w:w="1771"/>
        <w:gridCol w:w="1773"/>
      </w:tblGrid>
      <w:tr w14:paraId="120D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13FF45C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8CC80E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151026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3FAB5E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000" w:type="pct"/>
            <w:tcBorders>
              <w:top w:val="single" w:color="auto" w:sz="4" w:space="0"/>
              <w:left w:val="single" w:color="auto" w:sz="4" w:space="0"/>
              <w:bottom w:val="single" w:color="auto" w:sz="4" w:space="0"/>
              <w:right w:val="single" w:color="auto" w:sz="4" w:space="0"/>
            </w:tcBorders>
            <w:shd w:val="clear" w:color="auto" w:fill="auto"/>
            <w:vAlign w:val="top"/>
          </w:tcPr>
          <w:p w14:paraId="2105A46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2312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895F42E">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问题反馈ID</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696A9542">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问题记录的唯一ID</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A0BEE7D">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1C824DEB">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000" w:type="pct"/>
            <w:tcBorders>
              <w:top w:val="single" w:color="auto" w:sz="4" w:space="0"/>
              <w:left w:val="single" w:color="auto" w:sz="4" w:space="0"/>
              <w:bottom w:val="single" w:color="auto" w:sz="4" w:space="0"/>
              <w:right w:val="single" w:color="auto" w:sz="4" w:space="0"/>
            </w:tcBorders>
            <w:shd w:val="clear" w:color="auto" w:fill="auto"/>
            <w:vAlign w:val="top"/>
          </w:tcPr>
          <w:p w14:paraId="6D663E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P</w:t>
            </w:r>
            <w:r>
              <w:rPr>
                <w:rFonts w:hint="eastAsia" w:ascii="宋体" w:hAnsi="宋体" w:eastAsia="宋体" w:cs="宋体"/>
                <w:b w:val="0"/>
                <w:color w:val="000000"/>
                <w:kern w:val="0"/>
                <w:sz w:val="21"/>
                <w:szCs w:val="21"/>
                <w:lang w:val="en-US" w:eastAsia="zh-CN" w:bidi="ar"/>
                <w:woUserID w:val="3"/>
              </w:rPr>
              <w:t>20260404001</w:t>
            </w:r>
          </w:p>
        </w:tc>
      </w:tr>
      <w:tr w14:paraId="03F7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5DED300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问题反馈时间</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799356E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问题反馈的时间</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EDFB756">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57C94CCC">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000" w:type="pct"/>
            <w:tcBorders>
              <w:top w:val="single" w:color="auto" w:sz="4" w:space="0"/>
              <w:left w:val="single" w:color="auto" w:sz="4" w:space="0"/>
              <w:bottom w:val="single" w:color="auto" w:sz="4" w:space="0"/>
              <w:right w:val="single" w:color="auto" w:sz="4" w:space="0"/>
            </w:tcBorders>
            <w:shd w:val="clear" w:color="auto" w:fill="auto"/>
            <w:vAlign w:val="top"/>
          </w:tcPr>
          <w:p w14:paraId="40A64068">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2026-04-01 09:00:00</w:t>
            </w:r>
          </w:p>
        </w:tc>
      </w:tr>
      <w:tr w14:paraId="2EDE2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5664A00F">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问题反馈内容</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61D107BA">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反馈的内容类型</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02AE550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08F97D3C">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反馈的信息/反馈情况</w:t>
            </w:r>
          </w:p>
        </w:tc>
        <w:tc>
          <w:tcPr>
            <w:tcW w:w="1000" w:type="pct"/>
            <w:tcBorders>
              <w:top w:val="single" w:color="auto" w:sz="4" w:space="0"/>
              <w:left w:val="single" w:color="auto" w:sz="4" w:space="0"/>
              <w:bottom w:val="single" w:color="auto" w:sz="4" w:space="0"/>
              <w:right w:val="single" w:color="auto" w:sz="4" w:space="0"/>
            </w:tcBorders>
            <w:shd w:val="clear" w:color="auto" w:fill="auto"/>
            <w:vAlign w:val="top"/>
          </w:tcPr>
          <w:p w14:paraId="1D8B4F6B">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反馈内容：</w:t>
            </w:r>
          </w:p>
        </w:tc>
      </w:tr>
      <w:tr w14:paraId="2820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78EF1E6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处理状态</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6DA45F8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是否处理好</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7C1E6FE4">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999" w:type="pct"/>
            <w:tcBorders>
              <w:top w:val="single" w:color="auto" w:sz="4" w:space="0"/>
              <w:left w:val="single" w:color="auto" w:sz="4" w:space="0"/>
              <w:bottom w:val="single" w:color="auto" w:sz="4" w:space="0"/>
              <w:right w:val="single" w:color="auto" w:sz="4" w:space="0"/>
            </w:tcBorders>
            <w:shd w:val="clear" w:color="auto" w:fill="auto"/>
            <w:vAlign w:val="top"/>
          </w:tcPr>
          <w:p w14:paraId="24BB1EFB">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待处理/已处理</w:t>
            </w:r>
          </w:p>
        </w:tc>
        <w:tc>
          <w:tcPr>
            <w:tcW w:w="1000" w:type="pct"/>
            <w:tcBorders>
              <w:top w:val="single" w:color="auto" w:sz="4" w:space="0"/>
              <w:left w:val="single" w:color="auto" w:sz="4" w:space="0"/>
              <w:bottom w:val="single" w:color="auto" w:sz="4" w:space="0"/>
              <w:right w:val="single" w:color="auto" w:sz="4" w:space="0"/>
            </w:tcBorders>
            <w:shd w:val="clear" w:color="auto" w:fill="auto"/>
            <w:vAlign w:val="top"/>
          </w:tcPr>
          <w:p w14:paraId="71029AA5">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待处理</w:t>
            </w:r>
          </w:p>
        </w:tc>
      </w:tr>
    </w:tbl>
    <w:p w14:paraId="42FFC3F3">
      <w:pPr>
        <w:ind w:left="0" w:leftChars="0" w:firstLine="0" w:firstLineChars="0"/>
        <w:rPr>
          <w:rFonts w:hint="eastAsia" w:ascii="宋体" w:hAnsi="宋体" w:eastAsia="宋体" w:cs="宋体"/>
          <w:color w:val="000000"/>
          <w:sz w:val="24"/>
        </w:rPr>
      </w:pPr>
    </w:p>
    <w:p w14:paraId="34F5D74F">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D9：用户管理数据</w:t>
      </w:r>
    </w:p>
    <w:p w14:paraId="6ABDCACC">
      <w:pPr>
        <w:ind w:left="0" w:leftChars="0" w:firstLine="480" w:firstLineChars="0"/>
        <w:rPr>
          <w:rFonts w:hint="eastAsia"/>
          <w:color w:val="000000"/>
        </w:rPr>
      </w:pPr>
      <w:r>
        <w:rPr>
          <w:rFonts w:hint="eastAsia"/>
          <w:color w:val="000000"/>
          <w:woUserID w:val="3"/>
        </w:rPr>
        <w:t>管理员在用户管理页面可以看到的数据，包括用户信息、预约记录信息：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2275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104D8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A29FD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ABC939">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F2732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51FFE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4E61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0B2D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用户ID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C01A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用户唯一标识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4E56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BB3B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2890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USER2023001001</w:t>
            </w:r>
          </w:p>
        </w:tc>
      </w:tr>
      <w:tr w14:paraId="7238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78A4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8B5F9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029C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7BF07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57F5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202301010101</w:t>
            </w:r>
          </w:p>
        </w:tc>
      </w:tr>
      <w:tr w14:paraId="5E25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860B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F0F3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D811A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F22FE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08DC5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1A0D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E47F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学院</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4687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所属学院</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29BE6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1670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114D7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计算机学院</w:t>
            </w:r>
          </w:p>
        </w:tc>
      </w:tr>
      <w:tr w14:paraId="7E01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2737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专业</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B30F0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所属专业</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BB5B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A1611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7035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软件工程</w:t>
            </w:r>
          </w:p>
        </w:tc>
      </w:tr>
      <w:tr w14:paraId="0703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ACC43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年级</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0803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入学年份</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57D5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6E455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C47AD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w:t>
            </w:r>
          </w:p>
        </w:tc>
      </w:tr>
      <w:tr w14:paraId="2AFD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9E9DD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手机号码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115D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联系电话</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D36E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4C3EE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11位数字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6D02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13800138000</w:t>
            </w:r>
          </w:p>
        </w:tc>
      </w:tr>
      <w:tr w14:paraId="022A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112C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信用积分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3775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当前信用积分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1A6A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2EF47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0-300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D47C3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280</w:t>
            </w:r>
          </w:p>
        </w:tc>
      </w:tr>
      <w:tr w14:paraId="5ADB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8B9CF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D885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账号当前状态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761D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A4FE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正常/禁用/黑名单</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FBE6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正常</w:t>
            </w:r>
          </w:p>
        </w:tc>
      </w:tr>
      <w:tr w14:paraId="3A03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4A287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注册时间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AEFD7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账号注册日期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8879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ED70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21BF1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2023-09-01 08:30:00</w:t>
            </w:r>
          </w:p>
        </w:tc>
      </w:tr>
      <w:tr w14:paraId="5077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6012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937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6B824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CFC4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AE8E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50</w:t>
            </w:r>
          </w:p>
        </w:tc>
      </w:tr>
      <w:tr w14:paraId="048B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1BC7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EC42E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9151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7B1D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14BF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bl>
    <w:p w14:paraId="373212E0">
      <w:pPr>
        <w:ind w:left="0" w:leftChars="0" w:firstLine="0" w:firstLineChars="0"/>
        <w:rPr>
          <w:rFonts w:hint="eastAsia" w:ascii="宋体" w:hAnsi="宋体" w:eastAsia="宋体" w:cs="宋体"/>
          <w:color w:val="000000"/>
          <w:sz w:val="24"/>
        </w:rPr>
      </w:pPr>
    </w:p>
    <w:p w14:paraId="6771A933">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D10：自习室管理数据</w:t>
      </w:r>
    </w:p>
    <w:p w14:paraId="44A3F053">
      <w:pPr>
        <w:ind w:left="0" w:leftChars="0" w:firstLine="480" w:firstLineChars="0"/>
        <w:rPr>
          <w:rFonts w:hint="eastAsia"/>
          <w:color w:val="000000"/>
        </w:rPr>
      </w:pPr>
      <w:r>
        <w:rPr>
          <w:rFonts w:hint="eastAsia"/>
          <w:color w:val="000000"/>
          <w:woUserID w:val="3"/>
        </w:rPr>
        <w:t>管理员在自习室管理页面可以看到的自习室信息：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36DFA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99DA9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94601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35C656">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8A487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1164E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2C7AE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6056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3D6BE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9603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45687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3320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LIB-03-F1</w:t>
            </w:r>
          </w:p>
        </w:tc>
      </w:tr>
      <w:tr w14:paraId="4281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A14A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1BBE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2AA9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0EF94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17870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r w14:paraId="7C35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A02C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所在位置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F43C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具体位置描述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8CCF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16BB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不超过50个汉字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5E3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图书馆三楼东侧</w:t>
            </w:r>
          </w:p>
        </w:tc>
      </w:tr>
      <w:tr w14:paraId="2762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E233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座位总数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7750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总座位数量</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B273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0A1E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3233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w:t>
            </w:r>
          </w:p>
        </w:tc>
      </w:tr>
      <w:tr w14:paraId="4E86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9CCA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空闲座位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EAAD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当前空闲座位数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3104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4DFA9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D672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45</w:t>
            </w:r>
          </w:p>
        </w:tc>
      </w:tr>
      <w:tr w14:paraId="458F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F216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开放时间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EEBE5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每日开放时间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C4F0E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时间范围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7EB6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B8E7A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07:00-22:30</w:t>
            </w:r>
          </w:p>
        </w:tc>
      </w:tr>
      <w:tr w14:paraId="6258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9FF3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设施配置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3C114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配套设施</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8352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DF64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8BD3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空调、WiFi、电源插座、饮水机</w:t>
            </w:r>
          </w:p>
        </w:tc>
      </w:tr>
      <w:tr w14:paraId="261A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A969F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1C93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自习室分类</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F6D2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8FA2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普通/静音/讨论/考研专区</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0FBC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w:t>
            </w:r>
          </w:p>
        </w:tc>
      </w:tr>
      <w:tr w14:paraId="2DDC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D1F2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楼层</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031B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所在楼层</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1DDA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370F9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7AD2C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3楼</w:t>
            </w:r>
          </w:p>
        </w:tc>
      </w:tr>
      <w:tr w14:paraId="6D26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35844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自习室布局图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95254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自习室的座位分布情况</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520663">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图片类型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108DC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03CCF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w:t>
            </w:r>
          </w:p>
        </w:tc>
      </w:tr>
    </w:tbl>
    <w:p w14:paraId="49837B86">
      <w:pPr>
        <w:ind w:left="0" w:leftChars="0" w:firstLine="0" w:firstLineChars="0"/>
        <w:rPr>
          <w:rFonts w:hint="eastAsia" w:ascii="宋体" w:hAnsi="宋体" w:eastAsia="宋体" w:cs="宋体"/>
          <w:color w:val="000000"/>
          <w:sz w:val="24"/>
        </w:rPr>
      </w:pPr>
    </w:p>
    <w:p w14:paraId="532EAD87">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D11：座位管理数据</w:t>
      </w:r>
    </w:p>
    <w:p w14:paraId="3C828DA1">
      <w:pPr>
        <w:ind w:left="0" w:leftChars="0" w:firstLine="480" w:firstLineChars="0"/>
        <w:rPr>
          <w:rFonts w:hint="eastAsia" w:ascii="宋体" w:hAnsi="宋体" w:eastAsia="宋体" w:cs="宋体"/>
          <w:color w:val="000000"/>
          <w:sz w:val="24"/>
        </w:rPr>
      </w:pPr>
      <w:r>
        <w:rPr>
          <w:rFonts w:hint="eastAsia" w:ascii="宋体" w:hAnsi="宋体" w:eastAsia="宋体" w:cs="宋体"/>
          <w:color w:val="000000"/>
          <w:sz w:val="24"/>
          <w:woUserID w:val="3"/>
        </w:rPr>
        <w:t>用户在座位分布列表上可以看到的座位信息：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6CE3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B82547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96D76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C5F31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DFB4F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E2A2A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41F6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2C74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37A3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2AB8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E3C3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FB01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A-001</w:t>
            </w:r>
          </w:p>
        </w:tc>
      </w:tr>
      <w:tr w14:paraId="1216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48B8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B6E9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1B9E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FD97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空闲/已预约/使用中/维修/停用</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9ACCD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空闲</w:t>
            </w:r>
          </w:p>
        </w:tc>
      </w:tr>
      <w:tr w14:paraId="45A0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FBA4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是否有电源</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3EC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电源配置</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2DA1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布尔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4862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6BC7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w:t>
            </w:r>
          </w:p>
        </w:tc>
      </w:tr>
      <w:tr w14:paraId="2FA5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3890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是否靠窗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EAF3E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位置特点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F124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布尔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37D8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E8B6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是</w:t>
            </w:r>
          </w:p>
        </w:tc>
      </w:tr>
      <w:tr w14:paraId="4F77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0726B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81299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座位分类</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24351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6C3D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普通/靠窗/电源/特殊</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C783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靠窗+电源</w:t>
            </w:r>
          </w:p>
        </w:tc>
      </w:tr>
      <w:tr w14:paraId="14C2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4D9D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所在区域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A5D2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自习室内区域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FC95A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06DE3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F20B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A区</w:t>
            </w:r>
          </w:p>
        </w:tc>
      </w:tr>
      <w:tr w14:paraId="1605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D9E8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座位行号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CE94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布局行号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EB42C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6588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88E3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w:t>
            </w:r>
          </w:p>
        </w:tc>
      </w:tr>
      <w:tr w14:paraId="3626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4B6D9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座位列号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B068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布局列号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AC46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AEFD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F8341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w:t>
            </w:r>
          </w:p>
        </w:tc>
      </w:tr>
    </w:tbl>
    <w:p w14:paraId="649F1AEC">
      <w:pPr>
        <w:ind w:left="0" w:leftChars="0" w:firstLine="0" w:firstLineChars="0"/>
        <w:rPr>
          <w:rFonts w:hint="eastAsia" w:ascii="宋体" w:hAnsi="宋体" w:eastAsia="宋体" w:cs="宋体"/>
          <w:color w:val="000000"/>
          <w:sz w:val="24"/>
        </w:rPr>
      </w:pPr>
    </w:p>
    <w:p w14:paraId="0B4E7CAF">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D12：预约管理数据</w:t>
      </w:r>
    </w:p>
    <w:p w14:paraId="42D9ACDE">
      <w:pPr>
        <w:spacing w:after="0" w:line="240" w:lineRule="auto"/>
        <w:ind w:left="0" w:leftChars="0" w:firstLine="480" w:firstLineChars="200"/>
        <w:rPr>
          <w:rFonts w:hint="eastAsia" w:ascii="宋体" w:hAnsi="宋体" w:eastAsia="宋体" w:cs="宋体"/>
          <w:color w:val="000000"/>
          <w:sz w:val="24"/>
          <w:woUserID w:val="3"/>
        </w:rPr>
      </w:pPr>
      <w:r>
        <w:rPr>
          <w:rFonts w:hint="eastAsia" w:ascii="宋体" w:hAnsi="宋体" w:eastAsia="宋体" w:cs="宋体"/>
          <w:color w:val="000000"/>
          <w:sz w:val="24"/>
          <w:woUserID w:val="3"/>
        </w:rPr>
        <w:t>管理员在预约管理页面可以看到的数据：</w:t>
      </w:r>
    </w:p>
    <w:p w14:paraId="4B9545B8">
      <w:pPr>
        <w:spacing w:after="0" w:line="240" w:lineRule="auto"/>
        <w:ind w:left="0" w:leftChars="0" w:firstLine="480" w:firstLineChars="200"/>
        <w:rPr>
          <w:rFonts w:hint="eastAsia" w:ascii="宋体" w:hAnsi="宋体" w:eastAsia="宋体" w:cs="宋体"/>
          <w:color w:val="000000"/>
          <w:sz w:val="24"/>
          <w:woUserID w:val="3"/>
        </w:rPr>
      </w:pPr>
      <w:r>
        <w:rPr>
          <w:rFonts w:hint="eastAsia" w:ascii="宋体" w:hAnsi="宋体" w:eastAsia="宋体" w:cs="宋体"/>
          <w:color w:val="000000"/>
          <w:sz w:val="24"/>
          <w:woUserID w:val="3"/>
        </w:rPr>
        <w:t>SD1201：用户信息=学号（SD101.学号）+姓名（SD101.姓名）</w:t>
      </w:r>
    </w:p>
    <w:p w14:paraId="20A9F240">
      <w:pPr>
        <w:spacing w:after="0" w:line="240" w:lineRule="auto"/>
        <w:ind w:left="0" w:leftChars="0" w:firstLine="480" w:firstLineChars="200"/>
        <w:rPr>
          <w:rFonts w:hint="eastAsia" w:ascii="宋体" w:hAnsi="宋体" w:eastAsia="宋体" w:cs="宋体"/>
          <w:color w:val="000000"/>
          <w:sz w:val="24"/>
        </w:rPr>
      </w:pPr>
      <w:r>
        <w:rPr>
          <w:rFonts w:hint="eastAsia" w:ascii="宋体" w:hAnsi="宋体" w:eastAsia="宋体" w:cs="宋体"/>
          <w:color w:val="000000"/>
          <w:sz w:val="24"/>
          <w:woUserID w:val="3"/>
        </w:rPr>
        <w:t>SD1201：预约信息=自习室+座位号+预约ID+预约日期+时间段+预约状态+签到时间+签退时间+提交预约时间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554F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FA6E27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E7A4FF">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649B23F">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34C0E1C">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D010CF">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77AD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261C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预约ID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F3828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预约唯一标识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BBF2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9799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16位数字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29C9C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2026040400010001</w:t>
            </w:r>
          </w:p>
        </w:tc>
      </w:tr>
      <w:tr w14:paraId="0979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F52C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CCAD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42C9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47B0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F697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202301010101</w:t>
            </w:r>
          </w:p>
        </w:tc>
      </w:tr>
      <w:tr w14:paraId="2B3D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07E1C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2D6F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4EF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9942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282E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5555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EA74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3D30C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016D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97DA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C332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r w14:paraId="528F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4E08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6D70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预约座位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0907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1023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不超过10字符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C28CD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A-001</w:t>
            </w:r>
          </w:p>
        </w:tc>
      </w:tr>
      <w:tr w14:paraId="48DD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C829D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BE1F1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EBF6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5437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E720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01E3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F6FC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时间段</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C512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预约时间段</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9EF7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8F70C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8082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08:00-12:00</w:t>
            </w:r>
          </w:p>
        </w:tc>
      </w:tr>
      <w:tr w14:paraId="7C2A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74E5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0E7B2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B37AC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57B9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待使用/使用中/已完成/已取消/已违约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8B9F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使用中</w:t>
            </w:r>
          </w:p>
        </w:tc>
      </w:tr>
      <w:tr w14:paraId="17F4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956E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4DDE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实际签到时间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F546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F738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2C5C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08:05:23</w:t>
            </w:r>
          </w:p>
        </w:tc>
      </w:tr>
      <w:tr w14:paraId="0F75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CD7B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签退时间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EF4B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实际签退时间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81F72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1F1F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45D6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w:t>
            </w:r>
          </w:p>
        </w:tc>
      </w:tr>
      <w:tr w14:paraId="47EC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7FBFC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提交时间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FBBB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预约提交时间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264E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A032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2155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2026-04-03 20:15:30</w:t>
            </w:r>
          </w:p>
        </w:tc>
      </w:tr>
    </w:tbl>
    <w:p w14:paraId="08CE2145">
      <w:pPr>
        <w:ind w:left="0" w:leftChars="0" w:firstLine="0" w:firstLineChars="0"/>
        <w:rPr>
          <w:rFonts w:hint="eastAsia" w:ascii="宋体" w:hAnsi="宋体" w:eastAsia="宋体" w:cs="宋体"/>
          <w:color w:val="000000"/>
          <w:sz w:val="24"/>
        </w:rPr>
      </w:pPr>
    </w:p>
    <w:p w14:paraId="322DCF7A">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D13：公告管理数据</w:t>
      </w:r>
    </w:p>
    <w:p w14:paraId="4D7FC072">
      <w:pPr>
        <w:ind w:left="0" w:leftChars="0" w:firstLine="480" w:firstLineChars="0"/>
        <w:rPr>
          <w:rFonts w:hint="eastAsia"/>
          <w:color w:val="000000"/>
        </w:rPr>
      </w:pPr>
      <w:r>
        <w:rPr>
          <w:rFonts w:hint="eastAsia"/>
          <w:color w:val="000000"/>
          <w:woUserID w:val="3"/>
        </w:rPr>
        <w:t>用户在首页可以看到的公告信息：</w:t>
      </w:r>
    </w:p>
    <w:tbl>
      <w:tblPr>
        <w:tblStyle w:val="3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12"/>
        <w:gridCol w:w="1713"/>
        <w:gridCol w:w="1713"/>
        <w:gridCol w:w="1713"/>
        <w:gridCol w:w="2001"/>
      </w:tblGrid>
      <w:tr w14:paraId="2DB4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02C4EC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924F706">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570F1EE">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190709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3FDF734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4329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820C6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公告ID</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606C32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公告唯一标识</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246393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6190B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1EC1A7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NOTICE20260404001</w:t>
            </w:r>
          </w:p>
        </w:tc>
      </w:tr>
      <w:tr w14:paraId="4BEE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3B1050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公告标题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506F9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公告标题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FFB88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7DDD3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不超过50个汉字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5F6081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关于清明假期开放安排的通知</w:t>
            </w:r>
          </w:p>
        </w:tc>
      </w:tr>
      <w:tr w14:paraId="253E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71EE0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公告内容</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FF80B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公告正文</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72587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文本</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2E114D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不超过2000个汉字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4D6E18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各位同学：清明假期期间...</w:t>
            </w:r>
          </w:p>
        </w:tc>
      </w:tr>
      <w:tr w14:paraId="3B6B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687717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227DE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公告发布时间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958F6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日期时间</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07DBA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 HH:MM:SS</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5178D1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2026-04-01 09:00:00</w:t>
            </w:r>
          </w:p>
        </w:tc>
      </w:tr>
      <w:tr w14:paraId="3E14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429371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发布人</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1E8671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发布管理员</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1C593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D73F8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不超过20个汉字</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2C6B97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图书馆管理员</w:t>
            </w:r>
          </w:p>
        </w:tc>
      </w:tr>
      <w:tr w14:paraId="55E2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01B8FE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公告类型</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419ED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公告分类</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5BA2D8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984" w:type="pct"/>
            <w:tcBorders>
              <w:top w:val="single" w:color="auto" w:sz="4" w:space="0"/>
              <w:left w:val="single" w:color="auto" w:sz="4" w:space="0"/>
              <w:bottom w:val="single" w:color="auto" w:sz="4" w:space="0"/>
              <w:right w:val="single" w:color="auto" w:sz="4" w:space="0"/>
            </w:tcBorders>
            <w:shd w:val="clear" w:color="auto" w:fill="auto"/>
            <w:vAlign w:val="top"/>
          </w:tcPr>
          <w:p w14:paraId="7A7654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系统通知/使用规则/维护公告/其他</w:t>
            </w:r>
          </w:p>
        </w:tc>
        <w:tc>
          <w:tcPr>
            <w:tcW w:w="1062" w:type="pct"/>
            <w:tcBorders>
              <w:top w:val="single" w:color="auto" w:sz="4" w:space="0"/>
              <w:left w:val="single" w:color="auto" w:sz="4" w:space="0"/>
              <w:bottom w:val="single" w:color="auto" w:sz="4" w:space="0"/>
              <w:right w:val="single" w:color="auto" w:sz="4" w:space="0"/>
            </w:tcBorders>
            <w:shd w:val="clear" w:color="auto" w:fill="auto"/>
            <w:vAlign w:val="top"/>
          </w:tcPr>
          <w:p w14:paraId="055834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系统通知</w:t>
            </w:r>
          </w:p>
        </w:tc>
      </w:tr>
    </w:tbl>
    <w:p w14:paraId="2D340FA4">
      <w:pPr>
        <w:ind w:left="0" w:leftChars="0" w:firstLine="0" w:firstLineChars="0"/>
        <w:rPr>
          <w:rFonts w:hint="eastAsia" w:ascii="宋体" w:hAnsi="宋体" w:eastAsia="宋体" w:cs="宋体"/>
          <w:color w:val="000000"/>
          <w:sz w:val="24"/>
        </w:rPr>
      </w:pPr>
    </w:p>
    <w:p w14:paraId="2967B06B">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D14：统计报表数据</w:t>
      </w:r>
    </w:p>
    <w:p w14:paraId="59D2FCE9">
      <w:pPr>
        <w:ind w:firstLine="480" w:firstLineChars="200"/>
        <w:rPr>
          <w:rFonts w:hint="eastAsia" w:ascii="宋体" w:hAnsi="宋体" w:eastAsia="宋体" w:cs="宋体"/>
          <w:color w:val="000000"/>
          <w:sz w:val="24"/>
        </w:rPr>
      </w:pPr>
      <w:r>
        <w:rPr>
          <w:rFonts w:hint="eastAsia" w:ascii="宋体" w:hAnsi="宋体" w:eastAsia="宋体" w:cs="宋体"/>
          <w:color w:val="000000"/>
          <w:sz w:val="24"/>
        </w:rPr>
        <w:t>包含五类报表：座位使用率报表（自习室使用率统计）、预约统计报表（预约数量统计）、用户活跃度报表（用户预约次数与签到率）、信用积分报表（积分分布）、自习时长报表（用户累计时长）</w:t>
      </w:r>
    </w:p>
    <w:p w14:paraId="3860B52E">
      <w:pPr>
        <w:keepNext w:val="0"/>
        <w:keepLines w:val="0"/>
        <w:widowControl/>
        <w:suppressLineNumbers w:val="0"/>
        <w:spacing w:before="0" w:beforeAutospacing="1" w:after="200" w:afterAutospacing="0" w:line="360" w:lineRule="auto"/>
        <w:ind w:left="0" w:leftChars="0" w:right="0" w:firstLine="0" w:firstLineChars="0"/>
        <w:jc w:val="left"/>
        <w:outlineLvl w:val="3"/>
        <w:rPr>
          <w:rFonts w:hint="default" w:ascii="仿宋" w:hAnsi="仿宋" w:eastAsia="仿宋" w:cs="仿宋"/>
          <w:color w:val="000000"/>
          <w:sz w:val="22"/>
          <w:szCs w:val="22"/>
          <w:woUserID w:val="3"/>
        </w:rPr>
      </w:pPr>
      <w:r>
        <w:rPr>
          <w:rFonts w:hint="default" w:ascii="仿宋" w:hAnsi="仿宋" w:eastAsia="仿宋" w:cs="仿宋"/>
          <w:b/>
          <w:bCs w:val="0"/>
          <w:color w:val="000000"/>
          <w:kern w:val="0"/>
          <w:sz w:val="21"/>
          <w:szCs w:val="21"/>
          <w:lang w:val="en-US" w:eastAsia="zh-CN" w:bidi="ar"/>
          <w:woUserID w:val="3"/>
        </w:rPr>
        <w:t>（1）座位使用率报表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1B40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59D43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49062E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8442FF8">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3873B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A3D3AF">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3328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D8FD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786F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C714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8B427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5665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3E1D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E672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B4DE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48914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5097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87CD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r w14:paraId="3616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C57F2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E65B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座位总数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FFCA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ACAA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6E45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w:t>
            </w:r>
          </w:p>
        </w:tc>
      </w:tr>
      <w:tr w14:paraId="2D15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C07FA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B36C8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被预约的座位数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372A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3A716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A9BE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85</w:t>
            </w:r>
          </w:p>
        </w:tc>
      </w:tr>
      <w:tr w14:paraId="4030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8E0B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实际使用数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A4097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实际使用的座位数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C37CA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F569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0-500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F229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78</w:t>
            </w:r>
          </w:p>
        </w:tc>
      </w:tr>
      <w:tr w14:paraId="1A78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28D8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B500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预约座位占比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A717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C8E94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A523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70.8%</w:t>
            </w:r>
          </w:p>
        </w:tc>
      </w:tr>
      <w:tr w14:paraId="1D12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B5C97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实际使用率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9E3A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实际使用占比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BD68C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DA61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CBAEB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65.0%</w:t>
            </w:r>
          </w:p>
        </w:tc>
      </w:tr>
      <w:tr w14:paraId="6841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A730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总预约时长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148BC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累计预约时长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C761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7F8C0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小时</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8AB62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340小时</w:t>
            </w:r>
          </w:p>
        </w:tc>
      </w:tr>
      <w:tr w14:paraId="6A0C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B8BF3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总使用时长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783D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累计使用时长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6912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DA59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小时</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B3C0F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312小时</w:t>
            </w:r>
          </w:p>
        </w:tc>
      </w:tr>
    </w:tbl>
    <w:p w14:paraId="536D4228">
      <w:pPr>
        <w:keepNext w:val="0"/>
        <w:keepLines w:val="0"/>
        <w:widowControl/>
        <w:suppressLineNumbers w:val="0"/>
        <w:spacing w:before="0" w:beforeAutospacing="1" w:after="200" w:afterAutospacing="0" w:line="360" w:lineRule="auto"/>
        <w:ind w:left="0" w:leftChars="0" w:right="0" w:firstLine="0" w:firstLineChars="0"/>
        <w:jc w:val="left"/>
        <w:outlineLvl w:val="3"/>
        <w:rPr>
          <w:rFonts w:hint="default" w:ascii="仿宋" w:hAnsi="仿宋" w:eastAsia="仿宋" w:cs="仿宋"/>
          <w:color w:val="000000"/>
          <w:sz w:val="22"/>
          <w:szCs w:val="22"/>
          <w:woUserID w:val="3"/>
        </w:rPr>
      </w:pPr>
      <w:r>
        <w:rPr>
          <w:rFonts w:hint="default" w:ascii="仿宋" w:hAnsi="仿宋" w:eastAsia="仿宋" w:cs="仿宋"/>
          <w:b/>
          <w:bCs w:val="0"/>
          <w:color w:val="000000"/>
          <w:kern w:val="0"/>
          <w:sz w:val="21"/>
          <w:szCs w:val="21"/>
          <w:lang w:val="en-US" w:eastAsia="zh-CN" w:bidi="ar"/>
          <w:woUserID w:val="3"/>
        </w:rPr>
        <w:t>（2）预约统计报表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548C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FBB745B">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DDDE1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57C50F">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C84BD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1642DD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1DFF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622E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统计周期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34381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统计的时间范围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B145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B08C8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日/周/月/学期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A3002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w:t>
            </w:r>
          </w:p>
        </w:tc>
      </w:tr>
      <w:tr w14:paraId="4F71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2AFE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F5616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1462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7F0B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18C2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26B0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DFA45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总预约数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EE55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预约总次数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749D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C459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45201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256</w:t>
            </w:r>
          </w:p>
        </w:tc>
      </w:tr>
      <w:tr w14:paraId="33E5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E311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已完成数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F9F0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已完成预约数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AAE4D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1384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950E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198</w:t>
            </w:r>
          </w:p>
        </w:tc>
      </w:tr>
      <w:tr w14:paraId="2EDE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2BA3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已取消数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3A7B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取消的预约数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FA60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53689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BF32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w:t>
            </w:r>
          </w:p>
        </w:tc>
      </w:tr>
      <w:tr w14:paraId="37BE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F1DC5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2369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B246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CD236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CA846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30</w:t>
            </w:r>
          </w:p>
        </w:tc>
      </w:tr>
      <w:tr w14:paraId="2486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E1E9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完成率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76F8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预约完成比例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FF85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268BE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D8FA7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77.3%</w:t>
            </w:r>
          </w:p>
        </w:tc>
      </w:tr>
      <w:tr w14:paraId="5C1D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3089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高峰时段</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6432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预约最多的时段</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FEA1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F163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HH:MM-HH:MM</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EA7A2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19:00-21:00</w:t>
            </w:r>
          </w:p>
        </w:tc>
      </w:tr>
      <w:tr w14:paraId="4B12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B679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热门自习室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8BB9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预约最多的自习室</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2F92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F16FC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不超过30个汉字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E33C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图书馆三楼自习室</w:t>
            </w:r>
          </w:p>
        </w:tc>
      </w:tr>
    </w:tbl>
    <w:p w14:paraId="0E359F59">
      <w:pPr>
        <w:keepNext w:val="0"/>
        <w:keepLines w:val="0"/>
        <w:widowControl/>
        <w:suppressLineNumbers w:val="0"/>
        <w:spacing w:before="0" w:beforeAutospacing="1" w:after="200" w:afterAutospacing="0" w:line="360" w:lineRule="auto"/>
        <w:ind w:left="0" w:leftChars="0" w:right="0" w:firstLine="0" w:firstLineChars="0"/>
        <w:jc w:val="left"/>
        <w:outlineLvl w:val="3"/>
        <w:rPr>
          <w:rFonts w:hint="default" w:ascii="仿宋" w:hAnsi="仿宋" w:eastAsia="仿宋" w:cs="仿宋"/>
          <w:color w:val="000000"/>
          <w:sz w:val="22"/>
          <w:szCs w:val="22"/>
          <w:woUserID w:val="3"/>
        </w:rPr>
      </w:pPr>
      <w:r>
        <w:rPr>
          <w:rFonts w:hint="default" w:ascii="仿宋" w:hAnsi="仿宋" w:eastAsia="仿宋" w:cs="仿宋"/>
          <w:b/>
          <w:bCs w:val="0"/>
          <w:color w:val="000000"/>
          <w:kern w:val="0"/>
          <w:sz w:val="21"/>
          <w:szCs w:val="21"/>
          <w:lang w:val="en-US" w:eastAsia="zh-CN" w:bidi="ar"/>
          <w:woUserID w:val="3"/>
        </w:rPr>
        <w:t>（3）用户活跃度报表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733C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D7E73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078A3D4">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188541">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0834D0">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86F9B4E">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03810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EC08A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统计周期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406DE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统计的时间范围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7B12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5500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日/周/月/学期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9D698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月</w:t>
            </w:r>
          </w:p>
        </w:tc>
      </w:tr>
      <w:tr w14:paraId="6A36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FE65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活跃用户数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AF54A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有预约的用户数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13ADE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816D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6F5E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1256</w:t>
            </w:r>
          </w:p>
        </w:tc>
      </w:tr>
      <w:tr w14:paraId="3962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2E9E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5928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系统注册用户总数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BEF2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6C008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EA0E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5000</w:t>
            </w:r>
          </w:p>
        </w:tc>
      </w:tr>
      <w:tr w14:paraId="0CEE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DFB7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活跃率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12794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活跃用户占比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E788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6FBC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DCD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25.1%</w:t>
            </w:r>
          </w:p>
        </w:tc>
      </w:tr>
      <w:tr w14:paraId="2D11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611F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人均预约次数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4879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平均每人预约次数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1333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055E9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BF8C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3.5</w:t>
            </w:r>
          </w:p>
        </w:tc>
      </w:tr>
      <w:tr w14:paraId="264F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A6A2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人均使用时长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4251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平均每人使用时长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1BCFD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1EFF5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小时</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D1C9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12.5小时</w:t>
            </w:r>
          </w:p>
        </w:tc>
      </w:tr>
      <w:tr w14:paraId="2D92B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7A30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新增用户数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7F5D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新注册用户数量</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D091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08F8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FF59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w:t>
            </w:r>
          </w:p>
        </w:tc>
      </w:tr>
      <w:tr w14:paraId="6A04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01D5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黑名单用户数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D76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被禁用的用户数量</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CFB3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7960A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9A35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15</w:t>
            </w:r>
          </w:p>
        </w:tc>
      </w:tr>
    </w:tbl>
    <w:p w14:paraId="33DFE605">
      <w:pPr>
        <w:keepNext w:val="0"/>
        <w:keepLines w:val="0"/>
        <w:widowControl/>
        <w:suppressLineNumbers w:val="0"/>
        <w:spacing w:before="0" w:beforeAutospacing="1" w:after="200" w:afterAutospacing="0" w:line="360" w:lineRule="auto"/>
        <w:ind w:left="0" w:leftChars="0" w:right="0" w:firstLine="0" w:firstLineChars="0"/>
        <w:jc w:val="left"/>
        <w:outlineLvl w:val="3"/>
        <w:rPr>
          <w:rFonts w:hint="default" w:ascii="仿宋" w:hAnsi="仿宋" w:eastAsia="仿宋" w:cs="仿宋"/>
          <w:color w:val="000000"/>
          <w:sz w:val="22"/>
          <w:szCs w:val="22"/>
          <w:woUserID w:val="3"/>
        </w:rPr>
      </w:pPr>
      <w:r>
        <w:rPr>
          <w:rFonts w:hint="default" w:ascii="仿宋" w:hAnsi="仿宋" w:eastAsia="仿宋" w:cs="仿宋"/>
          <w:b/>
          <w:bCs w:val="0"/>
          <w:color w:val="000000"/>
          <w:kern w:val="0"/>
          <w:sz w:val="21"/>
          <w:szCs w:val="21"/>
          <w:lang w:val="en-US" w:eastAsia="zh-CN" w:bidi="ar"/>
          <w:woUserID w:val="3"/>
        </w:rPr>
        <w:t>（4）信用积分报表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02F2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4FB674D">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1404747">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D62A8E">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8EEF0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9C8B07">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2F51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E63B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统计周期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15CD9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统计的时间范围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47846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EEF9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日/周/月/学期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F75E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月</w:t>
            </w:r>
          </w:p>
        </w:tc>
      </w:tr>
      <w:tr w14:paraId="0A17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6124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平均信用积分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68737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所有用户平均积分</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A4B1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小数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E05F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0-300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1ED0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285.5</w:t>
            </w:r>
          </w:p>
        </w:tc>
      </w:tr>
      <w:tr w14:paraId="7622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1D19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优秀用户数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779C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积分250-300的用户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5298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6E50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64F1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3500</w:t>
            </w:r>
          </w:p>
        </w:tc>
      </w:tr>
      <w:tr w14:paraId="74C1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419AA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良好用户数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5272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积分200-249的用户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F812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783E7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BC4EF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1200</w:t>
            </w:r>
          </w:p>
        </w:tc>
      </w:tr>
      <w:tr w14:paraId="65EE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8F102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一般用户数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FBA51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积分100-199的用户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958F2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6A6AD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A8CE9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250</w:t>
            </w:r>
          </w:p>
        </w:tc>
      </w:tr>
      <w:tr w14:paraId="41C5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9FFD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较差用户数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E5597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积分0-99的用户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D0621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C002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8577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50</w:t>
            </w:r>
          </w:p>
        </w:tc>
      </w:tr>
      <w:tr w14:paraId="6D26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10CB6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总违约次数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8B5FD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累计违约次数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E2B6B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5C24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0-99999</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E28B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180</w:t>
            </w:r>
          </w:p>
        </w:tc>
      </w:tr>
      <w:tr w14:paraId="4550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911EF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平均违约率</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1C4F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违约次数占总预约比例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808E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百分比</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6CF6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668E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2.5%</w:t>
            </w:r>
          </w:p>
        </w:tc>
      </w:tr>
    </w:tbl>
    <w:p w14:paraId="0263D47B">
      <w:pPr>
        <w:keepNext w:val="0"/>
        <w:keepLines w:val="0"/>
        <w:widowControl/>
        <w:numPr>
          <w:ilvl w:val="0"/>
          <w:numId w:val="9"/>
        </w:numPr>
        <w:suppressLineNumbers w:val="0"/>
        <w:spacing w:before="0" w:beforeAutospacing="0" w:after="0" w:afterAutospacing="0" w:line="240" w:lineRule="auto"/>
        <w:ind w:left="0" w:leftChars="0" w:right="0" w:firstLine="0" w:firstLineChars="0"/>
        <w:jc w:val="left"/>
        <w:outlineLvl w:val="3"/>
        <w:rPr>
          <w:rFonts w:hint="default" w:ascii="仿宋" w:hAnsi="仿宋" w:eastAsia="仿宋" w:cs="仿宋"/>
          <w:b/>
          <w:bCs w:val="0"/>
          <w:color w:val="000000"/>
          <w:kern w:val="0"/>
          <w:sz w:val="21"/>
          <w:szCs w:val="21"/>
          <w:lang w:val="en-US" w:eastAsia="zh-CN" w:bidi="ar"/>
          <w:woUserID w:val="3"/>
        </w:rPr>
      </w:pPr>
      <w:r>
        <w:rPr>
          <w:rFonts w:hint="default" w:ascii="仿宋" w:hAnsi="仿宋" w:eastAsia="仿宋" w:cs="仿宋"/>
          <w:b/>
          <w:bCs w:val="0"/>
          <w:color w:val="000000"/>
          <w:kern w:val="0"/>
          <w:sz w:val="21"/>
          <w:szCs w:val="21"/>
          <w:lang w:val="en-US" w:eastAsia="zh-CN" w:bidi="ar"/>
          <w:woUserID w:val="3"/>
        </w:rPr>
        <w:t>自习时长报表</w:t>
      </w:r>
    </w:p>
    <w:p w14:paraId="37BA81C4">
      <w:pPr>
        <w:keepNext w:val="0"/>
        <w:keepLines w:val="0"/>
        <w:widowControl/>
        <w:numPr>
          <w:ilvl w:val="0"/>
          <w:numId w:val="0"/>
        </w:numPr>
        <w:suppressLineNumbers w:val="0"/>
        <w:spacing w:before="0" w:beforeAutospacing="0" w:after="0" w:afterAutospacing="0" w:line="240" w:lineRule="auto"/>
        <w:ind w:left="0" w:leftChars="0" w:right="0" w:rightChars="0" w:firstLine="480" w:firstLineChars="0"/>
        <w:jc w:val="left"/>
        <w:outlineLvl w:val="3"/>
        <w:rPr>
          <w:rFonts w:hint="default" w:ascii="仿宋" w:hAnsi="仿宋" w:eastAsia="仿宋" w:cs="仿宋"/>
          <w:b w:val="0"/>
          <w:bCs w:val="0"/>
          <w:color w:val="000000"/>
          <w:kern w:val="0"/>
          <w:sz w:val="24"/>
          <w:szCs w:val="24"/>
          <w:lang w:val="en-US" w:eastAsia="zh-CN" w:bidi="ar"/>
          <w:woUserID w:val="3"/>
        </w:rPr>
      </w:pPr>
      <w:r>
        <w:rPr>
          <w:rFonts w:hint="eastAsia" w:ascii="宋体" w:hAnsi="宋体" w:eastAsia="宋体" w:cs="宋体"/>
          <w:b w:val="0"/>
          <w:bCs w:val="0"/>
          <w:color w:val="000000"/>
          <w:kern w:val="0"/>
          <w:sz w:val="24"/>
          <w:szCs w:val="24"/>
          <w:lang w:val="en-US" w:eastAsia="zh-CN" w:bidi="ar"/>
          <w:woUserID w:val="3"/>
        </w:rPr>
        <w:t>自习时长报表用于统计学生的自习时间，支持日报、周报、月报和年报。</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4BFA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67D6A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AA6B235">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FC3375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9BB963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94AC9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7F57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2BE6F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报表类型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CBB4D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报表周期类型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BD33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393A6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日报/周报/月报/年报</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66D7F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日报</w:t>
            </w:r>
          </w:p>
        </w:tc>
      </w:tr>
      <w:tr w14:paraId="7330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24A4D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2CFBB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统计的具体日期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DA84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日期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0FC01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YYYY-MM-DD</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C6CC5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2026-04-04</w:t>
            </w:r>
          </w:p>
        </w:tc>
      </w:tr>
      <w:tr w14:paraId="5F1D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56E2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A613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639B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756B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5EDD0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202301010101</w:t>
            </w:r>
          </w:p>
        </w:tc>
      </w:tr>
      <w:tr w14:paraId="2BBB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AC94B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A4A23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学生姓名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9289C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51A3A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D380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4FDC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DC1EF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当日自习时长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D2E6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当天累计自习时间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74D39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8DE92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7AF5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6小时30分钟</w:t>
            </w:r>
          </w:p>
        </w:tc>
      </w:tr>
      <w:tr w14:paraId="45CC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97DA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24DCB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当日预约次数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7314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B212C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F8B75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r w14:paraId="5B4A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4CDEC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签到次数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C0B1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当日签到次数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8FE0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F239F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9BA02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w:t>
            </w:r>
          </w:p>
        </w:tc>
      </w:tr>
      <w:tr w14:paraId="3BA0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65C3D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2DFF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当日违约次数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90CF5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整数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4EA5C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0-10</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70724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0</w:t>
            </w:r>
          </w:p>
        </w:tc>
      </w:tr>
      <w:tr w14:paraId="5338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4A1A2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周累计时长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8EDD5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本周累计自习时间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1A91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803BD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D166F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32小时15分钟</w:t>
            </w:r>
          </w:p>
        </w:tc>
      </w:tr>
      <w:tr w14:paraId="5113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FECB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月累计时长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61EDD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本月累计自习时间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EC991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B94DC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994AB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128小时30分钟</w:t>
            </w:r>
          </w:p>
        </w:tc>
      </w:tr>
      <w:tr w14:paraId="334A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DCB54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年累计时长</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564F1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本年累计自习时间</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B24B9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83EC1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X小时Y分钟</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0E021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520小时00分钟</w:t>
            </w:r>
          </w:p>
        </w:tc>
      </w:tr>
    </w:tbl>
    <w:p w14:paraId="18DF1524">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rPr>
        <w:t>D15：管理员信息数据</w:t>
      </w:r>
    </w:p>
    <w:p w14:paraId="2BEBD474">
      <w:pPr>
        <w:ind w:left="0" w:leftChars="0" w:firstLine="480" w:firstLineChars="0"/>
        <w:rPr>
          <w:rFonts w:hint="eastAsia" w:ascii="宋体" w:hAnsi="宋体" w:eastAsia="宋体" w:cs="宋体"/>
          <w:color w:val="000000"/>
          <w:sz w:val="24"/>
        </w:rPr>
      </w:pPr>
      <w:r>
        <w:rPr>
          <w:rFonts w:hint="eastAsia" w:ascii="宋体" w:hAnsi="宋体" w:eastAsia="宋体" w:cs="宋体"/>
          <w:color w:val="000000"/>
          <w:sz w:val="24"/>
          <w:woUserID w:val="3"/>
        </w:rPr>
        <w:t>在管理员信息数据界面，如果是普通管理员，则只显示当前账号管理员的信息；若是超级管理员，则显示所有管理员信息。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728"/>
        <w:gridCol w:w="1728"/>
        <w:gridCol w:w="1728"/>
        <w:gridCol w:w="1728"/>
        <w:gridCol w:w="1728"/>
      </w:tblGrid>
      <w:tr w14:paraId="0461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763D4CA">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数据项</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BF15C3">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说明</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A4A75C2">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数据类型</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BC906B7">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取值范围/长度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4BA5AD7">
            <w:pPr>
              <w:keepNext w:val="0"/>
              <w:keepLines w:val="0"/>
              <w:widowControl/>
              <w:suppressLineNumbers w:val="0"/>
              <w:spacing w:before="0" w:beforeAutospacing="1" w:after="0" w:afterAutospacing="0" w:line="273" w:lineRule="auto"/>
              <w:ind w:left="0" w:right="0"/>
              <w:jc w:val="center"/>
              <w:rPr>
                <w:rFonts w:hint="eastAsia" w:ascii="宋体" w:hAnsi="宋体" w:eastAsia="宋体" w:cs="宋体"/>
                <w:color w:val="000000"/>
                <w:sz w:val="21"/>
                <w:szCs w:val="21"/>
                <w:woUserID w:val="3"/>
              </w:rPr>
            </w:pPr>
            <w:r>
              <w:rPr>
                <w:rFonts w:hint="eastAsia" w:ascii="宋体" w:hAnsi="宋体" w:eastAsia="宋体" w:cs="宋体"/>
                <w:b/>
                <w:bCs w:val="0"/>
                <w:color w:val="000000"/>
                <w:kern w:val="0"/>
                <w:sz w:val="21"/>
                <w:szCs w:val="21"/>
                <w:lang w:val="en-US" w:eastAsia="zh-CN" w:bidi="ar"/>
                <w:woUserID w:val="3"/>
              </w:rPr>
              <w:t>示例</w:t>
            </w:r>
          </w:p>
        </w:tc>
      </w:tr>
      <w:tr w14:paraId="3A15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D1D1B10">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管理员账号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6136AB96">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管理员的唯一账号</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7C561A6">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1DDD3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不超过20字符</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C034E99">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A123456789</w:t>
            </w:r>
          </w:p>
        </w:tc>
      </w:tr>
      <w:tr w14:paraId="6AC5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746AC1">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角色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20500B8">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管理员的角色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3B64CA7">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388B1C4">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b w:val="0"/>
                <w:color w:val="000000"/>
                <w:sz w:val="21"/>
                <w:szCs w:val="21"/>
                <w:woUserID w:val="3"/>
              </w:rPr>
            </w:pPr>
            <w:r>
              <w:rPr>
                <w:rFonts w:hint="eastAsia" w:ascii="宋体" w:hAnsi="宋体" w:eastAsia="宋体" w:cs="宋体"/>
                <w:b w:val="0"/>
                <w:color w:val="000000"/>
                <w:kern w:val="0"/>
                <w:sz w:val="21"/>
                <w:szCs w:val="21"/>
                <w:lang w:val="en-US" w:eastAsia="zh-CN" w:bidi="ar"/>
                <w:woUserID w:val="3"/>
              </w:rPr>
              <w:t>普通/超级</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BE87DA2">
            <w:pPr>
              <w:keepNext w:val="0"/>
              <w:keepLines w:val="0"/>
              <w:widowControl/>
              <w:suppressLineNumbers w:val="0"/>
              <w:spacing w:before="0" w:beforeAutospacing="1" w:after="0" w:afterAutospacing="0" w:line="273" w:lineRule="auto"/>
              <w:ind w:left="0" w:leftChars="0" w:right="0" w:firstLine="0" w:firstLineChars="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普通管理员</w:t>
            </w:r>
          </w:p>
        </w:tc>
      </w:tr>
      <w:tr w14:paraId="1758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7B216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8E721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管理员姓名</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C3C63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325FC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2-10个汉字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53A34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张三</w:t>
            </w:r>
          </w:p>
        </w:tc>
      </w:tr>
      <w:tr w14:paraId="0D9A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88649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ED843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管理的自习室名称</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F241B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103A9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20字符以内</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3A0B32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color w:val="000000"/>
                <w:kern w:val="0"/>
                <w:sz w:val="21"/>
                <w:szCs w:val="21"/>
                <w:lang w:val="en-US" w:eastAsia="zh-CN" w:bidi="ar"/>
                <w:woUserID w:val="3"/>
              </w:rPr>
              <w:t>第四教学楼图书馆</w:t>
            </w:r>
          </w:p>
        </w:tc>
      </w:tr>
      <w:tr w14:paraId="71E7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19307A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手机号码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59B7F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联系电话</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081BD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字符串</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DF4F1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11位数字</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51FDFA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13800138000</w:t>
            </w:r>
          </w:p>
        </w:tc>
      </w:tr>
      <w:tr w14:paraId="7CC33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47D91D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037282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账号当前状态</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511A5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枚举</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7E2E65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正常/离职</w:t>
            </w:r>
          </w:p>
        </w:tc>
        <w:tc>
          <w:tcPr>
            <w:tcW w:w="1728" w:type="dxa"/>
            <w:tcBorders>
              <w:top w:val="single" w:color="auto" w:sz="4" w:space="0"/>
              <w:left w:val="single" w:color="auto" w:sz="4" w:space="0"/>
              <w:bottom w:val="single" w:color="auto" w:sz="4" w:space="0"/>
              <w:right w:val="single" w:color="auto" w:sz="4" w:space="0"/>
            </w:tcBorders>
            <w:shd w:val="clear" w:color="auto" w:fill="auto"/>
            <w:vAlign w:val="top"/>
          </w:tcPr>
          <w:p w14:paraId="2DA418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3"/>
              </w:rPr>
            </w:pPr>
            <w:r>
              <w:rPr>
                <w:rFonts w:hint="eastAsia" w:ascii="宋体" w:hAnsi="宋体" w:eastAsia="宋体" w:cs="宋体"/>
                <w:b w:val="0"/>
                <w:color w:val="000000"/>
                <w:kern w:val="0"/>
                <w:sz w:val="21"/>
                <w:szCs w:val="21"/>
                <w:lang w:val="en-US" w:eastAsia="zh-CN" w:bidi="ar"/>
                <w:woUserID w:val="3"/>
              </w:rPr>
              <w:t>正常</w:t>
            </w:r>
          </w:p>
        </w:tc>
      </w:tr>
    </w:tbl>
    <w:p w14:paraId="032BDA52">
      <w:pPr>
        <w:pStyle w:val="3"/>
        <w:ind w:left="0" w:leftChars="0" w:firstLine="0" w:firstLineChars="0"/>
        <w:rPr>
          <w:rFonts w:hint="eastAsia" w:ascii="宋体" w:hAnsi="宋体" w:eastAsia="宋体" w:cs="宋体"/>
          <w:color w:val="000000"/>
          <w:sz w:val="44"/>
          <w:szCs w:val="44"/>
        </w:rPr>
      </w:pPr>
      <w:r>
        <w:rPr>
          <w:rFonts w:hint="eastAsia" w:ascii="宋体" w:hAnsi="宋体" w:eastAsia="宋体" w:cs="宋体"/>
          <w:color w:val="000000"/>
          <w:sz w:val="44"/>
          <w:szCs w:val="44"/>
          <w:lang w:eastAsia="zh"/>
          <w:woUserID w:val="1"/>
        </w:rPr>
        <w:t>3.</w:t>
      </w:r>
      <w:r>
        <w:rPr>
          <w:rFonts w:hint="eastAsia" w:ascii="宋体" w:hAnsi="宋体" w:eastAsia="宋体" w:cs="宋体"/>
          <w:color w:val="000000"/>
          <w:sz w:val="44"/>
          <w:szCs w:val="44"/>
        </w:rPr>
        <w:t xml:space="preserve">  数据库设计</w:t>
      </w:r>
    </w:p>
    <w:p w14:paraId="63A6EA1E">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3.1  概念结构设计</w:t>
      </w:r>
    </w:p>
    <w:p w14:paraId="7DB2036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根据需求分析，识别出系统的核心实体及其关系如下：</w:t>
      </w:r>
    </w:p>
    <w:p w14:paraId="120357F7">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核心实体：</w:t>
      </w:r>
    </w:p>
    <w:p w14:paraId="662A32E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学生用户（User）：系统的使用主体，通过注册加入系统。</w:t>
      </w:r>
    </w:p>
    <w:p w14:paraId="1E4AAE8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学生档案（StudentProfile）：学生的详细个人信息。</w:t>
      </w:r>
    </w:p>
    <w:p w14:paraId="1D79AA3C">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管理员（Admin）：系统的管理者，负责自习室日常运营。</w:t>
      </w:r>
    </w:p>
    <w:p w14:paraId="3AF3F03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自习室（StudyRoom）：可供预约的物理自习空间。</w:t>
      </w:r>
    </w:p>
    <w:p w14:paraId="719B56A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座位（Seat）：自习室内具体的座位单元。</w:t>
      </w:r>
    </w:p>
    <w:p w14:paraId="2346036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预约（Reservation）：学生对座位的预订记录。</w:t>
      </w:r>
    </w:p>
    <w:p w14:paraId="135A8311">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预约时间槽（ReservationSlot）：预约的细分时间单元。</w:t>
      </w:r>
    </w:p>
    <w:p w14:paraId="3F4ACD2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签到记录（CheckinRecord）：学生签到签退的详细记录。</w:t>
      </w:r>
    </w:p>
    <w:p w14:paraId="256F10C1">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信用日志（CreditLog）：信用积分的变动记录。</w:t>
      </w:r>
    </w:p>
    <w:p w14:paraId="75C4C05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黑名单记录（BlacklistRecord）：用户被限制的记录。</w:t>
      </w:r>
    </w:p>
    <w:p w14:paraId="02132EA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公告（Announcement）：系统发布的通知公告。</w:t>
      </w:r>
    </w:p>
    <w:p w14:paraId="540DF89E">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通知消息（NotificationMessage）：推送给用户的系统消息。</w:t>
      </w:r>
    </w:p>
    <w:p w14:paraId="42A8EC02">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反馈工单（FeedbackTicket）：用户提交的问题反馈。</w:t>
      </w:r>
    </w:p>
    <w:p w14:paraId="7C05380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设施（Facility）：自习室配备的基础设施。</w:t>
      </w:r>
    </w:p>
    <w:p w14:paraId="29A1FF07">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操作日志（OperationLog）：管理员操作留痕记录。</w:t>
      </w:r>
    </w:p>
    <w:p w14:paraId="79C9878F">
      <w:pPr>
        <w:pStyle w:val="5"/>
        <w:spacing w:before="0" w:after="0"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.1.1  E-R图</w:t>
      </w:r>
    </w:p>
    <w:p w14:paraId="43BBECD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系统核心E-R关系如下：</w:t>
      </w:r>
    </w:p>
    <w:p w14:paraId="7A30826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（1）学生用户-学生档案：1:1关系。每个用户对应一份档案。</w:t>
      </w:r>
    </w:p>
    <w:p w14:paraId="13D47A1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（2）自习室-座位：1:N关系。一个自习室包含多个座位。</w:t>
      </w:r>
    </w:p>
    <w:p w14:paraId="53EC4C2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（3）自习室-设施：M:N关系。一个自习室具备多种设施，一种设施可属于多个自习室。通过中间表study_room_facility关联。</w:t>
      </w:r>
    </w:p>
    <w:p w14:paraId="6ACD719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（4）学生用户-预约：1:N关系。一个学生可创建多条预约记录。</w:t>
      </w:r>
    </w:p>
    <w:p w14:paraId="5BDBB16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（5）自习室-预约：1:N关系。一个自习室可被多次预约。</w:t>
      </w:r>
    </w:p>
    <w:p w14:paraId="219ECDB7">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（6）座位-预约：1:N关系。一个座位可在不同时段被多次预约。</w:t>
      </w:r>
    </w:p>
    <w:p w14:paraId="45B9A91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（7）预约-预约时间槽：1:N关系。一条预约对应多个30分钟时间槽。</w:t>
      </w:r>
    </w:p>
    <w:p w14:paraId="434C0C3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（8）预约-签到记录：1:1关系。每条预约对应一条签到记录。</w:t>
      </w:r>
    </w:p>
    <w:p w14:paraId="67EACF0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（9）学生用户-信用日志：1:N关系。一个学生可有多条信用变动记录。</w:t>
      </w:r>
    </w:p>
    <w:p w14:paraId="7C16960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（10）学生用户-黑名单记录：1:N关系。一个学生可有多条黑名单记录。</w:t>
      </w:r>
    </w:p>
    <w:p w14:paraId="377EFD3E">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（11）学生用户-通知消息：1:N关系。一个学生可收到多条通知。</w:t>
      </w:r>
    </w:p>
    <w:p w14:paraId="5E06311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（12）管理员-公告：1:N关系。一个管理员可发布多条公告。</w:t>
      </w:r>
    </w:p>
    <w:p w14:paraId="76352ADC">
      <w:pPr>
        <w:spacing w:after="0" w:line="240" w:lineRule="auto"/>
        <w:ind w:left="0" w:leftChars="0" w:firstLine="480" w:firstLineChars="200"/>
        <w:rPr>
          <w:rFonts w:hint="eastAsia" w:ascii="宋体" w:hAnsi="宋体" w:eastAsia="宋体" w:cs="宋体"/>
          <w:color w:val="000000"/>
          <w:sz w:val="24"/>
        </w:rPr>
      </w:pPr>
      <w:r>
        <w:rPr>
          <w:rFonts w:hint="eastAsia" w:ascii="宋体" w:hAnsi="宋体" w:eastAsia="宋体" w:cs="宋体"/>
          <w:color w:val="000000"/>
          <w:sz w:val="24"/>
        </w:rPr>
        <w:t>（13）学生用户-反馈工单：1:N关系。一个学生可提交多条反馈。</w:t>
      </w:r>
    </w:p>
    <w:p w14:paraId="42745EE5">
      <w:pPr>
        <w:ind w:firstLine="480" w:firstLineChars="200"/>
        <w:rPr>
          <w:rFonts w:hint="eastAsia" w:ascii="宋体" w:hAnsi="宋体" w:eastAsia="宋体" w:cs="宋体"/>
          <w:color w:val="000000"/>
          <w:sz w:val="24"/>
          <w:lang w:eastAsia="zh"/>
        </w:rPr>
      </w:pPr>
      <w:r>
        <w:rPr>
          <w:rFonts w:hint="eastAsia" w:ascii="宋体" w:hAnsi="宋体" w:eastAsia="宋体" w:cs="宋体"/>
          <w:color w:val="000000"/>
          <w:sz w:val="24"/>
          <w:lang w:eastAsia="zh"/>
          <w:woUserID w:val="4"/>
        </w:rPr>
        <w:drawing>
          <wp:inline distT="0" distB="0" distL="114300" distR="114300">
            <wp:extent cx="5462270" cy="4109085"/>
            <wp:effectExtent l="0" t="0" r="508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6"/>
                    <a:stretch>
                      <a:fillRect/>
                    </a:stretch>
                  </pic:blipFill>
                  <pic:spPr>
                    <a:xfrm>
                      <a:off x="0" y="0"/>
                      <a:ext cx="5462270" cy="4109085"/>
                    </a:xfrm>
                    <a:prstGeom prst="rect">
                      <a:avLst/>
                    </a:prstGeom>
                  </pic:spPr>
                </pic:pic>
              </a:graphicData>
            </a:graphic>
          </wp:inline>
        </w:drawing>
      </w:r>
    </w:p>
    <w:p w14:paraId="43E5CE6B">
      <w:pPr>
        <w:ind w:firstLine="480"/>
        <w:rPr>
          <w:rFonts w:hint="eastAsia" w:ascii="宋体" w:hAnsi="宋体" w:eastAsia="宋体" w:cs="宋体"/>
          <w:color w:val="000000"/>
          <w:sz w:val="24"/>
          <w:lang w:eastAsia="zh"/>
          <w:woUserID w:val="1"/>
        </w:rPr>
      </w:pPr>
    </w:p>
    <w:p w14:paraId="4835C96B">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3.2  逻辑结构设计</w:t>
      </w:r>
    </w:p>
    <w:p w14:paraId="40EDD24D">
      <w:pPr>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本系统数据库设计以校园自习室预约管理业务为基础，将现实业务中的学生、管理员、自习室、座位、预约、签到、信用、公告、通知、反馈等对象抽象为关系模式，并通过主键、外键、唯一约束和索引保证数据之间的关联性和一致性。</w:t>
      </w:r>
    </w:p>
    <w:p w14:paraId="412E40B0">
      <w:pPr>
        <w:pStyle w:val="5"/>
        <w:bidi w:val="0"/>
        <w:ind w:left="0" w:leftChars="0" w:firstLine="0" w:firstLineChars="0"/>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3.2.1 数据库元素命名规则</w:t>
      </w:r>
    </w:p>
    <w:p w14:paraId="262AEC9C">
      <w:pPr>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本系统数据库对象命名遵循“语义清晰、见名知义、统一规范”的原则。现实中的业务对象直接使用对应英文名称作为表名，表名和字段名均采用小写字母加下划线的方式命名。</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4005"/>
        <w:gridCol w:w="2880"/>
      </w:tblGrid>
      <w:tr w14:paraId="41D3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655AC1EE">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数据库元素</w:t>
            </w:r>
          </w:p>
        </w:tc>
        <w:tc>
          <w:tcPr>
            <w:tcW w:w="4005" w:type="dxa"/>
            <w:vAlign w:val="center"/>
          </w:tcPr>
          <w:p w14:paraId="479E23C7">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命名规则</w:t>
            </w:r>
          </w:p>
        </w:tc>
        <w:tc>
          <w:tcPr>
            <w:tcW w:w="2880" w:type="dxa"/>
            <w:vAlign w:val="center"/>
          </w:tcPr>
          <w:p w14:paraId="255EB7B2">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示例</w:t>
            </w:r>
          </w:p>
        </w:tc>
      </w:tr>
      <w:tr w14:paraId="5414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38498FDE">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表名</w:t>
            </w:r>
          </w:p>
        </w:tc>
        <w:tc>
          <w:tcPr>
            <w:tcW w:w="4005" w:type="dxa"/>
            <w:vAlign w:val="center"/>
          </w:tcPr>
          <w:p w14:paraId="1833FB74">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使用业务对象英文名，采用小写下划线形式，通常使用单数名词</w:t>
            </w:r>
          </w:p>
        </w:tc>
        <w:tc>
          <w:tcPr>
            <w:tcW w:w="2880" w:type="dxa"/>
            <w:vAlign w:val="center"/>
          </w:tcPr>
          <w:p w14:paraId="626290C5">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`user_account`、`student_profile`、`study_room`、`reservation `</w:t>
            </w:r>
          </w:p>
        </w:tc>
      </w:tr>
      <w:tr w14:paraId="3BF3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4021CC85">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关联表名</w:t>
            </w:r>
          </w:p>
        </w:tc>
        <w:tc>
          <w:tcPr>
            <w:tcW w:w="4005" w:type="dxa"/>
            <w:vAlign w:val="center"/>
          </w:tcPr>
          <w:p w14:paraId="06053D5F">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使用两个相关实体名连接表示</w:t>
            </w:r>
          </w:p>
        </w:tc>
        <w:tc>
          <w:tcPr>
            <w:tcW w:w="2880" w:type="dxa"/>
            <w:vAlign w:val="center"/>
          </w:tcPr>
          <w:p w14:paraId="18383630">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study_room_facility</w:t>
            </w:r>
          </w:p>
        </w:tc>
      </w:tr>
      <w:tr w14:paraId="12BB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66341325">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字段名</w:t>
            </w:r>
          </w:p>
        </w:tc>
        <w:tc>
          <w:tcPr>
            <w:tcW w:w="4005" w:type="dxa"/>
            <w:vAlign w:val="center"/>
          </w:tcPr>
          <w:p w14:paraId="421D098B">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使用对象自身属性名，采用小写下划线形式</w:t>
            </w:r>
          </w:p>
        </w:tc>
        <w:tc>
          <w:tcPr>
            <w:tcW w:w="2880" w:type="dxa"/>
            <w:vAlign w:val="center"/>
          </w:tcPr>
          <w:p w14:paraId="22CBAB19">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`student_no`、`credit_score`、`reserve_date`、`checkin_time`</w:t>
            </w:r>
          </w:p>
        </w:tc>
      </w:tr>
      <w:tr w14:paraId="4B7D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5EA2C00E">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主键字段</w:t>
            </w:r>
          </w:p>
        </w:tc>
        <w:tc>
          <w:tcPr>
            <w:tcW w:w="4005" w:type="dxa"/>
            <w:vAlign w:val="center"/>
          </w:tcPr>
          <w:p w14:paraId="10F9F6E6">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统一命名为 `id` </w:t>
            </w:r>
          </w:p>
        </w:tc>
        <w:tc>
          <w:tcPr>
            <w:tcW w:w="2880" w:type="dxa"/>
            <w:vAlign w:val="center"/>
          </w:tcPr>
          <w:p w14:paraId="52528A01">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`user_account.id`</w:t>
            </w:r>
          </w:p>
        </w:tc>
      </w:tr>
      <w:tr w14:paraId="0DDE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3DC7C23D">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外键字段</w:t>
            </w:r>
          </w:p>
        </w:tc>
        <w:tc>
          <w:tcPr>
            <w:tcW w:w="4005" w:type="dxa"/>
            <w:vAlign w:val="center"/>
          </w:tcPr>
          <w:p w14:paraId="5AB86560">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使用“关联对象名 + _id”</w:t>
            </w:r>
          </w:p>
        </w:tc>
        <w:tc>
          <w:tcPr>
            <w:tcW w:w="2880" w:type="dxa"/>
            <w:vAlign w:val="center"/>
          </w:tcPr>
          <w:p w14:paraId="1A78AA4D">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`user_id`、`room_id`、`seat_id`、`admin_id`</w:t>
            </w:r>
          </w:p>
        </w:tc>
      </w:tr>
      <w:tr w14:paraId="36F1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449B8588">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唯一约束</w:t>
            </w:r>
          </w:p>
        </w:tc>
        <w:tc>
          <w:tcPr>
            <w:tcW w:w="4005" w:type="dxa"/>
            <w:vAlign w:val="center"/>
          </w:tcPr>
          <w:p w14:paraId="335C10E4">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使用业务字段唯一性命名，或系统自动名称</w:t>
            </w:r>
          </w:p>
        </w:tc>
        <w:tc>
          <w:tcPr>
            <w:tcW w:w="2880" w:type="dxa"/>
            <w:vAlign w:val="center"/>
          </w:tcPr>
          <w:p w14:paraId="40B9B4EF">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reservation_no`、`username`</w:t>
            </w:r>
          </w:p>
        </w:tc>
      </w:tr>
      <w:tr w14:paraId="48CE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0BA5CB07">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普通索引</w:t>
            </w:r>
          </w:p>
        </w:tc>
        <w:tc>
          <w:tcPr>
            <w:tcW w:w="4005" w:type="dxa"/>
            <w:vAlign w:val="center"/>
          </w:tcPr>
          <w:p w14:paraId="7F33ECC4">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 `idx_表义_字段义` 或 `idx_字段组合</w:t>
            </w:r>
          </w:p>
        </w:tc>
        <w:tc>
          <w:tcPr>
            <w:tcW w:w="2880" w:type="dxa"/>
            <w:vAlign w:val="center"/>
          </w:tcPr>
          <w:p w14:paraId="3CBFD3D6">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`idx_res_user_date`、`idx_room_status` </w:t>
            </w:r>
          </w:p>
        </w:tc>
      </w:tr>
      <w:tr w14:paraId="053E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3CFDAD5F">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外键约束</w:t>
            </w:r>
          </w:p>
        </w:tc>
        <w:tc>
          <w:tcPr>
            <w:tcW w:w="4005" w:type="dxa"/>
            <w:vAlign w:val="center"/>
          </w:tcPr>
          <w:p w14:paraId="58F04EC4">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使用 `fk_本表_关联表或字段</w:t>
            </w:r>
          </w:p>
        </w:tc>
        <w:tc>
          <w:tcPr>
            <w:tcW w:w="2880" w:type="dxa"/>
            <w:vAlign w:val="center"/>
          </w:tcPr>
          <w:p w14:paraId="474D1C5D">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`fk_reservation_user`、`fk_seat_room`</w:t>
            </w:r>
          </w:p>
        </w:tc>
      </w:tr>
      <w:tr w14:paraId="7B72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vAlign w:val="center"/>
          </w:tcPr>
          <w:p w14:paraId="7039B757">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视图</w:t>
            </w:r>
          </w:p>
        </w:tc>
        <w:tc>
          <w:tcPr>
            <w:tcW w:w="4005" w:type="dxa"/>
            <w:vAlign w:val="center"/>
          </w:tcPr>
          <w:p w14:paraId="1C20C9A5">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 `v_业务含义</w:t>
            </w:r>
          </w:p>
        </w:tc>
        <w:tc>
          <w:tcPr>
            <w:tcW w:w="2880" w:type="dxa"/>
            <w:vAlign w:val="center"/>
          </w:tcPr>
          <w:p w14:paraId="36633AEE">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`v_room_daily_usage</w:t>
            </w:r>
          </w:p>
        </w:tc>
      </w:tr>
    </w:tbl>
    <w:p w14:paraId="69D69750">
      <w:pPr>
        <w:ind w:left="0" w:leftChars="0" w:firstLine="720" w:firstLineChars="0"/>
        <w:rPr>
          <w:rFonts w:hint="eastAsia" w:cs="宋体"/>
          <w:color w:val="000000"/>
          <w:sz w:val="24"/>
          <w:vertAlign w:val="baseline"/>
          <w:lang w:eastAsia="zh"/>
          <w:woUserID w:val="1"/>
        </w:rPr>
      </w:pPr>
    </w:p>
    <w:p w14:paraId="715194B1">
      <w:pPr>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例如，现实中的“自习室”对象对应表 `study_room`，其属性包括自习室编号、名称、位置、楼层、开放时间、状态等，对应字段为 `room_code`、`name`、`location`、`floor`、`open_time`、`close_time`、`status`。现实中的“自习室配备设施”是一种多对多关系，因此使用 `study_room_facility` 表表示自习室和设施之间的关联。</w:t>
      </w:r>
    </w:p>
    <w:p w14:paraId="1A7DB000">
      <w:pPr>
        <w:pStyle w:val="5"/>
        <w:bidi w:val="0"/>
        <w:ind w:left="0" w:leftChars="0" w:firstLine="0" w:firstLineChars="0"/>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3.2.2 三级模式结构</w:t>
      </w:r>
    </w:p>
    <w:p w14:paraId="54F02A61">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本系统采用数据库三级模式结构进行设计，包括模式、外模式和物理模式。</w:t>
      </w:r>
    </w:p>
    <w:p w14:paraId="70E7B3AD">
      <w:pPr>
        <w:spacing w:after="0" w:line="240" w:lineRule="auto"/>
        <w:ind w:left="0" w:leftChars="0" w:firstLine="0" w:firstLineChars="0"/>
        <w:rPr>
          <w:rFonts w:hint="eastAsia" w:cs="宋体"/>
          <w:color w:val="000000"/>
          <w:sz w:val="24"/>
          <w:vertAlign w:val="baseline"/>
          <w:lang w:eastAsia="zh"/>
          <w:woUserID w:val="1"/>
        </w:rPr>
      </w:pPr>
      <w:r>
        <w:rPr>
          <w:rFonts w:hint="eastAsia" w:cs="宋体"/>
          <w:b/>
          <w:bCs/>
          <w:color w:val="000000"/>
          <w:sz w:val="24"/>
          <w:vertAlign w:val="baseline"/>
          <w:lang w:eastAsia="zh"/>
          <w:woUserID w:val="1"/>
        </w:rPr>
        <w:t>3.2.2.1. 关系模式</w:t>
      </w:r>
    </w:p>
    <w:p w14:paraId="52EC94E3">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本系统关系模式主要由以下关系模式组成：</w:t>
      </w:r>
    </w:p>
    <w:p w14:paraId="547D28DD">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user_account</w:t>
      </w:r>
      <w:r>
        <w:rPr>
          <w:rFonts w:hint="eastAsia" w:cs="宋体"/>
          <w:color w:val="000000"/>
          <w:sz w:val="24"/>
          <w:vertAlign w:val="baseline"/>
          <w:lang w:eastAsia="zh"/>
          <w:woUserID w:val="1"/>
        </w:rPr>
        <w:t xml:space="preserve"> (id, username, password_hash, role, status, last_login_at, created_at, updated_at)</w:t>
      </w:r>
    </w:p>
    <w:p w14:paraId="344A4F19">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候选码：username</w:t>
      </w:r>
    </w:p>
    <w:p w14:paraId="6CB17A93">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student_profile</w:t>
      </w:r>
      <w:r>
        <w:rPr>
          <w:rFonts w:hint="eastAsia" w:cs="宋体"/>
          <w:color w:val="000000"/>
          <w:sz w:val="24"/>
          <w:vertAlign w:val="baseline"/>
          <w:lang w:eastAsia="zh"/>
          <w:woUserID w:val="1"/>
        </w:rPr>
        <w:t xml:space="preserve"> (id, user_id, student_no, name, gender, college, major, grade, phone, email,material_url, audit_status, audit_remark, credit_score, created_at, updated_at)</w:t>
      </w:r>
    </w:p>
    <w:p w14:paraId="425A3C56">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外码：user_id → user_account(id)</w:t>
      </w:r>
    </w:p>
    <w:p w14:paraId="058704F7">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候选码：user_id, student_no</w:t>
      </w:r>
    </w:p>
    <w:p w14:paraId="4C68A5A1">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admin_account</w:t>
      </w:r>
      <w:r>
        <w:rPr>
          <w:rFonts w:hint="eastAsia" w:cs="宋体"/>
          <w:color w:val="000000"/>
          <w:sz w:val="24"/>
          <w:vertAlign w:val="baseline"/>
          <w:lang w:eastAsia="zh"/>
          <w:woUserID w:val="1"/>
        </w:rPr>
        <w:t xml:space="preserve"> (id, account, password_hash, name, role, phone, status, created_at, updated_at)</w:t>
      </w:r>
    </w:p>
    <w:p w14:paraId="15C14EEF">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候选码：account</w:t>
      </w:r>
    </w:p>
    <w:p w14:paraId="28A2D22D">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study_room</w:t>
      </w:r>
      <w:r>
        <w:rPr>
          <w:rFonts w:hint="eastAsia" w:cs="宋体"/>
          <w:color w:val="000000"/>
          <w:sz w:val="24"/>
          <w:vertAlign w:val="baseline"/>
          <w:lang w:eastAsia="zh"/>
          <w:woUserID w:val="1"/>
        </w:rPr>
        <w:t xml:space="preserve"> (id, room_code, name, room_type, location, floor, open_time, close_time, status,manager_id, row_count, col_count, layout_image_url, created_at, updated_at)</w:t>
      </w:r>
    </w:p>
    <w:p w14:paraId="4FDC22BC">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外码：manager_id → admin_account(id)</w:t>
      </w:r>
    </w:p>
    <w:p w14:paraId="198B8B71">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候选码：room_code</w:t>
      </w:r>
    </w:p>
    <w:p w14:paraId="7F829392">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facility</w:t>
      </w:r>
      <w:r>
        <w:rPr>
          <w:rFonts w:hint="eastAsia" w:cs="宋体"/>
          <w:color w:val="000000"/>
          <w:sz w:val="24"/>
          <w:vertAlign w:val="baseline"/>
          <w:lang w:eastAsia="zh"/>
          <w:woUserID w:val="1"/>
        </w:rPr>
        <w:t xml:space="preserve"> (id, name, created_at)</w:t>
      </w:r>
    </w:p>
    <w:p w14:paraId="15C93575">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候选码：name</w:t>
      </w:r>
    </w:p>
    <w:p w14:paraId="2935D2E9">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study_room_facility</w:t>
      </w:r>
      <w:r>
        <w:rPr>
          <w:rFonts w:hint="eastAsia" w:cs="宋体"/>
          <w:color w:val="000000"/>
          <w:sz w:val="24"/>
          <w:vertAlign w:val="baseline"/>
          <w:lang w:eastAsia="zh"/>
          <w:woUserID w:val="1"/>
        </w:rPr>
        <w:t xml:space="preserve"> (room_id, facility_id)</w:t>
      </w:r>
    </w:p>
    <w:p w14:paraId="7B64747F">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主码：(room_id, facility_id)</w:t>
      </w:r>
    </w:p>
    <w:p w14:paraId="14CDB070">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外码：room_id → study_room(id), facility_id → facility(id)</w:t>
      </w:r>
    </w:p>
    <w:p w14:paraId="3DCF087E">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seat</w:t>
      </w:r>
      <w:r>
        <w:rPr>
          <w:rFonts w:hint="eastAsia" w:cs="宋体"/>
          <w:color w:val="000000"/>
          <w:sz w:val="24"/>
          <w:vertAlign w:val="baseline"/>
          <w:lang w:eastAsia="zh"/>
          <w:woUserID w:val="1"/>
        </w:rPr>
        <w:t xml:space="preserve"> (id, room_id, seat_no, row_no, col_no, is_seat, cell_category, seat_type,has_power, near_window, quiet_zone, hot_seat, status, created_at, updated_at)</w:t>
      </w:r>
    </w:p>
    <w:p w14:paraId="5D25C9E0">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外码：room_id → study_room(id)</w:t>
      </w:r>
    </w:p>
    <w:p w14:paraId="405801C9">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候选码：(room_id, seat_no)</w:t>
      </w:r>
    </w:p>
    <w:p w14:paraId="085459B8">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reservation</w:t>
      </w:r>
      <w:r>
        <w:rPr>
          <w:rFonts w:hint="eastAsia" w:cs="宋体"/>
          <w:color w:val="000000"/>
          <w:sz w:val="24"/>
          <w:vertAlign w:val="baseline"/>
          <w:lang w:eastAsia="zh"/>
          <w:woUserID w:val="1"/>
        </w:rPr>
        <w:t xml:space="preserve"> (id, reservation_no, user_id, room_id, seat_id, reserve_date, start_time,end_time, status, sign_in_time, sign_out_time, cancel_reason, created_at, updated_at)</w:t>
      </w:r>
    </w:p>
    <w:p w14:paraId="6A1A0E18">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5EC87855">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外码：user_id → user_account(id), room_id → study_room(id), seat_id → seat(id)</w:t>
      </w:r>
    </w:p>
    <w:p w14:paraId="6F182022">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候选码：reservation_no</w:t>
      </w:r>
    </w:p>
    <w:p w14:paraId="1B8DB999">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reservation_slot</w:t>
      </w:r>
      <w:r>
        <w:rPr>
          <w:rFonts w:hint="eastAsia" w:cs="宋体"/>
          <w:color w:val="000000"/>
          <w:sz w:val="24"/>
          <w:vertAlign w:val="baseline"/>
          <w:lang w:eastAsia="zh"/>
          <w:woUserID w:val="1"/>
        </w:rPr>
        <w:t xml:space="preserve"> (id, reservation_id, seat_id, slot_start, slot_end, status)</w:t>
      </w:r>
    </w:p>
    <w:p w14:paraId="399E36FA">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18456745">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外码：reservation_id → reservation(id), seat_id → seat(id)</w:t>
      </w:r>
    </w:p>
    <w:p w14:paraId="07D43278">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候选码：(seat_id, slot_start)</w:t>
      </w:r>
    </w:p>
    <w:p w14:paraId="3C8F9393">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checkin_record</w:t>
      </w:r>
      <w:r>
        <w:rPr>
          <w:rFonts w:hint="eastAsia" w:cs="宋体"/>
          <w:color w:val="000000"/>
          <w:sz w:val="24"/>
          <w:vertAlign w:val="baseline"/>
          <w:lang w:eastAsia="zh"/>
          <w:woUserID w:val="1"/>
        </w:rPr>
        <w:t xml:space="preserve"> (id, reservation_id, user_id, admin_id, checkin_method, checkin_time,checkout_time, result, remark)</w:t>
      </w:r>
    </w:p>
    <w:p w14:paraId="6637C3E9">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47323EA4">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外码：reservation_id → reservation(id), user_id → user_account(id), admin_id → admin_account(id)</w:t>
      </w:r>
    </w:p>
    <w:p w14:paraId="77EBB9C5">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候选码：reservation_id</w:t>
      </w:r>
    </w:p>
    <w:p w14:paraId="30AA5777">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credit_log</w:t>
      </w:r>
      <w:r>
        <w:rPr>
          <w:rFonts w:hint="eastAsia" w:cs="宋体"/>
          <w:color w:val="000000"/>
          <w:sz w:val="24"/>
          <w:vertAlign w:val="baseline"/>
          <w:lang w:eastAsia="zh"/>
          <w:woUserID w:val="1"/>
        </w:rPr>
        <w:t xml:space="preserve"> (id, user_id, before_score, change_value, after_score, change_type, reason,reservation_id, created_at)</w:t>
      </w:r>
    </w:p>
    <w:p w14:paraId="2AE498AA">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2B3EDB70">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外码：user_id → user_account(id), reservation_id → reservation(id)</w:t>
      </w:r>
    </w:p>
    <w:p w14:paraId="75AE7C5E">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blacklist_record</w:t>
      </w:r>
      <w:r>
        <w:rPr>
          <w:rFonts w:hint="eastAsia" w:cs="宋体"/>
          <w:color w:val="000000"/>
          <w:sz w:val="24"/>
          <w:vertAlign w:val="baseline"/>
          <w:lang w:eastAsia="zh"/>
          <w:woUserID w:val="1"/>
        </w:rPr>
        <w:t xml:space="preserve"> (id, user_id, start_time, end_time, reason, status, released_at)</w:t>
      </w:r>
    </w:p>
    <w:p w14:paraId="3E580977">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外码：user_id → user_account(id)</w:t>
      </w:r>
    </w:p>
    <w:p w14:paraId="5CAABFA7">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announcement</w:t>
      </w:r>
      <w:r>
        <w:rPr>
          <w:rFonts w:hint="eastAsia" w:cs="宋体"/>
          <w:color w:val="000000"/>
          <w:sz w:val="24"/>
          <w:vertAlign w:val="baseline"/>
          <w:lang w:eastAsia="zh"/>
          <w:woUserID w:val="1"/>
        </w:rPr>
        <w:t xml:space="preserve"> (id, title, content, type, pinned, scope, room_id, publisher_id, status,published_at, view_count, created_at, updated_at)</w:t>
      </w:r>
    </w:p>
    <w:p w14:paraId="152E2681">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46BA114D">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外码：room_id → study_room(id), publisher_id → admin_account(id)</w:t>
      </w:r>
    </w:p>
    <w:p w14:paraId="7A220B69">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notification_message</w:t>
      </w:r>
      <w:r>
        <w:rPr>
          <w:rFonts w:hint="eastAsia" w:cs="宋体"/>
          <w:color w:val="000000"/>
          <w:sz w:val="24"/>
          <w:vertAlign w:val="baseline"/>
          <w:lang w:eastAsia="zh"/>
          <w:woUserID w:val="1"/>
        </w:rPr>
        <w:t xml:space="preserve"> (id, user_id, title, content, type, read_flag, related_id, created_at, read_at)</w:t>
      </w:r>
    </w:p>
    <w:p w14:paraId="0440F3B3">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        外码：user_id → user_account(id)</w:t>
      </w:r>
    </w:p>
    <w:p w14:paraId="50FD8D64">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feedback_ticket</w:t>
      </w:r>
      <w:r>
        <w:rPr>
          <w:rFonts w:hint="eastAsia" w:cs="宋体"/>
          <w:color w:val="000000"/>
          <w:sz w:val="24"/>
          <w:vertAlign w:val="baseline"/>
          <w:lang w:eastAsia="zh"/>
          <w:woUserID w:val="1"/>
        </w:rPr>
        <w:t xml:space="preserve"> (id, user_id, reservation_id, room_id, seat_id, type, severity, content,status, handler_id, handle_result, created_at, handled_at)</w:t>
      </w:r>
    </w:p>
    <w:p w14:paraId="605BAA07">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31B1F6A1">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外码：user_id → user_account(id), reservation_id → reservation(id),room_id → study_room(id), seat_id → seat(id), handler_id → admin_account(id)</w:t>
      </w:r>
    </w:p>
    <w:p w14:paraId="479D4751">
      <w:pPr>
        <w:spacing w:after="0" w:line="240" w:lineRule="auto"/>
        <w:ind w:left="0" w:leftChars="0" w:firstLine="482" w:firstLineChars="200"/>
        <w:rPr>
          <w:rFonts w:hint="eastAsia" w:cs="宋体"/>
          <w:color w:val="000000"/>
          <w:sz w:val="24"/>
          <w:vertAlign w:val="baseline"/>
          <w:lang w:eastAsia="zh"/>
          <w:woUserID w:val="1"/>
        </w:rPr>
      </w:pPr>
      <w:r>
        <w:rPr>
          <w:rFonts w:hint="eastAsia" w:cs="宋体"/>
          <w:b/>
          <w:bCs/>
          <w:color w:val="000000"/>
          <w:sz w:val="24"/>
          <w:vertAlign w:val="baseline"/>
          <w:lang w:eastAsia="zh"/>
          <w:woUserID w:val="1"/>
        </w:rPr>
        <w:t>operation_log</w:t>
      </w:r>
      <w:r>
        <w:rPr>
          <w:rFonts w:hint="eastAsia" w:cs="宋体"/>
          <w:color w:val="000000"/>
          <w:sz w:val="24"/>
          <w:vertAlign w:val="baseline"/>
          <w:lang w:eastAsia="zh"/>
          <w:woUserID w:val="1"/>
        </w:rPr>
        <w:t xml:space="preserve"> (id, operator_id, operator_name, module, action, target_type, target_id,detail, created_at)</w:t>
      </w:r>
    </w:p>
    <w:p w14:paraId="51AE68F1">
      <w:pPr>
        <w:spacing w:after="0" w:line="240" w:lineRule="auto"/>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 xml:space="preserve">    主码：id</w:t>
      </w:r>
    </w:p>
    <w:p w14:paraId="5F248A34">
      <w:pPr>
        <w:ind w:left="0" w:leftChars="0" w:firstLine="480" w:firstLineChars="200"/>
        <w:rPr>
          <w:rFonts w:hint="eastAsia" w:cs="宋体"/>
          <w:color w:val="000000"/>
          <w:sz w:val="24"/>
          <w:vertAlign w:val="baseline"/>
          <w:lang w:eastAsia="zh"/>
          <w:woUserID w:val="1"/>
        </w:rPr>
      </w:pPr>
      <w:r>
        <w:rPr>
          <w:rFonts w:hint="eastAsia" w:cs="宋体"/>
          <w:color w:val="000000"/>
          <w:sz w:val="24"/>
          <w:vertAlign w:val="baseline"/>
          <w:lang w:eastAsia="zh"/>
          <w:woUserID w:val="1"/>
        </w:rPr>
        <w:t>系统还定义了统计视图：</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6285"/>
      </w:tblGrid>
      <w:tr w14:paraId="3783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vAlign w:val="center"/>
          </w:tcPr>
          <w:p w14:paraId="47E6802F">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视图</w:t>
            </w:r>
          </w:p>
        </w:tc>
        <w:tc>
          <w:tcPr>
            <w:tcW w:w="6285" w:type="dxa"/>
            <w:vAlign w:val="center"/>
          </w:tcPr>
          <w:p w14:paraId="30F4CAF1">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说明</w:t>
            </w:r>
          </w:p>
        </w:tc>
      </w:tr>
      <w:tr w14:paraId="52EC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vAlign w:val="center"/>
          </w:tcPr>
          <w:p w14:paraId="35B9A5E2">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`v_room_daily_usage`</w:t>
            </w:r>
          </w:p>
        </w:tc>
        <w:tc>
          <w:tcPr>
            <w:tcW w:w="6285" w:type="dxa"/>
            <w:vAlign w:val="center"/>
          </w:tcPr>
          <w:p w14:paraId="0A4FFD0B">
            <w:pPr>
              <w:keepNext w:val="0"/>
              <w:keepLines w:val="0"/>
              <w:widowControl/>
              <w:suppressLineNumbers w:val="0"/>
              <w:spacing w:before="0" w:beforeAutospacing="0" w:after="0" w:afterAutospacing="0" w:line="240" w:lineRule="auto"/>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自习室每日使用统计视图，用于统计座位数、预约数、使用数和使用率</w:t>
            </w:r>
          </w:p>
        </w:tc>
      </w:tr>
    </w:tbl>
    <w:p w14:paraId="73E18CA8">
      <w:pPr>
        <w:keepNext w:val="0"/>
        <w:keepLines w:val="0"/>
        <w:widowControl/>
        <w:suppressLineNumbers w:val="0"/>
        <w:spacing w:before="0" w:beforeAutospacing="0" w:afterAutospacing="0"/>
        <w:ind w:left="0" w:leftChars="0" w:right="0" w:firstLine="0" w:firstLineChars="0"/>
        <w:jc w:val="left"/>
        <w:rPr>
          <w:rFonts w:hint="eastAsia" w:cs="宋体"/>
          <w:color w:val="000000"/>
          <w:sz w:val="24"/>
          <w:vertAlign w:val="baseline"/>
          <w:lang w:eastAsia="zh"/>
          <w:woUserID w:val="1"/>
        </w:rPr>
      </w:pPr>
    </w:p>
    <w:p w14:paraId="4A2CA925">
      <w:pPr>
        <w:keepNext w:val="0"/>
        <w:keepLines w:val="0"/>
        <w:widowControl/>
        <w:suppressLineNumbers w:val="0"/>
        <w:spacing w:before="0" w:beforeAutospacing="0" w:after="0" w:afterAutospacing="0" w:line="240" w:lineRule="auto"/>
        <w:ind w:left="0" w:leftChars="0" w:right="0" w:firstLine="0" w:firstLineChars="0"/>
        <w:jc w:val="left"/>
        <w:rPr>
          <w:rFonts w:hint="eastAsia" w:cs="宋体"/>
          <w:b/>
          <w:bCs/>
          <w:color w:val="000000"/>
          <w:sz w:val="24"/>
          <w:vertAlign w:val="baseline"/>
          <w:lang w:eastAsia="zh"/>
          <w:woUserID w:val="1"/>
        </w:rPr>
      </w:pPr>
      <w:r>
        <w:rPr>
          <w:rFonts w:hint="eastAsia" w:cs="宋体"/>
          <w:b/>
          <w:bCs/>
          <w:color w:val="000000"/>
          <w:sz w:val="24"/>
          <w:vertAlign w:val="baseline"/>
          <w:lang w:eastAsia="zh"/>
          <w:woUserID w:val="1"/>
        </w:rPr>
        <w:t>2.2.2.2. 外模式</w:t>
      </w:r>
    </w:p>
    <w:p w14:paraId="3B74234D">
      <w:pPr>
        <w:keepNext w:val="0"/>
        <w:keepLines w:val="0"/>
        <w:widowControl/>
        <w:suppressLineNumbers w:val="0"/>
        <w:spacing w:before="0" w:beforeAutospacing="0" w:after="0" w:afterAutospacing="0" w:line="240" w:lineRule="auto"/>
        <w:ind w:left="0" w:leftChars="0" w:right="0" w:firstLine="480" w:firstLineChars="0"/>
        <w:jc w:val="left"/>
        <w:rPr>
          <w:rFonts w:hint="eastAsia" w:cs="宋体"/>
          <w:b/>
          <w:bCs/>
          <w:color w:val="000000"/>
          <w:sz w:val="24"/>
          <w:vertAlign w:val="baseline"/>
          <w:lang w:eastAsia="zh"/>
          <w:woUserID w:val="1"/>
        </w:rPr>
      </w:pPr>
      <w:r>
        <w:rPr>
          <w:rFonts w:hint="eastAsia" w:cs="宋体"/>
          <w:color w:val="000000"/>
          <w:sz w:val="24"/>
          <w:vertAlign w:val="baseline"/>
          <w:lang w:eastAsia="zh"/>
          <w:woUserID w:val="1"/>
        </w:rPr>
        <w:t>外模式是不同用户或功能模块看到的数据视图。本系统根据用户角色和功能需求划分外模式。</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1813"/>
        <w:gridCol w:w="4647"/>
      </w:tblGrid>
      <w:tr w14:paraId="409C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center"/>
          </w:tcPr>
          <w:p w14:paraId="3550A56D">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外模式</w:t>
            </w:r>
          </w:p>
        </w:tc>
        <w:tc>
          <w:tcPr>
            <w:tcW w:w="1813" w:type="dxa"/>
            <w:vAlign w:val="center"/>
          </w:tcPr>
          <w:p w14:paraId="43D163A7">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面向用户</w:t>
            </w:r>
          </w:p>
        </w:tc>
        <w:tc>
          <w:tcPr>
            <w:tcW w:w="4647" w:type="dxa"/>
            <w:vAlign w:val="center"/>
          </w:tcPr>
          <w:p w14:paraId="6D1D1BD1">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可访问数据</w:t>
            </w:r>
          </w:p>
        </w:tc>
      </w:tr>
      <w:tr w14:paraId="3A9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center"/>
          </w:tcPr>
          <w:p w14:paraId="206A4968">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学生端外模式</w:t>
            </w:r>
          </w:p>
        </w:tc>
        <w:tc>
          <w:tcPr>
            <w:tcW w:w="1813" w:type="dxa"/>
            <w:vAlign w:val="center"/>
          </w:tcPr>
          <w:p w14:paraId="0F06985E">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学生</w:t>
            </w:r>
          </w:p>
        </w:tc>
        <w:tc>
          <w:tcPr>
            <w:tcW w:w="4647" w:type="dxa"/>
            <w:vAlign w:val="center"/>
          </w:tcPr>
          <w:p w14:paraId="6193CED0">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个人资料、可预约自习室、座位信息、本人预约、本人信用、公告、通知、本人反馈</w:t>
            </w:r>
          </w:p>
        </w:tc>
      </w:tr>
      <w:tr w14:paraId="304B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center"/>
          </w:tcPr>
          <w:p w14:paraId="3468D657">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普通管理员外模式</w:t>
            </w:r>
          </w:p>
        </w:tc>
        <w:tc>
          <w:tcPr>
            <w:tcW w:w="1813" w:type="dxa"/>
            <w:vAlign w:val="center"/>
          </w:tcPr>
          <w:p w14:paraId="5956F110">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普通管理员</w:t>
            </w:r>
          </w:p>
        </w:tc>
        <w:tc>
          <w:tcPr>
            <w:tcW w:w="4647" w:type="dxa"/>
            <w:vAlign w:val="center"/>
          </w:tcPr>
          <w:p w14:paraId="649BDB25">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本人负责自习室、相关座位、相关预约、签到记录、学生审核、反馈处理、统计数据</w:t>
            </w:r>
          </w:p>
        </w:tc>
      </w:tr>
      <w:tr w14:paraId="15B8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center"/>
          </w:tcPr>
          <w:p w14:paraId="722E111C">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超级管理员外模式</w:t>
            </w:r>
          </w:p>
        </w:tc>
        <w:tc>
          <w:tcPr>
            <w:tcW w:w="1813" w:type="dxa"/>
            <w:vAlign w:val="center"/>
          </w:tcPr>
          <w:p w14:paraId="5536121E">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超级管理员</w:t>
            </w:r>
          </w:p>
        </w:tc>
        <w:tc>
          <w:tcPr>
            <w:tcW w:w="4647" w:type="dxa"/>
            <w:vAlign w:val="center"/>
          </w:tcPr>
          <w:p w14:paraId="50890010">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全部学生、全部管理员、全部自习室、全部座位、全部预约、公告、反馈、统计和操作日志</w:t>
            </w:r>
          </w:p>
        </w:tc>
      </w:tr>
      <w:tr w14:paraId="727D4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center"/>
          </w:tcPr>
          <w:p w14:paraId="5C8EA703">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统计分析外模式</w:t>
            </w:r>
          </w:p>
        </w:tc>
        <w:tc>
          <w:tcPr>
            <w:tcW w:w="1813" w:type="dxa"/>
            <w:vAlign w:val="center"/>
          </w:tcPr>
          <w:p w14:paraId="5ECDBA82">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管理员</w:t>
            </w:r>
          </w:p>
        </w:tc>
        <w:tc>
          <w:tcPr>
            <w:tcW w:w="4647" w:type="dxa"/>
            <w:vAlign w:val="center"/>
          </w:tcPr>
          <w:p w14:paraId="6B3E5D5F">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使用率、预约数、签到率、信用分布、学习时长、报表导出数据</w:t>
            </w:r>
          </w:p>
        </w:tc>
      </w:tr>
    </w:tbl>
    <w:p w14:paraId="464B519B">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例如，学生只能查看和修改自己的个人资料，只能查看自己的预约、通知和信用记录；普通管理员只能管理本人负责的自习室及其座位和预约；超级管理员可以访问全局数据，并具有管理员账号管理、设置和操作日志查看权限。</w:t>
      </w:r>
    </w:p>
    <w:p w14:paraId="4609E775">
      <w:pPr>
        <w:spacing w:after="0" w:line="240" w:lineRule="auto"/>
        <w:ind w:left="0" w:leftChars="0" w:firstLine="0" w:firstLineChars="0"/>
        <w:rPr>
          <w:rFonts w:hint="eastAsia" w:cs="宋体"/>
          <w:b/>
          <w:bCs/>
          <w:color w:val="000000"/>
          <w:sz w:val="24"/>
          <w:vertAlign w:val="baseline"/>
          <w:lang w:eastAsia="zh"/>
          <w:woUserID w:val="1"/>
        </w:rPr>
      </w:pPr>
      <w:r>
        <w:rPr>
          <w:rFonts w:hint="eastAsia" w:cs="宋体"/>
          <w:b/>
          <w:bCs/>
          <w:color w:val="000000"/>
          <w:sz w:val="24"/>
          <w:vertAlign w:val="baseline"/>
          <w:lang w:eastAsia="zh"/>
          <w:woUserID w:val="1"/>
        </w:rPr>
        <w:t>3.2.2.3. 物理模式</w:t>
      </w:r>
    </w:p>
    <w:p w14:paraId="4195F891">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物理模式描述数据在数据库中的实际存储和访问方式。本系统使用 MySQL 8 作为数据库管理系统，主要物理设计如下：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6EA0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9541942">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项目</w:t>
            </w:r>
          </w:p>
        </w:tc>
        <w:tc>
          <w:tcPr>
            <w:tcW w:w="4320" w:type="dxa"/>
            <w:vAlign w:val="center"/>
          </w:tcPr>
          <w:p w14:paraId="2A40ADD3">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设计</w:t>
            </w:r>
          </w:p>
        </w:tc>
      </w:tr>
      <w:tr w14:paraId="30F6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CC19FCE">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数据库管理系统</w:t>
            </w:r>
          </w:p>
        </w:tc>
        <w:tc>
          <w:tcPr>
            <w:tcW w:w="4320" w:type="dxa"/>
            <w:vAlign w:val="center"/>
          </w:tcPr>
          <w:p w14:paraId="5C809BC6">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MySQL 8</w:t>
            </w:r>
          </w:p>
        </w:tc>
      </w:tr>
      <w:tr w14:paraId="2235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CB84CB8">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存储引擎</w:t>
            </w:r>
          </w:p>
        </w:tc>
        <w:tc>
          <w:tcPr>
            <w:tcW w:w="4320" w:type="dxa"/>
            <w:vAlign w:val="center"/>
          </w:tcPr>
          <w:p w14:paraId="4E334576">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InnoDB</w:t>
            </w:r>
          </w:p>
        </w:tc>
      </w:tr>
      <w:tr w14:paraId="4BAC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981F52A">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字符集</w:t>
            </w:r>
          </w:p>
        </w:tc>
        <w:tc>
          <w:tcPr>
            <w:tcW w:w="4320" w:type="dxa"/>
            <w:vAlign w:val="center"/>
          </w:tcPr>
          <w:p w14:paraId="74C0FB7D">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utf8mb4</w:t>
            </w:r>
          </w:p>
        </w:tc>
      </w:tr>
      <w:tr w14:paraId="0B97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26C1FBC">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排序规则</w:t>
            </w:r>
          </w:p>
        </w:tc>
        <w:tc>
          <w:tcPr>
            <w:tcW w:w="4320" w:type="dxa"/>
            <w:vAlign w:val="center"/>
          </w:tcPr>
          <w:p w14:paraId="15C73DF7">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`utf8mb4_0900_ai_ci</w:t>
            </w:r>
          </w:p>
        </w:tc>
      </w:tr>
      <w:tr w14:paraId="158C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F2E4693">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主键</w:t>
            </w:r>
          </w:p>
        </w:tc>
        <w:tc>
          <w:tcPr>
            <w:tcW w:w="4320" w:type="dxa"/>
            <w:vAlign w:val="center"/>
          </w:tcPr>
          <w:p w14:paraId="196E41FC">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各业务表使用 `bigint` 自增主键</w:t>
            </w:r>
          </w:p>
        </w:tc>
      </w:tr>
      <w:tr w14:paraId="7E5D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242D19E">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外键</w:t>
            </w:r>
          </w:p>
        </w:tc>
        <w:tc>
          <w:tcPr>
            <w:tcW w:w="4320" w:type="dxa"/>
            <w:vAlign w:val="center"/>
          </w:tcPr>
          <w:p w14:paraId="2329C549">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使用外键约束维护表之间的引用关系</w:t>
            </w:r>
          </w:p>
        </w:tc>
      </w:tr>
      <w:tr w14:paraId="13C0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7BCB3E3">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索引</w:t>
            </w:r>
          </w:p>
        </w:tc>
        <w:tc>
          <w:tcPr>
            <w:tcW w:w="4320" w:type="dxa"/>
            <w:vAlign w:val="center"/>
          </w:tcPr>
          <w:p w14:paraId="7F044BD1">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对登录账号、预约日期、座位时间片、状态字段等建立索引</w:t>
            </w:r>
          </w:p>
        </w:tc>
      </w:tr>
      <w:tr w14:paraId="5596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BFE339F">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唯一约束</w:t>
            </w:r>
          </w:p>
        </w:tc>
        <w:tc>
          <w:tcPr>
            <w:tcW w:w="4320" w:type="dxa"/>
            <w:vAlign w:val="center"/>
          </w:tcPr>
          <w:p w14:paraId="6D5A23BA">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对学号、管理员账号、自习室编号、预约编号等设置唯一约束</w:t>
            </w:r>
          </w:p>
        </w:tc>
      </w:tr>
      <w:tr w14:paraId="5448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A0EBB0D">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视图</w:t>
            </w:r>
          </w:p>
        </w:tc>
        <w:tc>
          <w:tcPr>
            <w:tcW w:w="4320" w:type="dxa"/>
            <w:vAlign w:val="center"/>
          </w:tcPr>
          <w:p w14:paraId="47C1970C">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使用 `v_room_daily_usage` 提供统计查询</w:t>
            </w:r>
          </w:p>
        </w:tc>
      </w:tr>
      <w:tr w14:paraId="6C39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9F2EBCB">
            <w:pPr>
              <w:keepNext w:val="0"/>
              <w:keepLines w:val="0"/>
              <w:widowControl/>
              <w:suppressLineNumbers w:val="0"/>
              <w:spacing w:before="0" w:beforeAutospacing="0" w:afterAutospacing="0"/>
              <w:ind w:left="0" w:leftChars="0" w:right="0" w:firstLine="0" w:firstLineChars="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文件存储</w:t>
            </w:r>
          </w:p>
        </w:tc>
        <w:tc>
          <w:tcPr>
            <w:tcW w:w="4320" w:type="dxa"/>
            <w:vAlign w:val="center"/>
          </w:tcPr>
          <w:p w14:paraId="3B4E484A">
            <w:pPr>
              <w:keepNext w:val="0"/>
              <w:keepLines w:val="0"/>
              <w:widowControl/>
              <w:suppressLineNumbers w:val="0"/>
              <w:spacing w:before="0" w:beforeAutospacing="0" w:afterAutospacing="0"/>
              <w:ind w:left="0" w:leftChars="0" w:right="0" w:firstLine="0" w:firstLineChars="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注册材料、自习室布局图等文件保存在 `uploads` 目录，数据库仅保存 URL 路径</w:t>
            </w:r>
          </w:p>
        </w:tc>
      </w:tr>
    </w:tbl>
    <w:p w14:paraId="0C437ACA">
      <w:pPr>
        <w:keepNext w:val="0"/>
        <w:keepLines w:val="0"/>
        <w:widowControl/>
        <w:suppressLineNumbers w:val="0"/>
        <w:spacing w:before="0" w:beforeAutospacing="0" w:after="0" w:afterAutospacing="0" w:line="240" w:lineRule="auto"/>
        <w:ind w:left="0" w:leftChars="0" w:right="0" w:firstLine="480" w:firstLineChars="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其中，预约冲突控制主要依靠 `reservation_slot` 表的唯一约束：```text UNIQUE (seat_id, slot_start)```。该约束保证同一座位在同一时间片内只能被一个预约占用，从数据库层面防止重复预约。</w:t>
      </w:r>
    </w:p>
    <w:p w14:paraId="65FE518E">
      <w:pPr>
        <w:pStyle w:val="5"/>
        <w:bidi w:val="0"/>
        <w:spacing w:after="0" w:line="240" w:lineRule="auto"/>
        <w:ind w:left="0" w:leftChars="0" w:firstLine="0" w:firstLineChars="0"/>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3.2.3 用户管理与权限设计</w:t>
      </w:r>
    </w:p>
    <w:p w14:paraId="129B16F9">
      <w:pPr>
        <w:ind w:left="0" w:leftChars="0" w:firstLine="480" w:firstLineChars="0"/>
        <w:rPr>
          <w:rFonts w:hint="eastAsia"/>
          <w:lang w:eastAsia="zh"/>
        </w:rPr>
      </w:pPr>
      <w:r>
        <w:rPr>
          <w:rFonts w:hint="eastAsia"/>
          <w:lang w:eastAsia="zh"/>
          <w:woUserID w:val="1"/>
        </w:rPr>
        <w:t>本系统不是单一用户系统，而是分为三类主要用户角色：学生、普通管理员和超级管理员。</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6705"/>
      </w:tblGrid>
      <w:tr w14:paraId="762C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vAlign w:val="center"/>
          </w:tcPr>
          <w:p w14:paraId="27F99894">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用户角色</w:t>
            </w:r>
          </w:p>
        </w:tc>
        <w:tc>
          <w:tcPr>
            <w:tcW w:w="6705" w:type="dxa"/>
            <w:vAlign w:val="center"/>
          </w:tcPr>
          <w:p w14:paraId="431BEA28">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 xml:space="preserve"> 权限说明</w:t>
            </w:r>
          </w:p>
        </w:tc>
      </w:tr>
      <w:tr w14:paraId="1985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vAlign w:val="center"/>
          </w:tcPr>
          <w:p w14:paraId="755EDF40">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学生</w:t>
            </w:r>
          </w:p>
        </w:tc>
        <w:tc>
          <w:tcPr>
            <w:tcW w:w="6705" w:type="dxa"/>
            <w:vAlign w:val="center"/>
          </w:tcPr>
          <w:p w14:paraId="249C6386">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注册登录、维护个人资料、浏览自习室、查询座位、创建预约、取消预约、出示签到二维码</w:t>
            </w:r>
            <w:r>
              <w:rPr>
                <w:rFonts w:hint="eastAsia" w:cs="宋体"/>
                <w:color w:val="000000"/>
                <w:sz w:val="21"/>
                <w:szCs w:val="21"/>
                <w:vertAlign w:val="baseline"/>
                <w:lang w:val="en-US" w:eastAsia="zh-CN"/>
                <w:woUserID w:val="1"/>
              </w:rPr>
              <w:t>或学号签到</w:t>
            </w:r>
            <w:r>
              <w:rPr>
                <w:rFonts w:hint="eastAsia" w:cs="宋体"/>
                <w:color w:val="000000"/>
                <w:sz w:val="21"/>
                <w:szCs w:val="21"/>
                <w:vertAlign w:val="baseline"/>
                <w:lang w:eastAsia="zh"/>
                <w:woUserID w:val="1"/>
              </w:rPr>
              <w:t>、签退、查看信用积分、查看公告通知、提交反馈</w:t>
            </w:r>
          </w:p>
        </w:tc>
      </w:tr>
      <w:tr w14:paraId="09E8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vAlign w:val="center"/>
          </w:tcPr>
          <w:p w14:paraId="4E604818">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普通管理员</w:t>
            </w:r>
          </w:p>
        </w:tc>
        <w:tc>
          <w:tcPr>
            <w:tcW w:w="6705" w:type="dxa"/>
            <w:vAlign w:val="center"/>
          </w:tcPr>
          <w:p w14:paraId="00A20CC7">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登录管理端、审核学生注册、管理本人负责的自习室和座位、查看相关预约、执行扫码签到</w:t>
            </w:r>
            <w:r>
              <w:rPr>
                <w:rFonts w:hint="eastAsia" w:cs="宋体"/>
                <w:color w:val="000000"/>
                <w:sz w:val="21"/>
                <w:szCs w:val="21"/>
                <w:vertAlign w:val="baseline"/>
                <w:lang w:val="en-US" w:eastAsia="zh-CN"/>
                <w:woUserID w:val="1"/>
              </w:rPr>
              <w:t>或学号签到</w:t>
            </w:r>
            <w:r>
              <w:rPr>
                <w:rFonts w:hint="eastAsia" w:cs="宋体"/>
                <w:color w:val="000000"/>
                <w:sz w:val="21"/>
                <w:szCs w:val="21"/>
                <w:vertAlign w:val="baseline"/>
                <w:lang w:eastAsia="zh"/>
                <w:woUserID w:val="1"/>
              </w:rPr>
              <w:t>、处理相关反馈、发布公告、查看负责范围内统计数据</w:t>
            </w:r>
          </w:p>
        </w:tc>
      </w:tr>
      <w:tr w14:paraId="5E32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vAlign w:val="center"/>
          </w:tcPr>
          <w:p w14:paraId="0220A69D">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超级管理员</w:t>
            </w:r>
          </w:p>
        </w:tc>
        <w:tc>
          <w:tcPr>
            <w:tcW w:w="6705" w:type="dxa"/>
            <w:vAlign w:val="center"/>
          </w:tcPr>
          <w:p w14:paraId="1E2EA591">
            <w:pPr>
              <w:keepNext w:val="0"/>
              <w:keepLines w:val="0"/>
              <w:widowControl/>
              <w:suppressLineNumbers w:val="0"/>
              <w:spacing w:before="0" w:beforeAutospacing="0" w:afterAutospacing="0"/>
              <w:ind w:left="0" w:right="0"/>
              <w:jc w:val="center"/>
              <w:rPr>
                <w:rFonts w:hint="eastAsia" w:cs="宋体"/>
                <w:color w:val="000000"/>
                <w:sz w:val="21"/>
                <w:szCs w:val="21"/>
                <w:vertAlign w:val="baseline"/>
                <w:lang w:eastAsia="zh"/>
                <w:woUserID w:val="1"/>
              </w:rPr>
            </w:pPr>
            <w:r>
              <w:rPr>
                <w:rFonts w:hint="eastAsia" w:cs="宋体"/>
                <w:color w:val="000000"/>
                <w:sz w:val="21"/>
                <w:szCs w:val="21"/>
                <w:vertAlign w:val="baseline"/>
                <w:lang w:eastAsia="zh"/>
                <w:woUserID w:val="1"/>
              </w:rPr>
              <w:t>拥有全局管理权限，可以管理全部学生、管理员、自习室、座位、预约、公告、反馈、统计报表和操作日志</w:t>
            </w:r>
          </w:p>
        </w:tc>
      </w:tr>
    </w:tbl>
    <w:p w14:paraId="56057506">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系统通过账号表中的角色字段进行身份区分，并在后端通过 JWT 和权限校验控制不同角色可以访问的接口范围。学生只能访问学生端相关接口，普通管理员只能管理本人负责范围内的数据，超级管理员可以访问全局管理功能。</w:t>
      </w:r>
    </w:p>
    <w:p w14:paraId="74F3C495">
      <w:pPr>
        <w:pStyle w:val="5"/>
        <w:bidi w:val="0"/>
        <w:spacing w:before="0" w:after="0" w:line="240" w:lineRule="auto"/>
        <w:ind w:left="0" w:leftChars="0" w:firstLine="0" w:firstLineChars="0"/>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3.2.4 数据检索和修改方法</w:t>
      </w:r>
    </w:p>
    <w:p w14:paraId="78960BA7">
      <w:pPr>
        <w:keepNext w:val="0"/>
        <w:keepLines w:val="0"/>
        <w:widowControl/>
        <w:suppressLineNumbers w:val="0"/>
        <w:spacing w:before="0" w:beforeAutospacing="0" w:after="0" w:afterAutospacing="0" w:line="240" w:lineRule="auto"/>
        <w:ind w:left="0" w:right="0" w:firstLine="480" w:firstLineChars="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本系统通过后端程序编写 SQL 语句完成数据的检索和修改。前端 Vue 页面通过 HTTP 请求调用后端 REST API，后端 Spring Boot 接收到请求后，在业务层中使用 `JdbcTemplate` 执行 SQL 操作数据库。</w:t>
      </w:r>
    </w:p>
    <w:p w14:paraId="1EFF3BB2">
      <w:pPr>
        <w:keepNext w:val="0"/>
        <w:keepLines w:val="0"/>
        <w:widowControl/>
        <w:suppressLineNumbers w:val="0"/>
        <w:spacing w:before="0" w:beforeAutospacing="0" w:after="0" w:afterAutospacing="0" w:line="240" w:lineRule="auto"/>
        <w:ind w:left="0" w:right="0" w:firstLine="480" w:firstLineChars="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主要数据操作方式如下：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7365"/>
      </w:tblGrid>
      <w:tr w14:paraId="0438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580A79E9">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操作类型</w:t>
            </w:r>
          </w:p>
        </w:tc>
        <w:tc>
          <w:tcPr>
            <w:tcW w:w="7365" w:type="dxa"/>
            <w:vAlign w:val="center"/>
          </w:tcPr>
          <w:p w14:paraId="17D6C443">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实现方式</w:t>
            </w:r>
          </w:p>
        </w:tc>
      </w:tr>
      <w:tr w14:paraId="296C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B0E57DD">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查询数据</w:t>
            </w:r>
          </w:p>
        </w:tc>
        <w:tc>
          <w:tcPr>
            <w:tcW w:w="7365" w:type="dxa"/>
            <w:vAlign w:val="center"/>
          </w:tcPr>
          <w:p w14:paraId="37BB63E5">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使用 `SELECT` 语句查询用户、自习室、座位、预约、统计等信息</w:t>
            </w:r>
          </w:p>
        </w:tc>
      </w:tr>
      <w:tr w14:paraId="0295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93A5C11">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新增数据</w:t>
            </w:r>
          </w:p>
        </w:tc>
        <w:tc>
          <w:tcPr>
            <w:tcW w:w="7365" w:type="dxa"/>
            <w:vAlign w:val="center"/>
          </w:tcPr>
          <w:p w14:paraId="4AEC752A">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使用 `INSERT` 语句新增用户、预约、反馈、公告等记录</w:t>
            </w:r>
          </w:p>
        </w:tc>
      </w:tr>
      <w:tr w14:paraId="1064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5B50307A">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修改数据</w:t>
            </w:r>
          </w:p>
        </w:tc>
        <w:tc>
          <w:tcPr>
            <w:tcW w:w="7365" w:type="dxa"/>
            <w:vAlign w:val="center"/>
          </w:tcPr>
          <w:p w14:paraId="730D2ADA">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使用 `UPDATE`语句修改用户状态、预约状态、座位状态、信用分等</w:t>
            </w:r>
          </w:p>
        </w:tc>
      </w:tr>
      <w:tr w14:paraId="6538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56F5219">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删除数据</w:t>
            </w:r>
          </w:p>
        </w:tc>
        <w:tc>
          <w:tcPr>
            <w:tcW w:w="7365" w:type="dxa"/>
            <w:vAlign w:val="center"/>
          </w:tcPr>
          <w:p w14:paraId="0AF16EDE">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 xml:space="preserve"> 使用 `DELETE` 或逻辑删除方式删除公告、自习室等数据</w:t>
            </w:r>
          </w:p>
        </w:tc>
      </w:tr>
      <w:tr w14:paraId="3EBF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AA1B50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统计数据</w:t>
            </w:r>
          </w:p>
        </w:tc>
        <w:tc>
          <w:tcPr>
            <w:tcW w:w="7365" w:type="dxa"/>
            <w:vAlign w:val="center"/>
          </w:tcPr>
          <w:p w14:paraId="485CE6AF">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使用聚合查询、分组查询和视图完成统计分析</w:t>
            </w:r>
          </w:p>
        </w:tc>
      </w:tr>
      <w:tr w14:paraId="4CEF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652E5E3">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事务控制</w:t>
            </w:r>
          </w:p>
        </w:tc>
        <w:tc>
          <w:tcPr>
            <w:tcW w:w="7365" w:type="dxa"/>
            <w:vAlign w:val="center"/>
          </w:tcPr>
          <w:p w14:paraId="4DDF97F2">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rPr>
            </w:pPr>
            <w:r>
              <w:rPr>
                <w:rFonts w:hint="eastAsia" w:cs="宋体"/>
                <w:color w:val="000000"/>
                <w:sz w:val="21"/>
                <w:szCs w:val="21"/>
                <w:vertAlign w:val="baseline"/>
                <w:lang w:eastAsia="zh"/>
                <w:woUserID w:val="1"/>
              </w:rPr>
              <w:t>对预约、签到、信用变更等关键业务使用事务保证一致性</w:t>
            </w:r>
          </w:p>
        </w:tc>
      </w:tr>
    </w:tbl>
    <w:p w14:paraId="5A4A8DC2">
      <w:pPr>
        <w:spacing w:after="0" w:line="240" w:lineRule="auto"/>
        <w:ind w:left="0" w:leftChars="0" w:firstLine="480" w:firstLineChars="0"/>
        <w:rPr>
          <w:rFonts w:hint="eastAsia" w:cs="宋体"/>
          <w:color w:val="000000"/>
          <w:sz w:val="24"/>
          <w:vertAlign w:val="baseline"/>
          <w:lang w:eastAsia="zh"/>
          <w:woUserID w:val="1"/>
        </w:rPr>
      </w:pPr>
      <w:r>
        <w:rPr>
          <w:rFonts w:hint="eastAsia" w:cs="宋体"/>
          <w:color w:val="000000"/>
          <w:sz w:val="24"/>
          <w:vertAlign w:val="baseline"/>
          <w:lang w:eastAsia="zh"/>
          <w:woUserID w:val="1"/>
        </w:rPr>
        <w:t>例如，学生创建预约时，系统会先查询座位是否可用，再插入 `reservation` 主记录，并继续向 `reservation_slot` 表插入多个时间片记录。若任一时间片发生唯一约束冲突，则说明该座位对应时间段已被预约，系统回滚事务并返回预约失败提示。</w:t>
      </w:r>
    </w:p>
    <w:p w14:paraId="119AEAF6">
      <w:pPr>
        <w:pStyle w:val="5"/>
        <w:bidi w:val="0"/>
        <w:spacing w:before="0" w:after="0" w:line="240" w:lineRule="auto"/>
        <w:ind w:left="0" w:leftChars="0" w:firstLine="0" w:firstLineChars="0"/>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3.2.5 触发器使用情况</w:t>
      </w:r>
    </w:p>
    <w:p w14:paraId="72A04091">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本系统未使用数据库触发器维护数据一致性。</w:t>
      </w:r>
    </w:p>
    <w:p w14:paraId="588B5BB3">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数据一致性主要通过以下方式保证：</w:t>
      </w:r>
    </w:p>
    <w:p w14:paraId="128B72C7">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1. 使用主键约束保证实体唯一性。</w:t>
      </w:r>
    </w:p>
    <w:p w14:paraId="34D0E30F">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2. 使用外键约束保证引用完整性。</w:t>
      </w:r>
    </w:p>
    <w:p w14:paraId="20CDFD65">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3. 使用唯一约束防止学号、账号、预约编号、座位时间片重复。</w:t>
      </w:r>
    </w:p>
    <w:p w14:paraId="1EEB202F">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4. 使用后端业务逻辑控制预约、签到、签退和信用积分变更。</w:t>
      </w:r>
    </w:p>
    <w:p w14:paraId="21DA6BEA">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5. 使用事务保证多个相关 SQL 操作要么全部成功，要么全部失败。</w:t>
      </w:r>
    </w:p>
    <w:p w14:paraId="5B2B7DB2">
      <w:pPr>
        <w:keepNext w:val="0"/>
        <w:keepLines w:val="0"/>
        <w:widowControl/>
        <w:suppressLineNumbers w:val="0"/>
        <w:spacing w:before="0" w:beforeAutospacing="0" w:after="0" w:afterAutospacing="0" w:line="240" w:lineRule="auto"/>
        <w:ind w:left="0" w:leftChars="0" w:right="0" w:firstLine="480" w:firstLineChars="200"/>
        <w:jc w:val="left"/>
        <w:rPr>
          <w:rFonts w:hint="eastAsia" w:cs="宋体"/>
          <w:color w:val="000000"/>
          <w:sz w:val="24"/>
          <w:vertAlign w:val="baseline"/>
          <w:lang w:eastAsia="zh"/>
          <w:woUserID w:val="1"/>
        </w:rPr>
      </w:pPr>
      <w:r>
        <w:rPr>
          <w:rFonts w:hint="eastAsia" w:cs="宋体"/>
          <w:color w:val="000000"/>
          <w:sz w:val="24"/>
          <w:vertAlign w:val="baseline"/>
          <w:lang w:eastAsia="zh"/>
          <w:woUserID w:val="1"/>
        </w:rPr>
        <w:t>由于本系统业务规则较多，例如预约状态变更、信用积分扣减、通知生成等逻辑需要结合当前用户、时间窗口和业务状态判断，因此这些规则统一放在后端服务层实现，而不是交给数据库触发器处理。</w:t>
      </w:r>
    </w:p>
    <w:p w14:paraId="733ACF86">
      <w:pPr>
        <w:pStyle w:val="5"/>
        <w:keepNext w:val="0"/>
        <w:keepLines w:val="0"/>
        <w:widowControl/>
        <w:suppressLineNumbers w:val="0"/>
        <w:bidi w:val="0"/>
        <w:ind w:left="0" w:leftChars="0" w:right="0" w:firstLine="0" w:firstLineChars="0"/>
        <w:jc w:val="left"/>
        <w:rPr>
          <w:rFonts w:hint="eastAsia" w:ascii="宋体" w:hAnsi="宋体" w:eastAsia="宋体" w:cs="宋体"/>
          <w:color w:val="000000"/>
          <w:vertAlign w:val="baseline"/>
          <w:lang w:eastAsia="zh"/>
          <w:woUserID w:val="1"/>
        </w:rPr>
      </w:pPr>
      <w:r>
        <w:rPr>
          <w:rFonts w:hint="eastAsia" w:ascii="宋体" w:hAnsi="宋体" w:eastAsia="宋体" w:cs="宋体"/>
          <w:color w:val="000000"/>
          <w:vertAlign w:val="baseline"/>
          <w:lang w:eastAsia="zh"/>
          <w:woUserID w:val="1"/>
        </w:rPr>
        <w:t>3.2.6 存储过程和自定义函数使用情况</w:t>
      </w:r>
    </w:p>
    <w:p w14:paraId="69028BBF">
      <w:pPr>
        <w:spacing w:after="0" w:line="240" w:lineRule="auto"/>
        <w:ind w:left="0" w:leftChars="0" w:firstLine="480" w:firstLineChars="0"/>
        <w:rPr>
          <w:rFonts w:hint="eastAsia"/>
          <w:lang w:eastAsia="zh"/>
          <w:woUserID w:val="1"/>
        </w:rPr>
      </w:pPr>
      <w:r>
        <w:rPr>
          <w:rFonts w:hint="eastAsia"/>
          <w:lang w:eastAsia="zh"/>
          <w:woUserID w:val="1"/>
        </w:rPr>
        <w:t>本系统未使用数据库存储过程，也未使用数据库自定义函数完成业务编程。</w:t>
      </w:r>
    </w:p>
    <w:p w14:paraId="308A1976">
      <w:pPr>
        <w:spacing w:after="0" w:line="240" w:lineRule="auto"/>
        <w:ind w:left="0" w:leftChars="0" w:firstLine="0" w:firstLineChars="0"/>
        <w:rPr>
          <w:rFonts w:hint="eastAsia"/>
          <w:lang w:eastAsia="zh"/>
          <w:woUserID w:val="1"/>
        </w:rPr>
      </w:pPr>
      <w:r>
        <w:rPr>
          <w:rFonts w:hint="eastAsia"/>
          <w:lang w:eastAsia="zh"/>
          <w:woUserID w:val="1"/>
        </w:rPr>
        <w:t>系统将数据库操作封装在后端 Java 方法中，通过服务层函数完成增、删、改、查和业务处理。例如：</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0"/>
        <w:gridCol w:w="6030"/>
      </w:tblGrid>
      <w:tr w14:paraId="66DF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6F492B20">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b/>
                <w:bCs/>
                <w:color w:val="000000"/>
                <w:sz w:val="21"/>
                <w:szCs w:val="21"/>
                <w:vertAlign w:val="baseline"/>
                <w:lang w:eastAsia="zh"/>
                <w:woUserID w:val="1"/>
              </w:rPr>
              <w:t>后端方法类别</w:t>
            </w:r>
          </w:p>
        </w:tc>
        <w:tc>
          <w:tcPr>
            <w:tcW w:w="6030" w:type="dxa"/>
            <w:vAlign w:val="center"/>
          </w:tcPr>
          <w:p w14:paraId="4C3B1DE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b/>
                <w:bCs/>
                <w:color w:val="000000"/>
                <w:sz w:val="21"/>
                <w:szCs w:val="21"/>
                <w:vertAlign w:val="baseline"/>
                <w:lang w:eastAsia="zh"/>
                <w:woUserID w:val="1"/>
              </w:rPr>
              <w:t>完成工作</w:t>
            </w:r>
          </w:p>
        </w:tc>
      </w:tr>
      <w:tr w14:paraId="2FCC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4F24D79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 xml:space="preserve"> 用户相关方法</w:t>
            </w:r>
          </w:p>
        </w:tc>
        <w:tc>
          <w:tcPr>
            <w:tcW w:w="6030" w:type="dxa"/>
            <w:vAlign w:val="center"/>
          </w:tcPr>
          <w:p w14:paraId="6DA18F5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注册、登录、修改密码、学生审核</w:t>
            </w:r>
          </w:p>
        </w:tc>
      </w:tr>
      <w:tr w14:paraId="15A3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1774CF89">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 xml:space="preserve"> 自习室相关方法</w:t>
            </w:r>
          </w:p>
        </w:tc>
        <w:tc>
          <w:tcPr>
            <w:tcW w:w="6030" w:type="dxa"/>
            <w:vAlign w:val="center"/>
          </w:tcPr>
          <w:p w14:paraId="25B75747">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查询自习室、新增自习室、编辑自习室、删除自习室</w:t>
            </w:r>
          </w:p>
        </w:tc>
      </w:tr>
      <w:tr w14:paraId="3B8C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3E0F8FF8">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 xml:space="preserve"> 座位相关方法</w:t>
            </w:r>
          </w:p>
        </w:tc>
        <w:tc>
          <w:tcPr>
            <w:tcW w:w="6030" w:type="dxa"/>
            <w:vAlign w:val="center"/>
          </w:tcPr>
          <w:p w14:paraId="607C4BB7">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查询座位、修改座位状态、批量维护座位</w:t>
            </w:r>
          </w:p>
        </w:tc>
      </w:tr>
      <w:tr w14:paraId="3AA8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65F32AB3">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预约相关方法</w:t>
            </w:r>
          </w:p>
        </w:tc>
        <w:tc>
          <w:tcPr>
            <w:tcW w:w="6030" w:type="dxa"/>
            <w:vAlign w:val="center"/>
          </w:tcPr>
          <w:p w14:paraId="1F84CC21">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创建预约、取消预约、查询我的预约、查询预约详情</w:t>
            </w:r>
          </w:p>
        </w:tc>
      </w:tr>
      <w:tr w14:paraId="6A85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6113BDD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 xml:space="preserve"> 签到相关方法</w:t>
            </w:r>
          </w:p>
        </w:tc>
        <w:tc>
          <w:tcPr>
            <w:tcW w:w="6030" w:type="dxa"/>
            <w:vAlign w:val="center"/>
          </w:tcPr>
          <w:p w14:paraId="70956947">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生成二维码、管理员扫码签到</w:t>
            </w:r>
            <w:r>
              <w:rPr>
                <w:rFonts w:hint="eastAsia" w:cs="宋体"/>
                <w:color w:val="000000"/>
                <w:sz w:val="21"/>
                <w:szCs w:val="21"/>
                <w:vertAlign w:val="baseline"/>
                <w:lang w:val="en-US" w:eastAsia="zh-CN"/>
                <w:woUserID w:val="1"/>
              </w:rPr>
              <w:t>或二维码签到</w:t>
            </w:r>
            <w:r>
              <w:rPr>
                <w:rFonts w:hint="eastAsia" w:cs="宋体"/>
                <w:color w:val="000000"/>
                <w:sz w:val="21"/>
                <w:szCs w:val="21"/>
                <w:vertAlign w:val="baseline"/>
                <w:lang w:eastAsia="zh"/>
                <w:woUserID w:val="1"/>
              </w:rPr>
              <w:t>、学生签退</w:t>
            </w:r>
          </w:p>
        </w:tc>
      </w:tr>
      <w:tr w14:paraId="6306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1358B439">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信用相关方法</w:t>
            </w:r>
          </w:p>
        </w:tc>
        <w:tc>
          <w:tcPr>
            <w:tcW w:w="6030" w:type="dxa"/>
            <w:vAlign w:val="center"/>
          </w:tcPr>
          <w:p w14:paraId="460E8D17">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信用积分查询、信用流水记录、黑名单处理</w:t>
            </w:r>
          </w:p>
        </w:tc>
      </w:tr>
      <w:tr w14:paraId="332B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3797144D">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 xml:space="preserve"> 公告反馈方法</w:t>
            </w:r>
          </w:p>
        </w:tc>
        <w:tc>
          <w:tcPr>
            <w:tcW w:w="6030" w:type="dxa"/>
            <w:vAlign w:val="center"/>
          </w:tcPr>
          <w:p w14:paraId="7761DDD6">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公告发布、反馈提交、反馈处理</w:t>
            </w:r>
          </w:p>
        </w:tc>
      </w:tr>
      <w:tr w14:paraId="3855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vAlign w:val="center"/>
          </w:tcPr>
          <w:p w14:paraId="451CCA03">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统计方法</w:t>
            </w:r>
          </w:p>
        </w:tc>
        <w:tc>
          <w:tcPr>
            <w:tcW w:w="6030" w:type="dxa"/>
            <w:vAlign w:val="center"/>
          </w:tcPr>
          <w:p w14:paraId="73D14497">
            <w:pPr>
              <w:keepNext w:val="0"/>
              <w:keepLines w:val="0"/>
              <w:widowControl/>
              <w:suppressLineNumbers w:val="0"/>
              <w:spacing w:before="0" w:beforeAutospacing="0" w:after="0" w:afterAutospacing="0" w:line="240" w:lineRule="auto"/>
              <w:ind w:left="0" w:right="0"/>
              <w:jc w:val="center"/>
              <w:rPr>
                <w:rFonts w:hint="eastAsia"/>
                <w:sz w:val="21"/>
                <w:szCs w:val="21"/>
                <w:vertAlign w:val="baseline"/>
                <w:lang w:eastAsia="zh"/>
                <w:woUserID w:val="1"/>
              </w:rPr>
            </w:pPr>
            <w:r>
              <w:rPr>
                <w:rFonts w:hint="eastAsia" w:cs="宋体"/>
                <w:color w:val="000000"/>
                <w:sz w:val="21"/>
                <w:szCs w:val="21"/>
                <w:vertAlign w:val="baseline"/>
                <w:lang w:eastAsia="zh"/>
                <w:woUserID w:val="1"/>
              </w:rPr>
              <w:t>使用率统计、高峰时段统计、信用分布统计、报表导出</w:t>
            </w:r>
          </w:p>
        </w:tc>
      </w:tr>
    </w:tbl>
    <w:p w14:paraId="599CF6E9">
      <w:pPr>
        <w:spacing w:after="0" w:line="240" w:lineRule="auto"/>
        <w:ind w:left="0" w:leftChars="0" w:firstLine="480" w:firstLineChars="0"/>
        <w:rPr>
          <w:rFonts w:hint="eastAsia" w:ascii="宋体" w:hAnsi="宋体" w:eastAsia="宋体" w:cs="宋体"/>
          <w:color w:val="000000"/>
          <w:sz w:val="24"/>
          <w:lang w:eastAsia="zh"/>
        </w:rPr>
      </w:pPr>
      <w:r>
        <w:rPr>
          <w:rFonts w:hint="eastAsia" w:cs="宋体"/>
          <w:color w:val="000000"/>
          <w:sz w:val="24"/>
          <w:vertAlign w:val="baseline"/>
          <w:lang w:eastAsia="zh"/>
          <w:woUserID w:val="1"/>
        </w:rPr>
        <w:t>这种设计方式使业务逻辑集中在应用层，便于调试、维护和扩展。数据库主要负责数据存储、约束校验和查询支持，后端程序负责业务规则判断和流程控制。</w:t>
      </w:r>
    </w:p>
    <w:p w14:paraId="2ED95752">
      <w:pPr>
        <w:pStyle w:val="4"/>
        <w:spacing w:before="0" w:after="0" w:line="240" w:lineRule="auto"/>
        <w:ind w:left="0" w:leftChars="0" w:firstLine="0" w:firstLineChars="0"/>
        <w:rPr>
          <w:rFonts w:hint="eastAsia" w:ascii="宋体" w:hAnsi="宋体" w:eastAsia="宋体" w:cs="宋体"/>
          <w:color w:val="000000"/>
          <w:sz w:val="32"/>
          <w:szCs w:val="32"/>
          <w:highlight w:val="yellow"/>
          <w:lang w:eastAsia="zh"/>
          <w:woUserID w:val="1"/>
        </w:rPr>
      </w:pPr>
      <w:r>
        <w:rPr>
          <w:rFonts w:hint="eastAsia" w:ascii="宋体" w:hAnsi="宋体" w:eastAsia="宋体" w:cs="宋体"/>
          <w:color w:val="000000"/>
          <w:sz w:val="32"/>
          <w:szCs w:val="32"/>
          <w:lang w:eastAsia="zh"/>
          <w:woUserID w:val="1"/>
        </w:rPr>
        <w:t>3.3  数据库模式设计（物理表结构）</w:t>
      </w:r>
    </w:p>
    <w:p w14:paraId="732CC5D5">
      <w:pPr>
        <w:spacing w:after="0" w:line="240" w:lineRule="auto"/>
        <w:ind w:firstLine="480" w:firstLineChars="0"/>
        <w:rPr>
          <w:rFonts w:hint="eastAsia" w:ascii="宋体" w:hAnsi="宋体" w:eastAsia="宋体" w:cs="宋体"/>
          <w:color w:val="000000"/>
        </w:rPr>
      </w:pPr>
      <w:r>
        <w:rPr>
          <w:rFonts w:hint="eastAsia" w:ascii="宋体" w:hAnsi="宋体" w:eastAsia="宋体" w:cs="宋体"/>
          <w:color w:val="000000"/>
          <w:sz w:val="24"/>
        </w:rPr>
        <w:t>以下为系统实际实现的完整数据库表结构，字段名、类型、约束、索引、外键均与项目代码一致。</w:t>
      </w:r>
    </w:p>
    <w:p w14:paraId="625BAD73">
      <w:pPr>
        <w:pStyle w:val="5"/>
        <w:spacing w:before="0" w:after="0"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  user_account（用户账号表）</w:t>
      </w:r>
    </w:p>
    <w:p w14:paraId="2CD6D2E3">
      <w:pPr>
        <w:spacing w:after="0" w:line="240" w:lineRule="auto"/>
        <w:ind w:firstLine="48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索引：UNIQUE(username)，idx_user_role_status(role, status)</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459"/>
        <w:gridCol w:w="2548"/>
      </w:tblGrid>
      <w:tr w14:paraId="58A0D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904F3B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15C7B8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用户账号</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805E58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558217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user_account</w:t>
            </w:r>
          </w:p>
        </w:tc>
      </w:tr>
      <w:tr w14:paraId="24EC9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371356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924308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8012FA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3ADBB4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FADB64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1BFA97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0701A9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59F29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7240521">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CF7DE6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A554E5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F9B87B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7926F8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59EFB077">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1B8C09C">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用户唯一标识</w:t>
            </w:r>
          </w:p>
        </w:tc>
      </w:tr>
      <w:tr w14:paraId="1FDBA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64E5583">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username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5EC54D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D29D7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0F375E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6CFC19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29DF3303">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23BEE33">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用户名（学号）</w:t>
            </w:r>
          </w:p>
        </w:tc>
      </w:tr>
      <w:tr w14:paraId="23A91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964A3E">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password_hash</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79FF41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2D3EA2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145EB1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C8E1EE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6CD5375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464F033">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BCrypt加密的密码哈希值</w:t>
            </w:r>
          </w:p>
        </w:tc>
      </w:tr>
      <w:tr w14:paraId="09F0E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970B52A">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role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F1C769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5A3AC5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C87AE9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473EC3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7E7C682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3BE57B9B">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角色（学生）</w:t>
            </w:r>
          </w:p>
        </w:tc>
      </w:tr>
      <w:tr w14:paraId="7ACC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16B23B6">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B4A325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FB4AE5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813ACF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5288C3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50F9DB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E3C18AD">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账号状态（正常/禁用/待审核）</w:t>
            </w:r>
          </w:p>
        </w:tc>
      </w:tr>
      <w:tr w14:paraId="2285E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4655BE1">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last_login_at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02770B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w:t>
            </w:r>
            <w:r>
              <w:rPr>
                <w:rFonts w:hint="eastAsia" w:ascii="宋体" w:hAnsi="宋体" w:eastAsia="宋体" w:cs="宋体"/>
                <w:color w:val="000000"/>
                <w:kern w:val="2"/>
                <w:sz w:val="21"/>
                <w:szCs w:val="21"/>
                <w:lang w:eastAsia="zh"/>
                <w:woUserID w:val="4"/>
              </w:rPr>
              <w:t>m</w:t>
            </w:r>
            <w:r>
              <w:rPr>
                <w:rFonts w:hint="eastAsia" w:ascii="宋体" w:hAnsi="宋体" w:eastAsia="宋体" w:cs="宋体"/>
                <w:color w:val="000000"/>
                <w:kern w:val="2"/>
                <w:sz w:val="21"/>
                <w:szCs w:val="21"/>
                <w:woUserID w:val="4"/>
              </w:rPr>
              <w:t>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480896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969C06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6F92BC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9BAE2E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75B61E7">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最后登录时间</w:t>
            </w:r>
          </w:p>
        </w:tc>
      </w:tr>
      <w:tr w14:paraId="6A633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06A8644">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7A217D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775117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1A770E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D925FB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0C9430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6EF4F46">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创建时间</w:t>
            </w:r>
          </w:p>
        </w:tc>
      </w:tr>
      <w:tr w14:paraId="3480F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2F06949">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782862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8E497D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3DC2C2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E6E7BD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35F24D2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10F46A04">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更新时间</w:t>
            </w:r>
          </w:p>
        </w:tc>
      </w:tr>
    </w:tbl>
    <w:p w14:paraId="0848EDFE">
      <w:pPr>
        <w:rPr>
          <w:rFonts w:hint="eastAsia" w:ascii="宋体" w:hAnsi="宋体" w:eastAsia="宋体" w:cs="宋体"/>
          <w:color w:val="000000"/>
        </w:rPr>
      </w:pPr>
    </w:p>
    <w:p w14:paraId="0FEC4D00">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.3.2  admin_account（管理员账号表）</w:t>
      </w:r>
    </w:p>
    <w:p w14:paraId="4191E8CE">
      <w:pPr>
        <w:ind w:left="0" w:leftChars="0" w:firstLine="48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t>索引：UNIQUE(account)，idx_admin_role(role)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459"/>
        <w:gridCol w:w="2548"/>
      </w:tblGrid>
      <w:tr w14:paraId="14283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836023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BB2E8E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管理员账号</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44DC37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3F60507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admin_account</w:t>
            </w:r>
          </w:p>
        </w:tc>
      </w:tr>
      <w:tr w14:paraId="71E6C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9A2940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0B6877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E8EFC3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115ACB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EE7933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5874E0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89D54B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42ACF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C149E6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AABAD6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E257B7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96FBA5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7399ED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0C218619">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436D5B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管理员唯一标识</w:t>
            </w:r>
          </w:p>
        </w:tc>
      </w:tr>
      <w:tr w14:paraId="233D6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2FBB8D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account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078A93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632948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8CEA7D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48F119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57CF13F6">
            <w:pPr>
              <w:keepNext w:val="0"/>
              <w:keepLines w:val="0"/>
              <w:widowControl/>
              <w:suppressLineNumbers w:val="0"/>
              <w:spacing w:before="0" w:beforeAutospacing="0" w:after="0" w:afterAutospacing="0" w:line="240" w:lineRule="auto"/>
              <w:ind w:left="0" w:leftChars="0" w:right="0" w:rightChars="0"/>
              <w:jc w:val="left"/>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3E782E9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管理员登录账号</w:t>
            </w:r>
          </w:p>
        </w:tc>
      </w:tr>
      <w:tr w14:paraId="59716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0B52F5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password_hash</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52B790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7EDC56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276D46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363B85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5026B70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60A6072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BCrypt加密的密码哈希值</w:t>
            </w:r>
          </w:p>
        </w:tc>
      </w:tr>
      <w:tr w14:paraId="5B06D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59063C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name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2AEDB1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8484E8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830089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CE95A1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B94B80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2E238E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管理员姓名</w:t>
            </w:r>
          </w:p>
        </w:tc>
      </w:tr>
      <w:tr w14:paraId="05E47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77D9F3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role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944720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2F3FCB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528F30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FB7CD7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6560007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6EBF539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角色（超级管理员/普通管理员）</w:t>
            </w:r>
          </w:p>
        </w:tc>
      </w:tr>
      <w:tr w14:paraId="76F55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6F3B38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phone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7F08EB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519EB0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B4AA47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50AE96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FD683B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1AC90A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联系电话</w:t>
            </w:r>
          </w:p>
        </w:tc>
      </w:tr>
      <w:tr w14:paraId="3EB4B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561AEF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74305A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65345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73A60E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53833B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458B32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4CFBFC2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账号状态</w:t>
            </w:r>
          </w:p>
        </w:tc>
      </w:tr>
      <w:tr w14:paraId="6A9AF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BCB90B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CB5F71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41560F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8D8FF4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8E8F32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C93597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2ABA28A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创建时间</w:t>
            </w:r>
          </w:p>
        </w:tc>
      </w:tr>
      <w:tr w14:paraId="4B173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4D58E9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EC9F36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A84EEF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D0EC83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EDDACF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69F0AA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0E110A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6934ABE4">
      <w:pPr>
        <w:rPr>
          <w:rFonts w:hint="eastAsia" w:ascii="宋体" w:hAnsi="宋体" w:eastAsia="宋体" w:cs="宋体"/>
          <w:color w:val="000000"/>
        </w:rPr>
      </w:pPr>
    </w:p>
    <w:p w14:paraId="4392DE3B">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.3.3  student_profile（学生档案表）</w:t>
      </w:r>
    </w:p>
    <w:p w14:paraId="2B6000A1">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索引：UNIQUE(user_id)，UNIQUE(student_no)，idx_student_audit_status(audit_status)，idx_student_college_major(college, major)。外键：fk_student_profile_user→user_account(id)</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625"/>
        <w:gridCol w:w="2382"/>
      </w:tblGrid>
      <w:tr w14:paraId="4159C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DCFF14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4315E62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学生档案</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92E5C3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107C21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student_profile</w:t>
            </w:r>
          </w:p>
        </w:tc>
      </w:tr>
      <w:tr w14:paraId="2BD97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216236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CEFB7B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769095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C3FB07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C3F4F2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5A47F63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7308CDF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2BFC3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D46B4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222FC7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ACB619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A48344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86DCDE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3B04F2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7ECCC18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档案唯一标识</w:t>
            </w:r>
          </w:p>
        </w:tc>
      </w:tr>
      <w:tr w14:paraId="59329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D3FA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77823A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05A36B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A0860B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6D15EC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55F795F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UNIQUE,FK→user_account.id</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5930A86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关联用户账号</w:t>
            </w:r>
          </w:p>
        </w:tc>
      </w:tr>
      <w:tr w14:paraId="1368E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7F973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student_no</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A8D30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FA0DCD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4C68E6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D1414A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7B3FF33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AA391C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学号</w:t>
            </w:r>
          </w:p>
        </w:tc>
      </w:tr>
      <w:tr w14:paraId="5AC05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4949AD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name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8EAE6D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F4FEDF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1EBB95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A465B9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4F990EB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0E52924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真实姓名</w:t>
            </w:r>
          </w:p>
        </w:tc>
      </w:tr>
      <w:tr w14:paraId="25DCA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01A49F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gender</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D7F8DB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32BBF0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73DFE2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30B286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7A417B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3813529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性别</w:t>
            </w:r>
          </w:p>
        </w:tc>
      </w:tr>
      <w:tr w14:paraId="7D78D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580065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college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D1E38B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718BFB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5D8699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664B61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32F923F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0A37255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所在学院</w:t>
            </w:r>
          </w:p>
        </w:tc>
      </w:tr>
      <w:tr w14:paraId="7E33B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576121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major</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4178DB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1D0F9C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282E43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6A4A58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581923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1CF308B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专业</w:t>
            </w:r>
          </w:p>
        </w:tc>
      </w:tr>
      <w:tr w14:paraId="7C156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FB8BF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grade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390DC8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835705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879C12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95DA37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4D7FE4D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33531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年级</w:t>
            </w:r>
          </w:p>
        </w:tc>
      </w:tr>
      <w:tr w14:paraId="3EE31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FBF270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phone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EF5098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C2CF97A">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79628A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62E671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11B0FA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30D499F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手机号码</w:t>
            </w:r>
          </w:p>
        </w:tc>
      </w:tr>
      <w:tr w14:paraId="2633E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94F37D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email</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837C2C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DA514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0C779E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563A8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F0C40F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10F603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电子邮箱</w:t>
            </w:r>
          </w:p>
        </w:tc>
      </w:tr>
      <w:tr w14:paraId="2E9FA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EF0297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material_url</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093D55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268EA6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A14584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A84BB9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419F201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63BC6C2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身份证明材料路径</w:t>
            </w:r>
          </w:p>
        </w:tc>
      </w:tr>
      <w:tr w14:paraId="55829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83D214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audit_status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8BBA00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EB8B79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336955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1DC27D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4D89839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413761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审核状态（待审核/已通过/已拒绝）</w:t>
            </w:r>
          </w:p>
        </w:tc>
      </w:tr>
      <w:tr w14:paraId="51D34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9D16A1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audit_remark</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602478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24AE06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6F6300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E11B37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45D4B31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7CAC541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审核备注</w:t>
            </w:r>
          </w:p>
        </w:tc>
      </w:tr>
      <w:tr w14:paraId="46E61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E45016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credit_score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5DFDCF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E2E3EA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C746E4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F72F6E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3A6F50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078D89F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信用积分，初始300</w:t>
            </w:r>
          </w:p>
        </w:tc>
      </w:tr>
      <w:tr w14:paraId="30E24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6E21F4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54D735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5DB731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52251F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FF29FC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24F17CB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6B0754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39CA6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B66320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F709D3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43B5B9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C6C7B8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F73A3A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123EAA2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7D26025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1C24E133">
      <w:pPr>
        <w:rPr>
          <w:rFonts w:hint="eastAsia" w:ascii="宋体" w:hAnsi="宋体" w:eastAsia="宋体" w:cs="宋体"/>
          <w:color w:val="000000"/>
        </w:rPr>
      </w:pPr>
    </w:p>
    <w:p w14:paraId="08319095">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.3.4  study_room（自习室表）</w:t>
      </w:r>
    </w:p>
    <w:p w14:paraId="2837B2F2">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索引：UNIQUE(room_code)，idx_room_manager(manager_id)，idx_room_status(status)。外键：fk_study_room_manager→admin_account(id)</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459"/>
        <w:gridCol w:w="2548"/>
      </w:tblGrid>
      <w:tr w14:paraId="106E9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2FFABE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AF490C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BA468A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3F84FCC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study_room</w:t>
            </w:r>
          </w:p>
        </w:tc>
      </w:tr>
      <w:tr w14:paraId="61FBD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583932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9D81C6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F458E9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6E9CEF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568BF6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75DCCCC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660FFF7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55E9A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AC1625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7A57F1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EFD639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3A8EF3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A0F0E6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682A285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4180E4B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自习室唯一标识</w:t>
            </w:r>
          </w:p>
        </w:tc>
      </w:tr>
      <w:tr w14:paraId="1A00E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E39735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room_code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418749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C3F5AA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B12F2C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617B11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74FBCB8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2E8BB9C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自习室编号编码</w:t>
            </w:r>
          </w:p>
        </w:tc>
      </w:tr>
      <w:tr w14:paraId="77AEF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E47A7D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name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2956DC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4FE137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2A07EB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D5AFF5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0BC8A50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4013F3B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自习室完整名称</w:t>
            </w:r>
          </w:p>
        </w:tc>
      </w:tr>
      <w:tr w14:paraId="2BCD0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18566C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330BBA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477629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2F76AC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4394E6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7FC09CB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7480FA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类型（普通/讨论）</w:t>
            </w:r>
          </w:p>
        </w:tc>
      </w:tr>
      <w:tr w14:paraId="2B5F4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AB4C03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location</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789034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6B511A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47C024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31BCD3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369EB1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ABD813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地理位置描述</w:t>
            </w:r>
          </w:p>
        </w:tc>
      </w:tr>
      <w:tr w14:paraId="4295D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7DA90F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floor</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2EBA20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7A1B60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ADA3C1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95765B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1EA20DB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89EE7F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所在楼层</w:t>
            </w:r>
          </w:p>
        </w:tc>
      </w:tr>
      <w:tr w14:paraId="5DDC8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64975B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open_time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199097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D08C3F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B11368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3AAFA5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3444838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4E56509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每日开放时间</w:t>
            </w:r>
          </w:p>
        </w:tc>
      </w:tr>
      <w:tr w14:paraId="2F269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A1E78E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close_time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AB5D25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D1A1F7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25B8B7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31000D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01625D5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558E498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每日关闭时间</w:t>
            </w:r>
          </w:p>
        </w:tc>
      </w:tr>
      <w:tr w14:paraId="7772D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3E83FC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C7B90D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9CEFE3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CFF52D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AA0805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00B7898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2DC5D43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状态（开放/关闭/维修）</w:t>
            </w:r>
          </w:p>
        </w:tc>
      </w:tr>
      <w:tr w14:paraId="38BBC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0C0D0D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manager_id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7533ED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EC1896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C390AA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57D886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551C796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FK→admin_account.id</w:t>
            </w: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E214D0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负责管理员</w:t>
            </w:r>
          </w:p>
        </w:tc>
      </w:tr>
      <w:tr w14:paraId="1D6D2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FF9E0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row_count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9F0365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cs="宋体"/>
                <w:color w:val="000000"/>
                <w:kern w:val="2"/>
                <w:sz w:val="21"/>
                <w:szCs w:val="21"/>
                <w:lang w:val="en-US" w:eastAsia="zh-CN"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DD6B28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C90619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936464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44727D3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0C614A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座位布局行数</w:t>
            </w:r>
          </w:p>
        </w:tc>
      </w:tr>
      <w:tr w14:paraId="1BF78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40F9FF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col_count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CEA939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cs="宋体"/>
                <w:color w:val="000000"/>
                <w:kern w:val="2"/>
                <w:sz w:val="21"/>
                <w:szCs w:val="21"/>
                <w:lang w:val="en-US" w:eastAsia="zh-CN"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1F5DB4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4C75F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B002AF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25A6E78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72F822D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座位布局列数</w:t>
            </w:r>
          </w:p>
        </w:tc>
      </w:tr>
      <w:tr w14:paraId="00403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FD09B2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layout_image_url</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DCF4BD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E05BC4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8B93D4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1F808A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333EB68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444E7FC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布局示意图路径</w:t>
            </w:r>
          </w:p>
        </w:tc>
      </w:tr>
      <w:tr w14:paraId="5E99D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A749A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5CB08F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74C298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C30FD6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A4C527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610A7E5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03E6C1A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19763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49A3A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C6446B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D0D8EE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28FD4A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C4D5B7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top"/>
          </w:tcPr>
          <w:p w14:paraId="347B356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48" w:type="dxa"/>
            <w:tcBorders>
              <w:top w:val="single" w:color="000000" w:sz="4" w:space="0"/>
              <w:left w:val="single" w:color="000000" w:sz="4" w:space="0"/>
              <w:bottom w:val="single" w:color="000000" w:sz="4" w:space="0"/>
              <w:right w:val="single" w:color="000000" w:sz="4" w:space="0"/>
            </w:tcBorders>
            <w:shd w:val="clear" w:color="auto" w:fill="auto"/>
            <w:vAlign w:val="top"/>
          </w:tcPr>
          <w:p w14:paraId="3B96C19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5E7AF1DD">
      <w:pPr>
        <w:rPr>
          <w:rFonts w:hint="eastAsia" w:ascii="宋体" w:hAnsi="宋体" w:eastAsia="宋体" w:cs="宋体"/>
          <w:color w:val="000000"/>
        </w:rPr>
      </w:pPr>
    </w:p>
    <w:p w14:paraId="0E15FB8F">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.3.5  facility（设施表）</w:t>
      </w:r>
    </w:p>
    <w:p w14:paraId="13D4169E">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索引：UNIQUE(name)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625"/>
        <w:gridCol w:w="2382"/>
      </w:tblGrid>
      <w:tr w14:paraId="12E42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40FC83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B5842A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设施</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618E5C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2F0073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facility</w:t>
            </w:r>
          </w:p>
        </w:tc>
      </w:tr>
      <w:tr w14:paraId="6F937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80919A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206F25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866684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270457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24B499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087CAD6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F72FF3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70B9F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D97E87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5B6718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41BC9D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EB84B8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F1343E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7501C78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09AA26D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设施唯一标识</w:t>
            </w:r>
          </w:p>
        </w:tc>
      </w:tr>
      <w:tr w14:paraId="2721E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6E6662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name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30D0A7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96E25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E6453A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3FF742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30FA9F8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44D38B9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设施名称（空调/WiFi/电源插座等）</w:t>
            </w:r>
          </w:p>
        </w:tc>
      </w:tr>
      <w:tr w14:paraId="567E3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D4F843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06E120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DFA585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5A185F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A08E2A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625" w:type="dxa"/>
            <w:tcBorders>
              <w:top w:val="single" w:color="000000" w:sz="4" w:space="0"/>
              <w:left w:val="single" w:color="000000" w:sz="4" w:space="0"/>
              <w:bottom w:val="single" w:color="000000" w:sz="4" w:space="0"/>
              <w:right w:val="single" w:color="000000" w:sz="4" w:space="0"/>
            </w:tcBorders>
            <w:shd w:val="clear" w:color="auto" w:fill="auto"/>
            <w:vAlign w:val="top"/>
          </w:tcPr>
          <w:p w14:paraId="5DD384D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382" w:type="dxa"/>
            <w:tcBorders>
              <w:top w:val="single" w:color="000000" w:sz="4" w:space="0"/>
              <w:left w:val="single" w:color="000000" w:sz="4" w:space="0"/>
              <w:bottom w:val="single" w:color="000000" w:sz="4" w:space="0"/>
              <w:right w:val="single" w:color="000000" w:sz="4" w:space="0"/>
            </w:tcBorders>
            <w:shd w:val="clear" w:color="auto" w:fill="auto"/>
            <w:vAlign w:val="top"/>
          </w:tcPr>
          <w:p w14:paraId="74C6435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创建时间</w:t>
            </w:r>
          </w:p>
        </w:tc>
      </w:tr>
    </w:tbl>
    <w:p w14:paraId="2AD6A542">
      <w:pPr>
        <w:rPr>
          <w:rFonts w:hint="eastAsia" w:ascii="宋体" w:hAnsi="宋体" w:eastAsia="宋体" w:cs="宋体"/>
          <w:color w:val="000000"/>
        </w:rPr>
      </w:pPr>
    </w:p>
    <w:p w14:paraId="5637564F">
      <w:pPr>
        <w:pStyle w:val="5"/>
        <w:ind w:left="0" w:leftChars="0" w:firstLine="0" w:firstLineChars="0"/>
        <w:rPr>
          <w:rFonts w:hint="eastAsia"/>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.3.6  study_room_facility（自习室-设施关联表）</w:t>
      </w:r>
    </w:p>
    <w:p w14:paraId="61F6CC36">
      <w:pPr>
        <w:ind w:firstLine="480" w:firstLineChars="200"/>
        <w:rPr>
          <w:rFonts w:hint="eastAsia" w:ascii="宋体" w:hAnsi="宋体" w:eastAsia="宋体" w:cs="宋体"/>
          <w:color w:val="000000"/>
          <w:sz w:val="24"/>
          <w:szCs w:val="24"/>
          <w:lang w:eastAsia="zh"/>
        </w:rPr>
      </w:pPr>
      <w:r>
        <w:rPr>
          <w:rFonts w:hint="eastAsia" w:ascii="宋体" w:hAnsi="宋体" w:eastAsia="宋体" w:cs="宋体"/>
          <w:color w:val="000000"/>
          <w:sz w:val="24"/>
          <w:szCs w:val="24"/>
        </w:rPr>
        <w:t>PRIMARY KEY(room_id, facility_id)。索引：idx_room_facility_facility(facility_id)</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08"/>
        <w:gridCol w:w="1799"/>
      </w:tblGrid>
      <w:tr w14:paraId="492F5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4378F3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A90B3C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自习室-设施关联</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8A6C9C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06FBA99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study_room_facility</w:t>
            </w:r>
          </w:p>
        </w:tc>
      </w:tr>
      <w:tr w14:paraId="48462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67463A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AD7735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D7BC56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12E684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B00F93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top"/>
          </w:tcPr>
          <w:p w14:paraId="7AA995F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top"/>
          </w:tcPr>
          <w:p w14:paraId="6F916D2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708CA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535A7C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7B4552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69F7ED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D8F44C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0C1468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top"/>
          </w:tcPr>
          <w:p w14:paraId="1B0E8C3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FK→study_room.id</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top"/>
          </w:tcPr>
          <w:p w14:paraId="1A238E3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自习室ID</w:t>
            </w:r>
          </w:p>
        </w:tc>
      </w:tr>
      <w:tr w14:paraId="60DCD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D6DCF7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facility_id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18673B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D24FA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6B6ED3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92575F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08" w:type="dxa"/>
            <w:tcBorders>
              <w:top w:val="single" w:color="000000" w:sz="4" w:space="0"/>
              <w:left w:val="single" w:color="000000" w:sz="4" w:space="0"/>
              <w:bottom w:val="single" w:color="000000" w:sz="4" w:space="0"/>
              <w:right w:val="single" w:color="000000" w:sz="4" w:space="0"/>
            </w:tcBorders>
            <w:shd w:val="clear" w:color="auto" w:fill="auto"/>
            <w:vAlign w:val="top"/>
          </w:tcPr>
          <w:p w14:paraId="5C03D56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FK→facility.id</w:t>
            </w:r>
          </w:p>
        </w:tc>
        <w:tc>
          <w:tcPr>
            <w:tcW w:w="1799" w:type="dxa"/>
            <w:tcBorders>
              <w:top w:val="single" w:color="000000" w:sz="4" w:space="0"/>
              <w:left w:val="single" w:color="000000" w:sz="4" w:space="0"/>
              <w:bottom w:val="single" w:color="000000" w:sz="4" w:space="0"/>
              <w:right w:val="single" w:color="000000" w:sz="4" w:space="0"/>
            </w:tcBorders>
            <w:shd w:val="clear" w:color="auto" w:fill="auto"/>
            <w:vAlign w:val="top"/>
          </w:tcPr>
          <w:p w14:paraId="30DE9EC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设施ID</w:t>
            </w:r>
          </w:p>
        </w:tc>
      </w:tr>
    </w:tbl>
    <w:p w14:paraId="06A31A35">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.3.7  seat（座位表）</w:t>
      </w:r>
    </w:p>
    <w:p w14:paraId="4B4EEDAD">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 uk_room_seat(room_id, seat_no)，idx_seat_room_status(room_id, status)，idx_seat_feature(room_id, has_power, near_window, quiet_zone)。外键：fk_seat_room→study_room(id) ON DELETE CASCADE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074"/>
        <w:gridCol w:w="1933"/>
      </w:tblGrid>
      <w:tr w14:paraId="320BC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149AA8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5EE36C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座位表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813992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B5584C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lang w:eastAsia="zh"/>
                <w:woUserID w:val="4"/>
              </w:rPr>
            </w:pPr>
            <w:r>
              <w:rPr>
                <w:rFonts w:hint="eastAsia" w:ascii="宋体" w:hAnsi="宋体" w:eastAsia="宋体" w:cs="宋体"/>
                <w:color w:val="000000"/>
                <w:sz w:val="21"/>
                <w:szCs w:val="21"/>
                <w:lang w:eastAsia="zh"/>
                <w:woUserID w:val="4"/>
              </w:rPr>
              <w:t>seat</w:t>
            </w:r>
          </w:p>
        </w:tc>
      </w:tr>
      <w:tr w14:paraId="1FEBF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C8EAF8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4F96C1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8E8EC5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330836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CB1C62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11A3B51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56AA69B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70623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821F0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6C5A8D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9CE663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F5CA84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B6D71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46C4F4A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0009377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座位唯一标识</w:t>
            </w:r>
          </w:p>
        </w:tc>
      </w:tr>
      <w:tr w14:paraId="7C02D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9571EF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D4043D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DC44B9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1AB23C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89D4EA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511A7D9D">
            <w:pPr>
              <w:keepNext w:val="0"/>
              <w:keepLines w:val="0"/>
              <w:widowControl/>
              <w:suppressLineNumbers w:val="0"/>
              <w:spacing w:before="0" w:beforeAutospacing="0" w:after="0" w:afterAutospacing="0" w:line="240" w:lineRule="auto"/>
              <w:ind w:left="0" w:leftChars="0" w:right="0" w:rightChars="0" w:firstLine="420" w:firstLineChars="20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FK→study_room.id</w:t>
            </w:r>
          </w:p>
          <w:p w14:paraId="61F6E901">
            <w:pPr>
              <w:keepNext w:val="0"/>
              <w:keepLines w:val="0"/>
              <w:widowControl/>
              <w:suppressLineNumbers w:val="0"/>
              <w:spacing w:before="0" w:beforeAutospacing="0" w:after="0" w:afterAutospacing="0" w:line="240" w:lineRule="auto"/>
              <w:ind w:left="0" w:leftChars="0" w:right="0" w:rightChars="0" w:firstLine="420" w:firstLineChars="20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ON</w:t>
            </w:r>
            <w:r>
              <w:rPr>
                <w:rFonts w:hint="eastAsia" w:ascii="宋体" w:hAnsi="宋体" w:eastAsia="宋体" w:cs="宋体"/>
                <w:color w:val="000000"/>
                <w:sz w:val="21"/>
                <w:szCs w:val="21"/>
                <w:lang w:eastAsia="zh"/>
                <w:woUserID w:val="4"/>
              </w:rPr>
              <w:t xml:space="preserve"> </w:t>
            </w:r>
            <w:r>
              <w:rPr>
                <w:rFonts w:hint="eastAsia" w:ascii="宋体" w:hAnsi="宋体" w:eastAsia="宋体" w:cs="宋体"/>
                <w:color w:val="000000"/>
                <w:sz w:val="21"/>
                <w:szCs w:val="21"/>
                <w:woUserID w:val="4"/>
              </w:rPr>
              <w:t>DELETE CASCADE</w:t>
            </w: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5447D29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所属自习室</w:t>
            </w:r>
          </w:p>
        </w:tc>
      </w:tr>
      <w:tr w14:paraId="65688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ADD246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seat_no</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CA07EA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99674F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BEEEA0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41A829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1CEDDC5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1EC9E1C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自习室内座位编号</w:t>
            </w:r>
          </w:p>
        </w:tc>
      </w:tr>
      <w:tr w14:paraId="0EFA5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7C2136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row_no</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52F6AB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EF2A0E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36848A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818C8F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6FC865F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3F1AAC9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行号</w:t>
            </w:r>
          </w:p>
        </w:tc>
      </w:tr>
      <w:tr w14:paraId="65FFF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295E98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col_no</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FB63C9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0D6037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711C10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EF4E00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0295766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7612C94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列号</w:t>
            </w:r>
          </w:p>
        </w:tc>
      </w:tr>
      <w:tr w14:paraId="758A4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FAADEF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is_seat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017331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A08FC5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1DE33E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5F7EEF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56D08B6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2DB594E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是否可预约座位（1是/0过道）</w:t>
            </w:r>
          </w:p>
        </w:tc>
      </w:tr>
      <w:tr w14:paraId="5816E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E24F8B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cell_category</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D22F52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BF726F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74803F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33EAFA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259C04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28FAAD1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单元格类别</w:t>
            </w:r>
          </w:p>
        </w:tc>
      </w:tr>
      <w:tr w14:paraId="45324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959734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seat_type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30112B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1E045E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B2087C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C6E66A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70FA894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643A2EC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座位类型（普通/舒适/静音）</w:t>
            </w:r>
          </w:p>
        </w:tc>
      </w:tr>
      <w:tr w14:paraId="2EF4E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91A38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has_power</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A7075A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B98D9FF">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703118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48E0F3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6C71B3C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46152A4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是否配备电源</w:t>
            </w:r>
          </w:p>
        </w:tc>
      </w:tr>
      <w:tr w14:paraId="3907A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057911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near_window</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BAD92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583C6B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9EF1FD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3D230C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5CD0DE3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6B4E2AA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是否靠窗</w:t>
            </w:r>
          </w:p>
        </w:tc>
      </w:tr>
      <w:tr w14:paraId="644FF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794380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quiet_zone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87DAF7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113EAF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9CAFA3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C7B965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5BEFB33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3E895AD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是否在静音区</w:t>
            </w:r>
          </w:p>
        </w:tc>
      </w:tr>
      <w:tr w14:paraId="1CC4E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415025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hot_seat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A31C26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F6A9A2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F9D902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9F312C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042DCFE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4EFB86D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是否为热门座位</w:t>
            </w:r>
          </w:p>
        </w:tc>
      </w:tr>
      <w:tr w14:paraId="57EC8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0E990E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5BB4C1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2869D6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5787F8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4EABBF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4CE78A8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2E86039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状态（空闲/已预约/使用中/维修）</w:t>
            </w:r>
          </w:p>
        </w:tc>
      </w:tr>
      <w:tr w14:paraId="3ABC8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6408E0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566E59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34A39C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0C63A7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D3036F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5140213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3067519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1B0C9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5F313C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84FB02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w:t>
            </w:r>
            <w:r>
              <w:rPr>
                <w:rFonts w:hint="eastAsia" w:ascii="宋体" w:hAnsi="宋体" w:eastAsia="宋体" w:cs="宋体"/>
                <w:color w:val="000000"/>
                <w:kern w:val="2"/>
                <w:sz w:val="21"/>
                <w:szCs w:val="21"/>
                <w:woUserID w:val="4"/>
              </w:rPr>
              <w:t>atetime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20EBDA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FF7EF1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C14CE1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074" w:type="dxa"/>
            <w:tcBorders>
              <w:top w:val="single" w:color="000000" w:sz="4" w:space="0"/>
              <w:left w:val="single" w:color="000000" w:sz="4" w:space="0"/>
              <w:bottom w:val="single" w:color="000000" w:sz="4" w:space="0"/>
              <w:right w:val="single" w:color="000000" w:sz="4" w:space="0"/>
            </w:tcBorders>
            <w:shd w:val="clear" w:color="auto" w:fill="auto"/>
            <w:vAlign w:val="top"/>
          </w:tcPr>
          <w:p w14:paraId="12FCAE4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933" w:type="dxa"/>
            <w:tcBorders>
              <w:top w:val="single" w:color="000000" w:sz="4" w:space="0"/>
              <w:left w:val="single" w:color="000000" w:sz="4" w:space="0"/>
              <w:bottom w:val="single" w:color="000000" w:sz="4" w:space="0"/>
              <w:right w:val="single" w:color="000000" w:sz="4" w:space="0"/>
            </w:tcBorders>
            <w:shd w:val="clear" w:color="auto" w:fill="auto"/>
            <w:vAlign w:val="top"/>
          </w:tcPr>
          <w:p w14:paraId="59F271A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49862ACA">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.3.8  reservation（预约表）</w:t>
      </w:r>
    </w:p>
    <w:p w14:paraId="38ED5DFD">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索引：UNIQUE(reservation_no)，idx_res_user_date(user_id, reserve_date)，idx_res_room_date(room_id, reserve_date)，idx_res_seat_date(seat_id, reserve_date)，idx_res_status(status)</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72"/>
        <w:gridCol w:w="1735"/>
      </w:tblGrid>
      <w:tr w14:paraId="407B4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171C4A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35C257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预约表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3E2C52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DB8855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lang w:eastAsia="zh"/>
                <w:woUserID w:val="4"/>
              </w:rPr>
            </w:pPr>
            <w:r>
              <w:rPr>
                <w:rFonts w:hint="eastAsia" w:ascii="宋体" w:hAnsi="宋体" w:eastAsia="宋体" w:cs="宋体"/>
                <w:color w:val="000000"/>
                <w:sz w:val="21"/>
                <w:szCs w:val="21"/>
                <w:lang w:eastAsia="zh"/>
                <w:woUserID w:val="4"/>
              </w:rPr>
              <w:t>reservation</w:t>
            </w:r>
          </w:p>
        </w:tc>
      </w:tr>
      <w:tr w14:paraId="37475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CC9AC2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40BD89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A72489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673A35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E95F98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526DAAD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1D7A33F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64D5E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3744C9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C2D784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4A39DD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1F1E30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A22DD6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72D7E0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433F87D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预约唯一标识</w:t>
            </w:r>
          </w:p>
        </w:tc>
      </w:tr>
      <w:tr w14:paraId="3AA14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AA63C2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reservation_no</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71052B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581BC0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7EDBCD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E74C79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316C90E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4290D00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预约编号</w:t>
            </w:r>
          </w:p>
        </w:tc>
      </w:tr>
      <w:tr w14:paraId="5C838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38254F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001844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53AA82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19FCCD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FCA815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3E9DF58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344319B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预约用户</w:t>
            </w:r>
          </w:p>
        </w:tc>
      </w:tr>
      <w:tr w14:paraId="6D2CC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FCF99F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C1C49D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451412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F7F993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DA7B36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44303D2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FK→study_room.id</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06121B0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预约自习室</w:t>
            </w:r>
          </w:p>
        </w:tc>
      </w:tr>
      <w:tr w14:paraId="2A8C1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DF6E9D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seat_id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B83DBE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FA1FB3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10BB8D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66F264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7CB6998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FK→seat.id</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EA9AC4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预约座位</w:t>
            </w:r>
          </w:p>
        </w:tc>
      </w:tr>
      <w:tr w14:paraId="2D6B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5B874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reserve_date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8E820A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2AED5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F0EA37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A20891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540C298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0F5121C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预约日期</w:t>
            </w:r>
          </w:p>
        </w:tc>
      </w:tr>
      <w:tr w14:paraId="64EC0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0C8884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start_time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59F381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7E590B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939F97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565E01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D34227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1D40564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开始时间</w:t>
            </w:r>
          </w:p>
        </w:tc>
      </w:tr>
      <w:tr w14:paraId="7CD22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0D31EB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end_time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9112DC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eastAsia="zh"/>
                <w:woUserID w:val="4"/>
              </w:rPr>
              <w:t>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CF2AD9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4F7A8D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369346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331E6E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4ADFA57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结束时间</w:t>
            </w:r>
          </w:p>
        </w:tc>
      </w:tr>
      <w:tr w14:paraId="012E6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26DAA6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972FE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E58D802">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990F94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2117D3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2BA2BDC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CC3197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状态（待</w:t>
            </w:r>
            <w:r>
              <w:rPr>
                <w:rFonts w:hint="eastAsia" w:cs="宋体"/>
                <w:color w:val="000000"/>
                <w:sz w:val="21"/>
                <w:szCs w:val="21"/>
                <w:lang w:val="en-US" w:eastAsia="zh-CN"/>
                <w:woUserID w:val="4"/>
              </w:rPr>
              <w:t>使用</w:t>
            </w:r>
            <w:r>
              <w:rPr>
                <w:rFonts w:hint="eastAsia" w:ascii="宋体" w:hAnsi="宋体" w:eastAsia="宋体" w:cs="宋体"/>
                <w:color w:val="000000"/>
                <w:sz w:val="21"/>
                <w:szCs w:val="21"/>
                <w:woUserID w:val="4"/>
              </w:rPr>
              <w:t>/使用中/已完成/已取消/违约）</w:t>
            </w:r>
          </w:p>
        </w:tc>
      </w:tr>
      <w:tr w14:paraId="24147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A7780A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sign_in_time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CA9345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26F8B0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5CA0BF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CB2D4C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1119748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06895F8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签到时间</w:t>
            </w:r>
          </w:p>
        </w:tc>
      </w:tr>
      <w:tr w14:paraId="4AE8C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D6461F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sign_out_time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504107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CF1DE4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117233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A8A082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530F704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3E788FE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签退时间</w:t>
            </w:r>
          </w:p>
        </w:tc>
      </w:tr>
      <w:tr w14:paraId="79D80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85A4A3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cancel_reason</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5C0712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DBBA4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8FAA54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474A1B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6EB2D33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1186E9B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取消原因</w:t>
            </w:r>
          </w:p>
        </w:tc>
      </w:tr>
      <w:tr w14:paraId="10FB8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F571CC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846E1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9472DC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32CCA9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4907A1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FF700E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7514B1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448B5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600257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9C4D78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BDE798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C1E2C0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ADFFED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F9D1FA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7157B05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0E599D9F">
      <w:pPr>
        <w:rPr>
          <w:rFonts w:hint="eastAsia" w:ascii="宋体" w:hAnsi="宋体" w:eastAsia="宋体" w:cs="宋体"/>
          <w:color w:val="000000"/>
        </w:rPr>
      </w:pPr>
    </w:p>
    <w:p w14:paraId="485D16D8">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.3.9  reservation_slot（预约时间槽表）</w:t>
      </w:r>
    </w:p>
    <w:p w14:paraId="546E9010">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 uk_seat_slot(seat_id, slot_start)，idx_slot_reservation(reservation_id)</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157"/>
        <w:gridCol w:w="1850"/>
      </w:tblGrid>
      <w:tr w14:paraId="41E42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D7EDD5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1F1206D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设施</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B80C55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78F640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facility</w:t>
            </w:r>
          </w:p>
        </w:tc>
      </w:tr>
      <w:tr w14:paraId="10478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A5468B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9DEA2C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948C71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ACEF82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C29AF6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279F1DA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8D8959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60EC5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5101BC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773DD8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F1C64F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7EDDB7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B76F90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44AEB54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4925F1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时间槽唯一标识</w:t>
            </w:r>
          </w:p>
        </w:tc>
      </w:tr>
      <w:tr w14:paraId="63B4D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7D081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reservation_id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525C9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71D431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C739D2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1F34E6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19E6F0A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FK→reservation.id ON DELETE CASCADE</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902E7E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关联预约</w:t>
            </w:r>
          </w:p>
        </w:tc>
      </w:tr>
      <w:tr w14:paraId="5395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78612D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seat_id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5303FF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407293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FB7C18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A60EA9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05D7549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FK→seat.id</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FFBF6D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关联座位</w:t>
            </w:r>
          </w:p>
        </w:tc>
      </w:tr>
      <w:tr w14:paraId="53F3E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C93B99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slot_start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AEDDD70">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3FFEB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D5EFE9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D5DA93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0331C8B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77B124A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槽位开始时间</w:t>
            </w:r>
          </w:p>
        </w:tc>
      </w:tr>
      <w:tr w14:paraId="55C3D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48DC06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slot_end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F29396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16EC4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F83DBD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452291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2D0A3B80">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52FB09B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槽位结束时间</w:t>
            </w:r>
          </w:p>
        </w:tc>
      </w:tr>
      <w:tr w14:paraId="3B3C1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84CCD4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371771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D4A1B9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735E54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B5849C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041A807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DA851E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槽位状态</w:t>
            </w:r>
          </w:p>
        </w:tc>
      </w:tr>
    </w:tbl>
    <w:p w14:paraId="707F55CA">
      <w:pPr>
        <w:rPr>
          <w:rFonts w:hint="eastAsia" w:ascii="宋体" w:hAnsi="宋体" w:eastAsia="宋体" w:cs="宋体"/>
          <w:color w:val="000000"/>
        </w:rPr>
      </w:pPr>
    </w:p>
    <w:p w14:paraId="76716744">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.3.10  checkin_record（签到记录表）</w:t>
      </w:r>
    </w:p>
    <w:p w14:paraId="53949728">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索引：UNIQUE(reservation_id)，idx_checkin_admin_time(admin_id, checkin_time)，idx_checkin_user_time(user_id, checkin_time)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473"/>
        <w:gridCol w:w="1534"/>
      </w:tblGrid>
      <w:tr w14:paraId="42E4A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16B546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8EEA36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签到记录表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1283B3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EE79DC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checkin_record</w:t>
            </w:r>
          </w:p>
        </w:tc>
      </w:tr>
      <w:tr w14:paraId="29C8B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E25DE6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F9E6CE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B59442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77C966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D7A272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6B0A6C9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4C9463E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412BD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2050D4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703C21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F01C1F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D280F0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024CF8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454AE85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3FB9FFB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记录唯一标识</w:t>
            </w:r>
          </w:p>
        </w:tc>
      </w:tr>
      <w:tr w14:paraId="7B8D7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425B1A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reservation_id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88A145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0B4141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3E4793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48C901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5FE7512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UNIQUE, FK→reservation.id ON DELETE CASCADE</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6D6023D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关联预约</w:t>
            </w:r>
          </w:p>
        </w:tc>
      </w:tr>
      <w:tr w14:paraId="1098C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B881DA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A132A0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7C927E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48DEE5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EEE2BF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391C710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7A01BB6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签到用户</w:t>
            </w:r>
          </w:p>
        </w:tc>
      </w:tr>
      <w:tr w14:paraId="4D0C3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F7933E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admin_id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046492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8EC99B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B24A06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4AAC68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792AF5D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FK→admin_account.id</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26ABEBD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处理管理员</w:t>
            </w:r>
          </w:p>
        </w:tc>
      </w:tr>
      <w:tr w14:paraId="39E8E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212001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checkin_method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B5E59A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3376FD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A41988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5A54B1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0EE06C9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2D3662E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签到方式</w:t>
            </w:r>
          </w:p>
        </w:tc>
      </w:tr>
      <w:tr w14:paraId="6E316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B2DFF6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checkin_time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1BC21E7">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1AD08E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042C78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DF3449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0483F385">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022D6D4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签到时间</w:t>
            </w:r>
          </w:p>
        </w:tc>
      </w:tr>
      <w:tr w14:paraId="6619A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FFFECE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checkout_time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C91BAA7">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128388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471D54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2017A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2E44B0A5">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07B563A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签退时间</w:t>
            </w:r>
          </w:p>
        </w:tc>
      </w:tr>
      <w:tr w14:paraId="6B64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8DA378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result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86AC354">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471C50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13A996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9F01A4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74062F51">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32079D4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处理结果</w:t>
            </w:r>
          </w:p>
        </w:tc>
      </w:tr>
      <w:tr w14:paraId="0BA26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DAF525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remark</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024C084">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F0E46BB">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2CC541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16ED7B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473" w:type="dxa"/>
            <w:tcBorders>
              <w:top w:val="single" w:color="000000" w:sz="4" w:space="0"/>
              <w:left w:val="single" w:color="000000" w:sz="4" w:space="0"/>
              <w:bottom w:val="single" w:color="000000" w:sz="4" w:space="0"/>
              <w:right w:val="single" w:color="000000" w:sz="4" w:space="0"/>
            </w:tcBorders>
            <w:shd w:val="clear" w:color="auto" w:fill="auto"/>
            <w:vAlign w:val="top"/>
          </w:tcPr>
          <w:p w14:paraId="5716CC3F">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534" w:type="dxa"/>
            <w:tcBorders>
              <w:top w:val="single" w:color="000000" w:sz="4" w:space="0"/>
              <w:left w:val="single" w:color="000000" w:sz="4" w:space="0"/>
              <w:bottom w:val="single" w:color="000000" w:sz="4" w:space="0"/>
              <w:right w:val="single" w:color="000000" w:sz="4" w:space="0"/>
            </w:tcBorders>
            <w:shd w:val="clear" w:color="auto" w:fill="auto"/>
            <w:vAlign w:val="top"/>
          </w:tcPr>
          <w:p w14:paraId="1536DEF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备注</w:t>
            </w:r>
          </w:p>
        </w:tc>
      </w:tr>
    </w:tbl>
    <w:p w14:paraId="18093226">
      <w:pPr>
        <w:ind w:firstLine="480"/>
        <w:rPr>
          <w:rFonts w:hint="eastAsia" w:ascii="宋体" w:hAnsi="宋体" w:eastAsia="宋体" w:cs="宋体"/>
          <w:color w:val="000000"/>
          <w:sz w:val="20"/>
        </w:rPr>
      </w:pPr>
    </w:p>
    <w:p w14:paraId="63CAA690">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.3.11  credit_log（信用积分日志表）</w:t>
      </w:r>
    </w:p>
    <w:p w14:paraId="4C6E9E7D">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索引：idx_credit_user(user_id)，idx_credit_type(change_type)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1408"/>
        <w:gridCol w:w="2599"/>
      </w:tblGrid>
      <w:tr w14:paraId="1045B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C858E3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1042BD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信用积分日志表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7E93B6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BB9161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credit_log</w:t>
            </w:r>
          </w:p>
        </w:tc>
      </w:tr>
      <w:tr w14:paraId="40A14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5DCB4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1DBF5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72CFBB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46CD73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CFAFDE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725CD51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117D600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61316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89FD6A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59D31B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820504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859B68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9A2C22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4CFC5C8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4E15617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日志唯一标识</w:t>
            </w:r>
          </w:p>
        </w:tc>
      </w:tr>
      <w:tr w14:paraId="6ECC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765B07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AF1885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6A334F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39B018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64D3DC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470E1EB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1115818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关联用户</w:t>
            </w:r>
          </w:p>
        </w:tc>
      </w:tr>
      <w:tr w14:paraId="208A3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BBE23B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score_before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9AF80F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07479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62FBB2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80E63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4E44984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3C964F4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变动前积分</w:t>
            </w:r>
          </w:p>
        </w:tc>
      </w:tr>
      <w:tr w14:paraId="0B12D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82DEC7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score_change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8B4756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CN"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E30AE1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8EB650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82811D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0415C14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2778CB5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变动值（正数奖励/负数扣减）</w:t>
            </w:r>
          </w:p>
        </w:tc>
      </w:tr>
      <w:tr w14:paraId="15B4C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AF8838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score_after</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AF1028D">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860A07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E06409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8A2F69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3BAB9A4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5C35B68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变动后积分</w:t>
            </w:r>
          </w:p>
        </w:tc>
      </w:tr>
      <w:tr w14:paraId="0FC42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FB1991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change_type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4F0870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DA90A5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233097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722187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02C6C82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09FE72C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变动类型：签到奖励/违约扣分/管理员调整/黑名单恢复</w:t>
            </w:r>
          </w:p>
        </w:tc>
      </w:tr>
      <w:tr w14:paraId="1D50B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3C988E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change_reason</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E7E0FAF">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884AF5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32D5FC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87CEA2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7D05287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73EE4C5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变动原因描述</w:t>
            </w:r>
          </w:p>
        </w:tc>
      </w:tr>
      <w:tr w14:paraId="651A9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72881E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related_reservation_id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14DEE4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68F1C2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75C30E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B52711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0B6FF7D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FK→reservation.id</w:t>
            </w: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00CB3E7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关联预约记录（可选）</w:t>
            </w:r>
          </w:p>
        </w:tc>
      </w:tr>
      <w:tr w14:paraId="77244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70DE2B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operator_id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2046D4D">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8C7ECA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C91E08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EF97CE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165DA1B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7A1E86A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操作人ID（系统自动为NULL）</w:t>
            </w:r>
          </w:p>
        </w:tc>
      </w:tr>
      <w:tr w14:paraId="7F362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B939C2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D7D7F2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E6C44E2">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B0E759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42D711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1408" w:type="dxa"/>
            <w:tcBorders>
              <w:top w:val="single" w:color="000000" w:sz="4" w:space="0"/>
              <w:left w:val="single" w:color="000000" w:sz="4" w:space="0"/>
              <w:bottom w:val="single" w:color="000000" w:sz="4" w:space="0"/>
              <w:right w:val="single" w:color="000000" w:sz="4" w:space="0"/>
            </w:tcBorders>
            <w:shd w:val="clear" w:color="auto" w:fill="auto"/>
            <w:vAlign w:val="top"/>
          </w:tcPr>
          <w:p w14:paraId="6E74406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2599" w:type="dxa"/>
            <w:tcBorders>
              <w:top w:val="single" w:color="000000" w:sz="4" w:space="0"/>
              <w:left w:val="single" w:color="000000" w:sz="4" w:space="0"/>
              <w:bottom w:val="single" w:color="000000" w:sz="4" w:space="0"/>
              <w:right w:val="single" w:color="000000" w:sz="4" w:space="0"/>
            </w:tcBorders>
            <w:shd w:val="clear" w:color="auto" w:fill="auto"/>
            <w:vAlign w:val="top"/>
          </w:tcPr>
          <w:p w14:paraId="0886AE9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bl>
    <w:p w14:paraId="16A60337">
      <w:pPr>
        <w:ind w:firstLine="480"/>
        <w:rPr>
          <w:rFonts w:hint="eastAsia" w:ascii="宋体" w:hAnsi="宋体" w:eastAsia="宋体" w:cs="宋体"/>
          <w:color w:val="000000"/>
          <w:sz w:val="20"/>
        </w:rPr>
      </w:pPr>
    </w:p>
    <w:p w14:paraId="5CBBAB5F">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.3.12  blacklist_record（黑名单记录表）</w:t>
      </w:r>
    </w:p>
    <w:p w14:paraId="7C98BC7C">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索引：idx_blacklist_user(user_id)，idx_blacklist_status(status)</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157"/>
        <w:gridCol w:w="1850"/>
      </w:tblGrid>
      <w:tr w14:paraId="1A842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085567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0C0EC53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黑名单记录表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7DE53A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2C7DDB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blacklist_record</w:t>
            </w:r>
          </w:p>
        </w:tc>
      </w:tr>
      <w:tr w14:paraId="029D1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AA93EB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93488D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701FAD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827A5D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6C3843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7342B73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6D15301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0FE11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27C33D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8AC49C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346ECB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E0920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A9B775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23407E6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7BC125D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记录唯一标识</w:t>
            </w:r>
          </w:p>
        </w:tc>
      </w:tr>
      <w:tr w14:paraId="01A2B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C1F5F1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F1614C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51B171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FB9153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4D8A6B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3AB795A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796A6B5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关联用户</w:t>
            </w:r>
          </w:p>
        </w:tc>
      </w:tr>
      <w:tr w14:paraId="08799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2D8FA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entry_time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CE635AC">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AA7F4B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5CE818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AA57B9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5A8197E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422A2B1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进入黑名单时间</w:t>
            </w:r>
          </w:p>
        </w:tc>
      </w:tr>
      <w:tr w14:paraId="10079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719B66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exit_time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EC6BD38">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99DEC5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9D4777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2E9120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720F20BF">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2529F1D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预计退出时间（7天后）</w:t>
            </w:r>
          </w:p>
        </w:tc>
      </w:tr>
      <w:tr w14:paraId="76DE5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E0AA36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reason</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AB2284D">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C4E384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941718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69573A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7328F433">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2FDA126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进入黑名单原因</w:t>
            </w:r>
          </w:p>
        </w:tc>
      </w:tr>
      <w:tr w14:paraId="71505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D9EEE5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A0110A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81B3E6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43DA3A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C420B8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4127C658">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7415746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状态（生效中/已解除）</w:t>
            </w:r>
          </w:p>
        </w:tc>
      </w:tr>
      <w:tr w14:paraId="62841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938500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restored_at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C28CDE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7FD1070">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6F4066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D76D37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2CC65DD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5C63FC4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实际恢复时间</w:t>
            </w:r>
          </w:p>
        </w:tc>
      </w:tr>
      <w:tr w14:paraId="0DE9B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EE2FFB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B6F38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A25370F">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4D1A4F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6B83AC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157" w:type="dxa"/>
            <w:tcBorders>
              <w:top w:val="single" w:color="000000" w:sz="4" w:space="0"/>
              <w:left w:val="single" w:color="000000" w:sz="4" w:space="0"/>
              <w:bottom w:val="single" w:color="000000" w:sz="4" w:space="0"/>
              <w:right w:val="single" w:color="000000" w:sz="4" w:space="0"/>
            </w:tcBorders>
            <w:shd w:val="clear" w:color="auto" w:fill="auto"/>
            <w:vAlign w:val="top"/>
          </w:tcPr>
          <w:p w14:paraId="56D2BF17">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top"/>
          </w:tcPr>
          <w:p w14:paraId="78B9A6E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bl>
    <w:p w14:paraId="61E301B0">
      <w:pPr>
        <w:rPr>
          <w:rFonts w:hint="eastAsia" w:ascii="宋体" w:hAnsi="宋体" w:eastAsia="宋体" w:cs="宋体"/>
          <w:color w:val="000000"/>
        </w:rPr>
      </w:pPr>
    </w:p>
    <w:p w14:paraId="1035C38C">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.3.13  announcement（公告表）</w:t>
      </w:r>
    </w:p>
    <w:p w14:paraId="27F947CD">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索引：idx_announce_type(type)，idx_announce_status(status)，idx_announce_room(room_id)</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72"/>
        <w:gridCol w:w="1735"/>
      </w:tblGrid>
      <w:tr w14:paraId="14EB0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49A1BE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2FE93F5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公告表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24832A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12E1220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lang w:eastAsia="zh"/>
                <w:woUserID w:val="4"/>
              </w:rPr>
            </w:pPr>
            <w:r>
              <w:rPr>
                <w:rFonts w:hint="eastAsia" w:ascii="宋体" w:hAnsi="宋体" w:eastAsia="宋体" w:cs="宋体"/>
                <w:color w:val="000000"/>
                <w:sz w:val="21"/>
                <w:szCs w:val="21"/>
                <w:lang w:eastAsia="zh"/>
                <w:woUserID w:val="4"/>
              </w:rPr>
              <w:t>announcement</w:t>
            </w:r>
          </w:p>
        </w:tc>
      </w:tr>
      <w:tr w14:paraId="1C1D9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4A04A8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6AB263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CA794A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343D16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FCD0E7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275C158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765D38B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0B5BE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DBDD36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6671AA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87CD11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8781E1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4F3FAF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19D017C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5AA7044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公告唯一标识</w:t>
            </w:r>
          </w:p>
        </w:tc>
      </w:tr>
      <w:tr w14:paraId="23B7E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582E56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title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B0FBE4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0966E6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FC2C92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27DC87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CF497E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5CD847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公告标题</w:t>
            </w:r>
          </w:p>
        </w:tc>
      </w:tr>
      <w:tr w14:paraId="6130C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A51354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content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68C0EA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D79150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D041CC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23BC0C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3D52F6C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7AEEF1E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公告内容（支持富文本）</w:t>
            </w:r>
          </w:p>
        </w:tc>
      </w:tr>
      <w:tr w14:paraId="2D4F5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0FA181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62DC57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CD7FCC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8E6619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129EA3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40E703F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79C50CD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类型（系统/自习室/紧急）</w:t>
            </w:r>
          </w:p>
        </w:tc>
      </w:tr>
      <w:tr w14:paraId="53215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30AA63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is_top</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5476B0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C9FA9B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C6A008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5A9B27C">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3D4BD16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4601AE7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是否置顶</w:t>
            </w:r>
          </w:p>
        </w:tc>
      </w:tr>
      <w:tr w14:paraId="2DB39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9E6675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scope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B0CAA7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AF039E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EDD43A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E5FDC8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3A4AFFF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09D3AB5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发布范围（全校/指定自习室）</w:t>
            </w:r>
          </w:p>
        </w:tc>
      </w:tr>
      <w:tr w14:paraId="7D2C0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316906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room_id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371C37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75107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517B2A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3D9683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A86E24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FK→study_room.id</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1E2AF01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关联自习室（scope为指定自习室时使用）</w:t>
            </w:r>
          </w:p>
        </w:tc>
      </w:tr>
      <w:tr w14:paraId="6011D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148B09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publisher_id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0E0EFC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265A9E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9E156E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536BE8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61EC271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FK→admin_account.id</w:t>
            </w: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0192E8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发布者ID</w:t>
            </w:r>
          </w:p>
        </w:tc>
      </w:tr>
      <w:tr w14:paraId="7E6B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E3499E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EE3210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val="en-US" w:eastAsia="zh-CN"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DC6F93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FB29F1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8F71DA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12EA983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2B38104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状态（草稿/已发布/已撤回）</w:t>
            </w:r>
          </w:p>
        </w:tc>
      </w:tr>
      <w:tr w14:paraId="56A95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B7839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publish_time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7EAC5D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E1EFDD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C283AD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B55A6A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5F885B9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42BD61B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发布时间</w:t>
            </w:r>
          </w:p>
        </w:tc>
      </w:tr>
      <w:tr w14:paraId="6E557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81C06E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view_count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5BBED7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B83C46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18D295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8C8ABD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00398B9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52BA913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浏览次数</w:t>
            </w:r>
          </w:p>
        </w:tc>
      </w:tr>
      <w:tr w14:paraId="0FD83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700E14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6A7192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67811A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3380944">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9B9EB4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702BDD3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78B4964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220F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FE5B42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F5C2AAA">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533F8E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0008CA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4FDBEC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72" w:type="dxa"/>
            <w:tcBorders>
              <w:top w:val="single" w:color="000000" w:sz="4" w:space="0"/>
              <w:left w:val="single" w:color="000000" w:sz="4" w:space="0"/>
              <w:bottom w:val="single" w:color="000000" w:sz="4" w:space="0"/>
              <w:right w:val="single" w:color="000000" w:sz="4" w:space="0"/>
            </w:tcBorders>
            <w:shd w:val="clear" w:color="auto" w:fill="auto"/>
            <w:vAlign w:val="top"/>
          </w:tcPr>
          <w:p w14:paraId="5AB2679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6A630F4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3E65D14F">
      <w:pPr>
        <w:bidi w:val="0"/>
        <w:rPr>
          <w:rFonts w:hint="eastAsia" w:ascii="宋体" w:hAnsi="宋体" w:eastAsia="宋体" w:cs="宋体"/>
          <w:color w:val="000000"/>
          <w:lang w:eastAsia="zh"/>
          <w:woUserID w:val="1"/>
        </w:rPr>
      </w:pPr>
    </w:p>
    <w:p w14:paraId="0EC726C1">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.3.14  notification_message（通知消息表）</w:t>
      </w:r>
    </w:p>
    <w:p w14:paraId="69CCA46F">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索引：idx_notify_user_read(user_id, is_read)，idx_notify_type(type)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62"/>
        <w:gridCol w:w="1745"/>
      </w:tblGrid>
      <w:tr w14:paraId="20C26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498B93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CFE713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通知消息表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DFD7F3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C3655F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notification_message</w:t>
            </w:r>
          </w:p>
        </w:tc>
      </w:tr>
      <w:tr w14:paraId="57E8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F0AEDF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0419FB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6E57C9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6566A4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6EA86A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592F28A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D3547A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04769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056D44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49668C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5DDA91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CB1F05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BC1969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76553DF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4ADCD76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消息唯一标识</w:t>
            </w:r>
          </w:p>
        </w:tc>
      </w:tr>
      <w:tr w14:paraId="70A76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78F1E5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3179BA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02916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BACA1F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B5510A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6CC0A3C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79CA3D7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接收用户</w:t>
            </w:r>
          </w:p>
        </w:tc>
      </w:tr>
      <w:tr w14:paraId="6EA83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FC47EB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4D5DC9D">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5B22B0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033AC1D">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E2C8F28">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69A375D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170CE16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消息类型：预约提醒/签到提醒/违约通知/系统通知/审核通知</w:t>
            </w:r>
          </w:p>
        </w:tc>
      </w:tr>
      <w:tr w14:paraId="78790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9BCE17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title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7AC460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1A6D1C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B13ED0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2FC6A2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4E29ECBA">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719D450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消息标题</w:t>
            </w:r>
          </w:p>
        </w:tc>
      </w:tr>
      <w:tr w14:paraId="0793E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CA9A3C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content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C799D5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D0167A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537E99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7B6FFEF">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5A9E99A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0C5C973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消息内容</w:t>
            </w:r>
          </w:p>
        </w:tc>
      </w:tr>
      <w:tr w14:paraId="7A057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6332DE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is_read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62D555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Boolean</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D72311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0FBC52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02E007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12F20E9A">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7CFF071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是否已读</w:t>
            </w:r>
          </w:p>
        </w:tc>
      </w:tr>
      <w:tr w14:paraId="070B6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3ABD35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related_id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2DB933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A27A36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A87B9C6">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AF021B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3C3E651B">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6625148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关联业务ID</w:t>
            </w:r>
          </w:p>
        </w:tc>
      </w:tr>
      <w:tr w14:paraId="67A9A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3F0C23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EC74555">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B22FE72">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61A7D0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BBEB8E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640A20BA">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2232B33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bl>
    <w:p w14:paraId="7971ECAB">
      <w:pPr>
        <w:rPr>
          <w:rFonts w:hint="eastAsia" w:ascii="宋体" w:hAnsi="宋体" w:eastAsia="宋体" w:cs="宋体"/>
          <w:color w:val="000000"/>
        </w:rPr>
      </w:pPr>
    </w:p>
    <w:p w14:paraId="1F999E5F">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.3.15  feedback_ticket（反馈工单表）</w:t>
      </w:r>
    </w:p>
    <w:p w14:paraId="4B3DEB77">
      <w:pPr>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索引：idx_feedback_user(user_id)，idx_feedback_status(status)，idx_feedback_type(feedback_type)</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62"/>
        <w:gridCol w:w="1745"/>
      </w:tblGrid>
      <w:tr w14:paraId="743F4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D56371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76E62D7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反馈工单表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5C4553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0B4EF94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feedback_ticket</w:t>
            </w:r>
          </w:p>
        </w:tc>
      </w:tr>
      <w:tr w14:paraId="763CD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9B9056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1554060">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E70F906">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89A985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6BC392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759E6B5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B41E55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17253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B5F7E9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4820859">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88A04F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74F25FF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AEB38B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62B4399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E77FA3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工单唯一标识</w:t>
            </w:r>
          </w:p>
        </w:tc>
      </w:tr>
      <w:tr w14:paraId="298AD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9CF234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user_id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F0C0E5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5074BF0">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C63283E">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5BDD35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7196D07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FK→user_account.id</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734B735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提交用户</w:t>
            </w:r>
          </w:p>
        </w:tc>
      </w:tr>
      <w:tr w14:paraId="63A85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BDD5C9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reservation_id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D3B9FD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eastAsia="zh-CN"/>
                <w:woUserID w:val="4"/>
              </w:rPr>
            </w:pPr>
            <w:r>
              <w:rPr>
                <w:rFonts w:hint="eastAsia" w:cs="宋体"/>
                <w:color w:val="000000"/>
                <w:kern w:val="2"/>
                <w:sz w:val="21"/>
                <w:szCs w:val="21"/>
                <w:lang w:eastAsia="zh-CN"/>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83C94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D0AAB57">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F60342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0040905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FK→reservation.id</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A8C355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关联预约记录（可选）</w:t>
            </w:r>
          </w:p>
        </w:tc>
      </w:tr>
      <w:tr w14:paraId="4D557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BD2E7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room_id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5F440A3">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9CDEB2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D07869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1B9F02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5F71EA0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FK→study_room.id</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24C2C2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关联自习室（可选）</w:t>
            </w:r>
          </w:p>
        </w:tc>
      </w:tr>
      <w:tr w14:paraId="38342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73DF50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seat_id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9F8E237">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FD28E7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37A610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47CD3FD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4921964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FK→seat.id</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4721E4A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关联座位（可选）</w:t>
            </w:r>
          </w:p>
        </w:tc>
      </w:tr>
      <w:tr w14:paraId="209D2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43B418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feedback_type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236BAFB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A70CB5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7517DA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5B8CE3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6391CB1E">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7FBA86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反馈类型：设备故障/环境卫生/其他</w:t>
            </w:r>
          </w:p>
        </w:tc>
      </w:tr>
      <w:tr w14:paraId="0033F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57680FB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severity</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E99DEF2">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787853C">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112B80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03D394A">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1A7BF99D">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2074743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严重程度：低/中/高</w:t>
            </w:r>
          </w:p>
        </w:tc>
      </w:tr>
      <w:tr w14:paraId="00BE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3475CA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content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13520820">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8DA07AB">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C12F6E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04D9DE9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01E4F4F9">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0F6C9EE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反馈内容</w:t>
            </w:r>
          </w:p>
        </w:tc>
      </w:tr>
      <w:tr w14:paraId="67BD5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4AE4A7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status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0B8F7E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397056C">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97C6D89">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8871FF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036E8997">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8F00FC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状态：待处理/处理中/已解决/已关闭</w:t>
            </w:r>
          </w:p>
        </w:tc>
      </w:tr>
      <w:tr w14:paraId="3831B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744284C">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handler_id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9468C33">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cs="宋体"/>
                <w:color w:val="000000"/>
                <w:kern w:val="2"/>
                <w:sz w:val="21"/>
                <w:szCs w:val="21"/>
                <w:lang w:val="en-US" w:eastAsia="zh-CN"/>
              </w:rPr>
              <w:t>big</w:t>
            </w:r>
            <w:r>
              <w:rPr>
                <w:rFonts w:hint="eastAsia" w:ascii="宋体" w:hAnsi="宋体" w:eastAsia="宋体" w:cs="宋体"/>
                <w:color w:val="000000"/>
                <w:kern w:val="2"/>
                <w:sz w:val="21"/>
                <w:szCs w:val="21"/>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C62EBF4">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AA4850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B6D67E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3E21761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972D18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处理人ID</w:t>
            </w:r>
          </w:p>
        </w:tc>
      </w:tr>
      <w:tr w14:paraId="33A40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7B56CC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handler_result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75F0F58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4F7EBA0">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20541F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5DC617E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27E13F66">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A59E8F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处理结果</w:t>
            </w:r>
          </w:p>
        </w:tc>
      </w:tr>
      <w:tr w14:paraId="11BD5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17227F2">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submitted_at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4A00AD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30A31D3">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8D3EFE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863AE9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395E6F92">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66630D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提交时间</w:t>
            </w:r>
          </w:p>
        </w:tc>
      </w:tr>
      <w:tr w14:paraId="078A4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63959B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handled_at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D7AC79A">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2ACD87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84C7FB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A6B632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5422B2A9">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1C2421D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处理时间</w:t>
            </w:r>
          </w:p>
        </w:tc>
      </w:tr>
      <w:tr w14:paraId="12364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06D21C09">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4C8FDEC">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D0115A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3AD77B1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5FEE038">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2299FDE1">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6622C14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r w14:paraId="7E446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2B09239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updated_at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D79763A">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D58F268">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B6D95B7">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C7991B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1A621BD9">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2898971E">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更新时间</w:t>
            </w:r>
          </w:p>
        </w:tc>
      </w:tr>
    </w:tbl>
    <w:p w14:paraId="707968C2">
      <w:pPr>
        <w:rPr>
          <w:rFonts w:hint="eastAsia" w:ascii="宋体" w:hAnsi="宋体" w:eastAsia="宋体" w:cs="宋体"/>
          <w:color w:val="000000"/>
        </w:rPr>
      </w:pPr>
    </w:p>
    <w:p w14:paraId="61D3583E">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.3.16  operation_log（操作日志表）</w:t>
      </w:r>
    </w:p>
    <w:p w14:paraId="42FDFC52">
      <w:pPr>
        <w:ind w:firstLine="480" w:firstLineChars="200"/>
        <w:rPr>
          <w:rFonts w:hint="eastAsia" w:ascii="宋体" w:hAnsi="宋体" w:eastAsia="宋体" w:cs="宋体"/>
          <w:color w:val="000000"/>
          <w:sz w:val="20"/>
        </w:rPr>
      </w:pPr>
      <w:r>
        <w:rPr>
          <w:rFonts w:hint="eastAsia" w:ascii="宋体" w:hAnsi="宋体" w:eastAsia="宋体" w:cs="宋体"/>
          <w:color w:val="000000"/>
          <w:sz w:val="24"/>
          <w:szCs w:val="24"/>
        </w:rPr>
        <w:t>索引：idx_oplog_operator(operator_id, operator_type)，idx_oplog_operation(operation)，idx_oplog_target(target_type, target_id)，idx_oplog_time(created_at)</w:t>
      </w:r>
    </w:p>
    <w:tbl>
      <w:tblPr>
        <w:tblStyle w:val="34"/>
        <w:tblW w:w="985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069"/>
        <w:gridCol w:w="1322"/>
        <w:gridCol w:w="688"/>
        <w:gridCol w:w="793"/>
        <w:gridCol w:w="975"/>
        <w:gridCol w:w="2262"/>
        <w:gridCol w:w="1745"/>
      </w:tblGrid>
      <w:tr w14:paraId="29A49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25903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中文表名</w:t>
            </w:r>
          </w:p>
        </w:tc>
        <w:tc>
          <w:tcPr>
            <w:tcW w:w="201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6A66389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woUserID w:val="4"/>
              </w:rPr>
              <w:t>操作日志表</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CF16C9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英文表名</w:t>
            </w:r>
          </w:p>
        </w:tc>
        <w:tc>
          <w:tcPr>
            <w:tcW w:w="498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266EEA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operation_log</w:t>
            </w:r>
          </w:p>
        </w:tc>
      </w:tr>
      <w:tr w14:paraId="5BB8A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78D3FF1">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字段名</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98A550F">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数据类型</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B6F20D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是否为空</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0BF62812">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是否主键</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244CB34">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默认值</w:t>
            </w: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4F31204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约束</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65863C9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描述说明</w:t>
            </w:r>
          </w:p>
        </w:tc>
      </w:tr>
      <w:tr w14:paraId="4F49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A83611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97642D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6C571F5">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40ECD75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Y</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25031905">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2864CDD4">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PRIMARY KEY</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48AA08B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日志唯一标识</w:t>
            </w:r>
          </w:p>
        </w:tc>
      </w:tr>
      <w:tr w14:paraId="01304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456F1DB1">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operator_id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3C609F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cs="宋体"/>
                <w:color w:val="000000"/>
                <w:kern w:val="2"/>
                <w:sz w:val="21"/>
                <w:szCs w:val="21"/>
                <w:lang w:val="en-US" w:eastAsia="zh-CN" w:bidi="ar"/>
                <w:woUserID w:val="4"/>
              </w:rPr>
              <w:t>bigint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B4D251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5AB5EE3">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18D063A">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0DA9415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116BB9E6">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操作人ID</w:t>
            </w:r>
          </w:p>
        </w:tc>
      </w:tr>
      <w:tr w14:paraId="3BD54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BA7F0E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operator_type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38A6336">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eastAsia="zh"/>
                <w:woUserID w:val="4"/>
              </w:rPr>
            </w:pPr>
            <w:r>
              <w:rPr>
                <w:rFonts w:hint="eastAsia" w:ascii="宋体" w:hAnsi="宋体" w:eastAsia="宋体" w:cs="宋体"/>
                <w:color w:val="000000"/>
                <w:kern w:val="2"/>
                <w:sz w:val="21"/>
                <w:szCs w:val="21"/>
                <w:lang w:eastAsia="zh"/>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F76E9B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2CD00CBB">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3424B5D9">
            <w:pPr>
              <w:keepNext w:val="0"/>
              <w:keepLines w:val="0"/>
              <w:widowControl w:val="0"/>
              <w:suppressLineNumbers w:val="0"/>
              <w:spacing w:before="0" w:beforeAutospacing="0" w:after="0" w:afterAutospacing="0"/>
              <w:ind w:left="0" w:right="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1F14504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DDC16F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kern w:val="2"/>
                <w:sz w:val="21"/>
                <w:szCs w:val="21"/>
                <w:woUserID w:val="4"/>
              </w:rPr>
            </w:pPr>
            <w:r>
              <w:rPr>
                <w:rFonts w:hint="eastAsia" w:ascii="宋体" w:hAnsi="宋体" w:eastAsia="宋体" w:cs="宋体"/>
                <w:color w:val="000000"/>
                <w:sz w:val="21"/>
                <w:szCs w:val="21"/>
                <w:woUserID w:val="4"/>
              </w:rPr>
              <w:t>操作人类型（管理员/系统）</w:t>
            </w:r>
          </w:p>
        </w:tc>
      </w:tr>
      <w:tr w14:paraId="22CF4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46DB97">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operation</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44E9D21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ED8BC1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FF1C425">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13D391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3F6263E8">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59238BA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操作名称</w:t>
            </w:r>
          </w:p>
        </w:tc>
      </w:tr>
      <w:tr w14:paraId="035B5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05BD4A5">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target_type</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6BE8B3C2">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5013B6B">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CN" w:bidi="ar"/>
                <w:woUserID w:val="4"/>
              </w:rPr>
            </w:pPr>
            <w:r>
              <w:rPr>
                <w:rFonts w:hint="eastAsia" w:ascii="宋体" w:hAnsi="宋体" w:eastAsia="宋体" w:cs="宋体"/>
                <w:color w:val="000000"/>
                <w:kern w:val="2"/>
                <w:sz w:val="21"/>
                <w:szCs w:val="21"/>
                <w:lang w:val="en-US" w:eastAsia="zh-CN"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52E61F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677CEF80">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5C0DD7E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3BA7AC9B">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操作目标类型</w:t>
            </w:r>
          </w:p>
        </w:tc>
      </w:tr>
      <w:tr w14:paraId="1A46F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16B3A07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target_id</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373BFBDE">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int</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302222E">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C8750FD">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E232CE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415F0AD0">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4E33326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操作目标ID</w:t>
            </w:r>
          </w:p>
        </w:tc>
      </w:tr>
      <w:tr w14:paraId="6F979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647B0A90">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detail</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23BA887">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E134184">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19B82341">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7E7EBC5B">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349007EC">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013316C3">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操作详情（JSON格式）</w:t>
            </w:r>
          </w:p>
        </w:tc>
      </w:tr>
      <w:tr w14:paraId="0637B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706A5BCA">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ip_address</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03483E99">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String</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0249FD4">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Y</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323019C">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711F7A2">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15744A5B">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1DB7273F">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操作IP地址</w:t>
            </w:r>
          </w:p>
        </w:tc>
      </w:tr>
      <w:tr w14:paraId="61291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c>
          <w:tcPr>
            <w:tcW w:w="2069" w:type="dxa"/>
            <w:tcBorders>
              <w:top w:val="single" w:color="000000" w:sz="4" w:space="0"/>
              <w:left w:val="single" w:color="000000" w:sz="4" w:space="0"/>
              <w:bottom w:val="single" w:color="000000" w:sz="4" w:space="0"/>
              <w:right w:val="single" w:color="000000" w:sz="4" w:space="0"/>
            </w:tcBorders>
            <w:shd w:val="clear" w:color="auto" w:fill="auto"/>
            <w:vAlign w:val="top"/>
          </w:tcPr>
          <w:p w14:paraId="3AC4AC58">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created_at</w:t>
            </w:r>
          </w:p>
        </w:tc>
        <w:tc>
          <w:tcPr>
            <w:tcW w:w="1322" w:type="dxa"/>
            <w:tcBorders>
              <w:top w:val="single" w:color="000000" w:sz="4" w:space="0"/>
              <w:left w:val="single" w:color="000000" w:sz="4" w:space="0"/>
              <w:bottom w:val="single" w:color="000000" w:sz="4" w:space="0"/>
              <w:right w:val="single" w:color="000000" w:sz="4" w:space="0"/>
            </w:tcBorders>
            <w:shd w:val="clear" w:color="auto" w:fill="auto"/>
            <w:vAlign w:val="top"/>
          </w:tcPr>
          <w:p w14:paraId="5D67D688">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Datatime</w:t>
            </w:r>
          </w:p>
        </w:tc>
        <w:tc>
          <w:tcPr>
            <w:tcW w:w="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DDF48EF">
            <w:pPr>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宋体"/>
                <w:color w:val="000000"/>
                <w:kern w:val="2"/>
                <w:sz w:val="21"/>
                <w:szCs w:val="21"/>
                <w:lang w:val="en-US" w:eastAsia="zh" w:bidi="ar"/>
                <w:woUserID w:val="4"/>
              </w:rPr>
            </w:pPr>
            <w:r>
              <w:rPr>
                <w:rFonts w:hint="eastAsia" w:ascii="宋体" w:hAnsi="宋体" w:eastAsia="宋体" w:cs="宋体"/>
                <w:color w:val="000000"/>
                <w:kern w:val="2"/>
                <w:sz w:val="21"/>
                <w:szCs w:val="21"/>
                <w:lang w:val="en-US" w:eastAsia="zh" w:bidi="ar"/>
                <w:woUserID w:val="4"/>
              </w:rPr>
              <w:t>N</w:t>
            </w:r>
          </w:p>
        </w:tc>
        <w:tc>
          <w:tcPr>
            <w:tcW w:w="793" w:type="dxa"/>
            <w:tcBorders>
              <w:top w:val="single" w:color="000000" w:sz="4" w:space="0"/>
              <w:left w:val="single" w:color="000000" w:sz="4" w:space="0"/>
              <w:bottom w:val="single" w:color="000000" w:sz="4" w:space="0"/>
              <w:right w:val="single" w:color="000000" w:sz="4" w:space="0"/>
            </w:tcBorders>
            <w:shd w:val="clear" w:color="auto" w:fill="auto"/>
            <w:vAlign w:val="top"/>
          </w:tcPr>
          <w:p w14:paraId="629CA37E">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top"/>
          </w:tcPr>
          <w:p w14:paraId="19E31A13">
            <w:pPr>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宋体"/>
                <w:color w:val="000000"/>
                <w:kern w:val="2"/>
                <w:sz w:val="21"/>
                <w:szCs w:val="21"/>
                <w:woUserID w:val="4"/>
              </w:rPr>
            </w:pPr>
          </w:p>
        </w:tc>
        <w:tc>
          <w:tcPr>
            <w:tcW w:w="2262" w:type="dxa"/>
            <w:tcBorders>
              <w:top w:val="single" w:color="000000" w:sz="4" w:space="0"/>
              <w:left w:val="single" w:color="000000" w:sz="4" w:space="0"/>
              <w:bottom w:val="single" w:color="000000" w:sz="4" w:space="0"/>
              <w:right w:val="single" w:color="000000" w:sz="4" w:space="0"/>
            </w:tcBorders>
            <w:shd w:val="clear" w:color="auto" w:fill="auto"/>
            <w:vAlign w:val="top"/>
          </w:tcPr>
          <w:p w14:paraId="4E988AC1">
            <w:pPr>
              <w:keepNext w:val="0"/>
              <w:keepLines w:val="0"/>
              <w:widowControl/>
              <w:suppressLineNumbers w:val="0"/>
              <w:spacing w:before="0" w:beforeAutospacing="0" w:after="0" w:afterAutospacing="0" w:line="240" w:lineRule="auto"/>
              <w:ind w:left="0" w:leftChars="0" w:right="0" w:rightChars="0" w:firstLine="0" w:firstLineChars="0"/>
              <w:rPr>
                <w:rFonts w:hint="eastAsia" w:ascii="宋体" w:hAnsi="宋体" w:eastAsia="宋体" w:cs="宋体"/>
                <w:color w:val="000000"/>
                <w:kern w:val="2"/>
                <w:sz w:val="21"/>
                <w:szCs w:val="21"/>
                <w:woUserID w:val="4"/>
              </w:rPr>
            </w:pP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top"/>
          </w:tcPr>
          <w:p w14:paraId="4EFB9F5D">
            <w:pPr>
              <w:keepNext w:val="0"/>
              <w:keepLines w:val="0"/>
              <w:widowControl/>
              <w:suppressLineNumbers w:val="0"/>
              <w:spacing w:before="0" w:beforeAutospacing="0" w:after="0" w:afterAutospacing="0" w:line="240" w:lineRule="auto"/>
              <w:ind w:left="0" w:leftChars="0" w:right="0" w:rightChars="0"/>
              <w:rPr>
                <w:rFonts w:hint="eastAsia" w:ascii="宋体" w:hAnsi="宋体" w:eastAsia="宋体" w:cs="宋体"/>
                <w:color w:val="000000"/>
                <w:sz w:val="21"/>
                <w:szCs w:val="21"/>
                <w:woUserID w:val="4"/>
              </w:rPr>
            </w:pPr>
            <w:r>
              <w:rPr>
                <w:rFonts w:hint="eastAsia" w:ascii="宋体" w:hAnsi="宋体" w:eastAsia="宋体" w:cs="宋体"/>
                <w:color w:val="000000"/>
                <w:sz w:val="21"/>
                <w:szCs w:val="21"/>
                <w:woUserID w:val="4"/>
              </w:rPr>
              <w:t>创建时间</w:t>
            </w:r>
          </w:p>
        </w:tc>
      </w:tr>
    </w:tbl>
    <w:p w14:paraId="0A08E026">
      <w:pPr>
        <w:rPr>
          <w:rFonts w:hint="eastAsia" w:ascii="宋体" w:hAnsi="宋体" w:eastAsia="宋体" w:cs="宋体"/>
          <w:color w:val="000000"/>
        </w:rPr>
      </w:pPr>
    </w:p>
    <w:p w14:paraId="6F78977B">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3</w:t>
      </w:r>
      <w:r>
        <w:rPr>
          <w:rFonts w:hint="eastAsia" w:ascii="宋体" w:hAnsi="宋体" w:eastAsia="宋体" w:cs="宋体"/>
          <w:color w:val="000000"/>
        </w:rPr>
        <w:t>.3.17  v_room_daily_usage（自习室日使用率统计视图）</w:t>
      </w:r>
    </w:p>
    <w:p w14:paraId="4FADDEC7">
      <w:pPr>
        <w:ind w:firstLine="480" w:firstLineChars="200"/>
        <w:rPr>
          <w:rFonts w:hint="eastAsia" w:ascii="宋体" w:hAnsi="宋体" w:eastAsia="宋体" w:cs="宋体"/>
          <w:color w:val="000000"/>
        </w:rPr>
      </w:pPr>
      <w:r>
        <w:rPr>
          <w:rFonts w:hint="eastAsia" w:ascii="宋体" w:hAnsi="宋体" w:eastAsia="宋体" w:cs="宋体"/>
          <w:color w:val="000000"/>
          <w:sz w:val="24"/>
        </w:rPr>
        <w:t>该视图用于统计每日各自习室的座位使用情况，为管理端统计分析报表提供数据支撑。视图基于study_room、seat、reservation三张表联合查询。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6990"/>
      </w:tblGrid>
      <w:tr w14:paraId="7F1A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38EE6474">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b/>
                <w:color w:val="000000"/>
                <w:sz w:val="21"/>
                <w:szCs w:val="21"/>
              </w:rPr>
              <w:t>字段名</w:t>
            </w:r>
          </w:p>
        </w:tc>
        <w:tc>
          <w:tcPr>
            <w:tcW w:w="6990" w:type="dxa"/>
          </w:tcPr>
          <w:p w14:paraId="1BC38666">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b/>
                <w:color w:val="000000"/>
                <w:sz w:val="21"/>
                <w:szCs w:val="21"/>
              </w:rPr>
              <w:t>说明</w:t>
            </w:r>
          </w:p>
        </w:tc>
      </w:tr>
      <w:tr w14:paraId="6B60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415E88D6">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room_id</w:t>
            </w:r>
          </w:p>
        </w:tc>
        <w:tc>
          <w:tcPr>
            <w:tcW w:w="6990" w:type="dxa"/>
          </w:tcPr>
          <w:p w14:paraId="3827B66A">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自习室ID</w:t>
            </w:r>
          </w:p>
        </w:tc>
      </w:tr>
      <w:tr w14:paraId="3E5B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236890A0">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room_name</w:t>
            </w:r>
          </w:p>
        </w:tc>
        <w:tc>
          <w:tcPr>
            <w:tcW w:w="6990" w:type="dxa"/>
          </w:tcPr>
          <w:p w14:paraId="02F13F8B">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自习室名称</w:t>
            </w:r>
          </w:p>
        </w:tc>
      </w:tr>
      <w:tr w14:paraId="1611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2429BAB6">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usage_date</w:t>
            </w:r>
          </w:p>
        </w:tc>
        <w:tc>
          <w:tcPr>
            <w:tcW w:w="6990" w:type="dxa"/>
          </w:tcPr>
          <w:p w14:paraId="75D7D153">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统计日期</w:t>
            </w:r>
          </w:p>
        </w:tc>
      </w:tr>
      <w:tr w14:paraId="11ED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5041705B">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total_seats</w:t>
            </w:r>
          </w:p>
        </w:tc>
        <w:tc>
          <w:tcPr>
            <w:tcW w:w="6990" w:type="dxa"/>
          </w:tcPr>
          <w:p w14:paraId="684C35F2">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总座位数</w:t>
            </w:r>
          </w:p>
        </w:tc>
      </w:tr>
      <w:tr w14:paraId="4BF7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5A4394CC">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used_seats</w:t>
            </w:r>
          </w:p>
        </w:tc>
        <w:tc>
          <w:tcPr>
            <w:tcW w:w="6990" w:type="dxa"/>
          </w:tcPr>
          <w:p w14:paraId="7F9D0F71">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被使用座位数</w:t>
            </w:r>
          </w:p>
        </w:tc>
      </w:tr>
      <w:tr w14:paraId="4530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tcPr>
          <w:p w14:paraId="0DF970AB">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usage_rate</w:t>
            </w:r>
          </w:p>
        </w:tc>
        <w:tc>
          <w:tcPr>
            <w:tcW w:w="6990" w:type="dxa"/>
          </w:tcPr>
          <w:p w14:paraId="28D72BD1">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使用率（used_seats / total_seats × 100%）</w:t>
            </w:r>
          </w:p>
        </w:tc>
      </w:tr>
    </w:tbl>
    <w:p w14:paraId="3E73A22B">
      <w:pPr>
        <w:rPr>
          <w:rFonts w:hint="eastAsia" w:ascii="宋体" w:hAnsi="宋体" w:eastAsia="宋体" w:cs="宋体"/>
          <w:color w:val="000000"/>
        </w:rPr>
      </w:pPr>
    </w:p>
    <w:p w14:paraId="5001AB46">
      <w:pPr>
        <w:pStyle w:val="4"/>
        <w:keepNext w:val="0"/>
        <w:keepLines w:val="0"/>
        <w:widowControl w:val="0"/>
        <w:suppressLineNumbers w:val="0"/>
        <w:bidi w:val="0"/>
        <w:ind w:left="0" w:leftChars="0" w:right="0" w:firstLine="0" w:firstLineChars="0"/>
        <w:jc w:val="both"/>
        <w:rPr>
          <w:rFonts w:hint="eastAsia" w:ascii="宋体" w:hAnsi="宋体" w:eastAsia="宋体" w:cs="宋体"/>
          <w:b/>
          <w:bCs/>
          <w:color w:val="000000"/>
          <w:kern w:val="2"/>
          <w:sz w:val="24"/>
          <w:szCs w:val="24"/>
          <w:highlight w:val="none"/>
          <w:woUserID w:val="4"/>
        </w:rPr>
      </w:pPr>
      <w:r>
        <w:rPr>
          <w:rFonts w:hint="eastAsia" w:ascii="宋体" w:hAnsi="宋体" w:eastAsia="宋体" w:cs="宋体"/>
          <w:color w:val="000000"/>
          <w:kern w:val="2"/>
          <w:highlight w:val="none"/>
          <w:lang w:val="en-US" w:eastAsia="zh" w:bidi="ar"/>
          <w:woUserID w:val="4"/>
        </w:rPr>
        <w:t>3.3</w:t>
      </w:r>
      <w:r>
        <w:rPr>
          <w:rFonts w:hint="eastAsia" w:ascii="宋体" w:hAnsi="宋体" w:eastAsia="宋体" w:cs="宋体"/>
          <w:color w:val="000000"/>
          <w:kern w:val="2"/>
          <w:highlight w:val="none"/>
          <w:lang w:val="en-US" w:eastAsia="zh-CN" w:bidi="ar"/>
          <w:woUserID w:val="4"/>
        </w:rPr>
        <w:t xml:space="preserve"> 表之间关系图</w:t>
      </w:r>
    </w:p>
    <w:p w14:paraId="4F0129DE">
      <w:pPr>
        <w:ind w:firstLine="480" w:firstLineChars="200"/>
        <w:rPr>
          <w:rFonts w:hint="eastAsia" w:ascii="宋体" w:hAnsi="宋体" w:eastAsia="宋体" w:cs="宋体"/>
          <w:color w:val="000000"/>
        </w:rPr>
      </w:pPr>
      <w:r>
        <w:rPr>
          <w:rFonts w:hint="eastAsia" w:ascii="宋体" w:hAnsi="宋体" w:eastAsia="宋体" w:cs="宋体"/>
          <w:color w:val="000000"/>
          <w:sz w:val="24"/>
          <w:lang w:eastAsia="zh"/>
          <w:woUserID w:val="4"/>
        </w:rPr>
        <w:drawing>
          <wp:inline distT="0" distB="0" distL="114300" distR="114300">
            <wp:extent cx="5462270" cy="4109085"/>
            <wp:effectExtent l="0" t="0" r="508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5462270" cy="4109085"/>
                    </a:xfrm>
                    <a:prstGeom prst="rect">
                      <a:avLst/>
                    </a:prstGeom>
                  </pic:spPr>
                </pic:pic>
              </a:graphicData>
            </a:graphic>
          </wp:inline>
        </w:drawing>
      </w:r>
    </w:p>
    <w:p w14:paraId="74177712">
      <w:pPr>
        <w:pStyle w:val="4"/>
        <w:ind w:left="0" w:leftChars="0" w:firstLine="0" w:firstLineChars="0"/>
        <w:rPr>
          <w:rFonts w:hint="eastAsia"/>
          <w:color w:val="000000"/>
          <w:lang w:eastAsia="zh"/>
          <w:woUserID w:val="4"/>
        </w:rPr>
      </w:pPr>
      <w:r>
        <w:rPr>
          <w:rFonts w:hint="eastAsia" w:ascii="宋体" w:hAnsi="宋体" w:eastAsia="宋体" w:cs="宋体"/>
          <w:color w:val="000000"/>
          <w:sz w:val="32"/>
          <w:szCs w:val="32"/>
          <w:lang w:eastAsia="zh"/>
          <w:woUserID w:val="1"/>
        </w:rPr>
        <w:t>3.4  外模式设计</w:t>
      </w:r>
    </w:p>
    <w:p w14:paraId="2167A0CC">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系统通过应用层的数据传输对象（DTO）和视图为不同角色提供定制化的数据视图。</w:t>
      </w:r>
    </w:p>
    <w:p w14:paraId="2586E62D">
      <w:pPr>
        <w:spacing w:after="0" w:line="240" w:lineRule="auto"/>
        <w:ind w:left="0" w:leftChars="0" w:firstLine="480" w:firstLineChars="200"/>
        <w:rPr>
          <w:rFonts w:hint="eastAsia" w:cs="宋体"/>
          <w:color w:val="000000"/>
          <w:sz w:val="24"/>
          <w:lang w:eastAsia="zh"/>
          <w:woUserID w:val="4"/>
        </w:rPr>
      </w:pPr>
      <w:r>
        <w:rPr>
          <w:rFonts w:hint="eastAsia" w:ascii="宋体" w:hAnsi="宋体" w:eastAsia="宋体" w:cs="宋体"/>
          <w:color w:val="000000"/>
          <w:sz w:val="24"/>
        </w:rPr>
        <w:t>学生端外模式：user_account基本信息、student_profile个人资料、credit_score信用积分、reservation预约记录、announcement公告、notification_message消息通知、feedback_ticket反馈工单。</w:t>
      </w:r>
      <w:r>
        <w:rPr>
          <w:rFonts w:hint="eastAsia" w:ascii="宋体" w:hAnsi="宋体" w:eastAsia="宋体" w:cs="宋体"/>
          <w:color w:val="000000"/>
          <w:sz w:val="24"/>
        </w:rPr>
        <w:br w:type="textWrapping"/>
      </w:r>
      <w:r>
        <w:rPr>
          <w:rFonts w:hint="eastAsia" w:cs="宋体"/>
          <w:b/>
          <w:bCs/>
          <w:color w:val="000000"/>
          <w:sz w:val="24"/>
          <w:lang w:eastAsia="zh"/>
          <w:woUserID w:val="4"/>
        </w:rPr>
        <w:t>用途：</w:t>
      </w:r>
      <w:r>
        <w:rPr>
          <w:rFonts w:hint="eastAsia" w:ascii="宋体" w:hAnsi="宋体" w:eastAsia="宋体" w:cs="宋体"/>
          <w:color w:val="000000"/>
          <w:sz w:val="24"/>
        </w:rPr>
        <w:t>学生仅能查看与其user_id相关的数据。</w:t>
      </w:r>
    </w:p>
    <w:p w14:paraId="1B4C6AC5">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管理端外模式：admin_account管理员信息、全部study_room/seat数据、全部reservation/checkin_record数据、全部student_profile数据、全部credit_log/blacklist_record数据、全部operation_log数据、v_room_daily_usage统计视图。</w:t>
      </w:r>
      <w:r>
        <w:rPr>
          <w:rFonts w:hint="eastAsia" w:ascii="宋体" w:hAnsi="宋体" w:eastAsia="宋体" w:cs="宋体"/>
          <w:color w:val="000000"/>
          <w:sz w:val="24"/>
        </w:rPr>
        <w:br w:type="textWrapping"/>
      </w:r>
      <w:r>
        <w:rPr>
          <w:rFonts w:hint="eastAsia" w:cs="宋体"/>
          <w:b/>
          <w:bCs/>
          <w:color w:val="000000"/>
          <w:sz w:val="24"/>
          <w:lang w:eastAsia="zh"/>
          <w:woUserID w:val="4"/>
        </w:rPr>
        <w:t>用途：</w:t>
      </w:r>
      <w:r>
        <w:rPr>
          <w:rFonts w:hint="eastAsia" w:ascii="宋体" w:hAnsi="宋体" w:eastAsia="宋体" w:cs="宋体"/>
          <w:color w:val="000000"/>
          <w:sz w:val="24"/>
        </w:rPr>
        <w:t>超级管理员可查看所有管理员信息，普通管理员仅能查看与自己关联的自习室数据。</w:t>
      </w:r>
    </w:p>
    <w:p w14:paraId="123C3F92">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外模式通过Spring Security权限控制实现，基于JWT Token中的角色信息进行拦截，确保不同角色的数据可见范围严格隔离。</w:t>
      </w:r>
    </w:p>
    <w:p w14:paraId="26D586AE">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3.5  物理结构设计</w:t>
      </w:r>
    </w:p>
    <w:p w14:paraId="397AE300">
      <w:pPr>
        <w:spacing w:after="0" w:line="240" w:lineRule="auto"/>
        <w:ind w:firstLine="480" w:firstLineChars="0"/>
        <w:rPr>
          <w:rFonts w:hint="eastAsia" w:ascii="宋体" w:hAnsi="宋体" w:eastAsia="宋体" w:cs="宋体"/>
          <w:color w:val="000000"/>
          <w:woUserID w:val="1"/>
        </w:rPr>
      </w:pPr>
      <w:r>
        <w:rPr>
          <w:rFonts w:hint="eastAsia" w:ascii="宋体" w:hAnsi="宋体" w:eastAsia="宋体" w:cs="宋体"/>
          <w:color w:val="000000"/>
          <w:woUserID w:val="1"/>
        </w:rPr>
        <w:t>本系统采用 MySQL 8 作为数据库管理系统，使用 InnoDB 存储引擎保存业务数据。物理结构设计主要从数据库文件划分、日志与数据库文件放置、索引设计三个方面进行考虑。</w:t>
      </w:r>
    </w:p>
    <w:p w14:paraId="79FADA8C">
      <w:pPr>
        <w:pStyle w:val="5"/>
        <w:bidi w:val="0"/>
        <w:spacing w:before="0" w:after="0" w:line="240" w:lineRule="auto"/>
        <w:ind w:left="0" w:leftChars="0" w:firstLine="0" w:firstLineChars="0"/>
        <w:rPr>
          <w:rFonts w:hint="eastAsia" w:ascii="宋体" w:hAnsi="宋体" w:eastAsia="宋体" w:cs="宋体"/>
          <w:color w:val="000000"/>
          <w:woUserID w:val="1"/>
        </w:rPr>
      </w:pPr>
      <w:r>
        <w:rPr>
          <w:rFonts w:hint="eastAsia" w:ascii="宋体" w:hAnsi="宋体" w:eastAsia="宋体" w:cs="宋体"/>
          <w:color w:val="000000"/>
          <w:lang w:eastAsia="zh"/>
          <w:woUserID w:val="4"/>
        </w:rPr>
        <w:t>3.5.1</w:t>
      </w:r>
      <w:r>
        <w:rPr>
          <w:rFonts w:hint="eastAsia" w:ascii="宋体" w:hAnsi="宋体" w:eastAsia="宋体" w:cs="宋体"/>
          <w:color w:val="000000"/>
          <w:woUserID w:val="1"/>
        </w:rPr>
        <w:t>文件划分</w:t>
      </w:r>
    </w:p>
    <w:p w14:paraId="04E53960">
      <w:pPr>
        <w:ind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本系统的物理文件主要分为数据库结构文件、数据文件、完整备份文件、应用配置文件和上传资源文件几类。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3447"/>
        <w:gridCol w:w="3627"/>
      </w:tblGrid>
      <w:tr w14:paraId="494E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2" w:type="dxa"/>
            <w:vAlign w:val="center"/>
          </w:tcPr>
          <w:p w14:paraId="1364F7D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b/>
                <w:bCs/>
                <w:color w:val="000000"/>
                <w:kern w:val="0"/>
                <w:sz w:val="21"/>
                <w:szCs w:val="21"/>
                <w:lang w:val="en-US" w:eastAsia="zh-CN" w:bidi="ar"/>
                <w:woUserID w:val="4"/>
              </w:rPr>
              <w:t>文件类别</w:t>
            </w:r>
          </w:p>
        </w:tc>
        <w:tc>
          <w:tcPr>
            <w:tcW w:w="3447" w:type="dxa"/>
            <w:vAlign w:val="center"/>
          </w:tcPr>
          <w:p w14:paraId="5A10E35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color w:val="000000"/>
                <w:sz w:val="21"/>
                <w:szCs w:val="21"/>
                <w:woUserID w:val="4"/>
              </w:rPr>
            </w:pPr>
            <w:r>
              <w:rPr>
                <w:rFonts w:hint="eastAsia" w:ascii="宋体" w:hAnsi="宋体" w:eastAsia="宋体" w:cs="宋体"/>
                <w:b/>
                <w:bCs/>
                <w:color w:val="000000"/>
                <w:kern w:val="0"/>
                <w:sz w:val="21"/>
                <w:szCs w:val="21"/>
                <w:lang w:val="en-US" w:eastAsia="zh-CN" w:bidi="ar"/>
                <w:woUserID w:val="4"/>
              </w:rPr>
              <w:t>文件或目录</w:t>
            </w:r>
          </w:p>
        </w:tc>
        <w:tc>
          <w:tcPr>
            <w:tcW w:w="3627" w:type="dxa"/>
          </w:tcPr>
          <w:p w14:paraId="03C0BD2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lang w:eastAsia="zh"/>
                <w:woUserID w:val="4"/>
              </w:rPr>
            </w:pPr>
            <w:r>
              <w:rPr>
                <w:rFonts w:hint="eastAsia" w:ascii="宋体" w:hAnsi="宋体" w:eastAsia="宋体" w:cs="宋体"/>
                <w:b/>
                <w:bCs/>
                <w:color w:val="000000"/>
                <w:sz w:val="21"/>
                <w:szCs w:val="21"/>
                <w:lang w:eastAsia="zh"/>
                <w:woUserID w:val="4"/>
              </w:rPr>
              <w:t>作用</w:t>
            </w:r>
          </w:p>
        </w:tc>
      </w:tr>
      <w:tr w14:paraId="53C3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2" w:type="dxa"/>
            <w:vAlign w:val="center"/>
          </w:tcPr>
          <w:p w14:paraId="22C1B6B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数据库结构文件</w:t>
            </w:r>
          </w:p>
        </w:tc>
        <w:tc>
          <w:tcPr>
            <w:tcW w:w="3447" w:type="dxa"/>
            <w:vAlign w:val="center"/>
          </w:tcPr>
          <w:p w14:paraId="766688F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schema.sql</w:t>
            </w:r>
          </w:p>
        </w:tc>
        <w:tc>
          <w:tcPr>
            <w:tcW w:w="3627" w:type="dxa"/>
            <w:vAlign w:val="center"/>
          </w:tcPr>
          <w:p w14:paraId="60B56129">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保存数据库表结构、主键、外键、索引和视图定义</w:t>
            </w:r>
          </w:p>
        </w:tc>
      </w:tr>
      <w:tr w14:paraId="322D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782" w:type="dxa"/>
            <w:vAlign w:val="center"/>
          </w:tcPr>
          <w:p w14:paraId="796078E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数据库数据文件</w:t>
            </w:r>
          </w:p>
        </w:tc>
        <w:tc>
          <w:tcPr>
            <w:tcW w:w="3447" w:type="dxa"/>
            <w:vAlign w:val="center"/>
          </w:tcPr>
          <w:p w14:paraId="0279D61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data.sql</w:t>
            </w:r>
          </w:p>
        </w:tc>
        <w:tc>
          <w:tcPr>
            <w:tcW w:w="3627" w:type="dxa"/>
            <w:vAlign w:val="center"/>
          </w:tcPr>
          <w:p w14:paraId="79F5F6D4">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保存系统演示数据，如学生、管理员、自习室、座位、预约等记录</w:t>
            </w:r>
          </w:p>
        </w:tc>
      </w:tr>
      <w:tr w14:paraId="3338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2" w:type="dxa"/>
            <w:vAlign w:val="center"/>
          </w:tcPr>
          <w:p w14:paraId="69270F1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完整数据库文件</w:t>
            </w:r>
          </w:p>
        </w:tc>
        <w:tc>
          <w:tcPr>
            <w:tcW w:w="3447" w:type="dxa"/>
            <w:vAlign w:val="center"/>
          </w:tcPr>
          <w:p w14:paraId="0FF28FA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database-full.sql</w:t>
            </w:r>
          </w:p>
        </w:tc>
        <w:tc>
          <w:tcPr>
            <w:tcW w:w="3627" w:type="dxa"/>
            <w:vAlign w:val="center"/>
          </w:tcPr>
          <w:p w14:paraId="55029346">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同时包含表结构和数据，可用于一键恢复完整数据库</w:t>
            </w:r>
          </w:p>
        </w:tc>
      </w:tr>
      <w:tr w14:paraId="2BC8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782" w:type="dxa"/>
            <w:vAlign w:val="center"/>
          </w:tcPr>
          <w:p w14:paraId="0D9DB0A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建库初始化文件</w:t>
            </w:r>
          </w:p>
        </w:tc>
        <w:tc>
          <w:tcPr>
            <w:tcW w:w="3447" w:type="dxa"/>
            <w:vAlign w:val="center"/>
          </w:tcPr>
          <w:p w14:paraId="3B16B13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init-shared-mysql.sql</w:t>
            </w:r>
          </w:p>
        </w:tc>
        <w:tc>
          <w:tcPr>
            <w:tcW w:w="3627" w:type="dxa"/>
            <w:vAlign w:val="center"/>
          </w:tcPr>
          <w:p w14:paraId="35033FE1">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创建数据库、用户及相关初始化配置</w:t>
            </w:r>
          </w:p>
        </w:tc>
      </w:tr>
      <w:tr w14:paraId="0474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2" w:type="dxa"/>
            <w:vAlign w:val="center"/>
          </w:tcPr>
          <w:p w14:paraId="511B51A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应用配置文件</w:t>
            </w:r>
          </w:p>
        </w:tc>
        <w:tc>
          <w:tcPr>
            <w:tcW w:w="3447" w:type="dxa"/>
            <w:vAlign w:val="center"/>
          </w:tcPr>
          <w:p w14:paraId="139B15C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application.properties</w:t>
            </w:r>
          </w:p>
        </w:tc>
        <w:tc>
          <w:tcPr>
            <w:tcW w:w="3627" w:type="dxa"/>
            <w:vAlign w:val="center"/>
          </w:tcPr>
          <w:p w14:paraId="5E800BD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保存数据库连接地址、用户名、密码、上传目录等配置</w:t>
            </w:r>
          </w:p>
        </w:tc>
      </w:tr>
      <w:tr w14:paraId="7137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782" w:type="dxa"/>
            <w:vAlign w:val="center"/>
          </w:tcPr>
          <w:p w14:paraId="0119F1F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上传资源目录</w:t>
            </w:r>
          </w:p>
        </w:tc>
        <w:tc>
          <w:tcPr>
            <w:tcW w:w="3447" w:type="dxa"/>
            <w:vAlign w:val="center"/>
          </w:tcPr>
          <w:p w14:paraId="7D15AF4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uploads/</w:t>
            </w:r>
          </w:p>
        </w:tc>
        <w:tc>
          <w:tcPr>
            <w:tcW w:w="3627" w:type="dxa"/>
            <w:vAlign w:val="center"/>
          </w:tcPr>
          <w:p w14:paraId="185DF0C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保存学生注册材料、自习室布局图等非结构化文件</w:t>
            </w:r>
          </w:p>
        </w:tc>
      </w:tr>
      <w:tr w14:paraId="2CAA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2" w:type="dxa"/>
            <w:vAlign w:val="center"/>
          </w:tcPr>
          <w:p w14:paraId="7B5236E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测试配置文件</w:t>
            </w:r>
          </w:p>
        </w:tc>
        <w:tc>
          <w:tcPr>
            <w:tcW w:w="3447" w:type="dxa"/>
            <w:vAlign w:val="center"/>
          </w:tcPr>
          <w:p w14:paraId="5F149F8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application-test.properties</w:t>
            </w:r>
          </w:p>
        </w:tc>
        <w:tc>
          <w:tcPr>
            <w:tcW w:w="3627" w:type="dxa"/>
            <w:vAlign w:val="center"/>
          </w:tcPr>
          <w:p w14:paraId="661C976E">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单元测试和集成测试时使用的测试数据库配置</w:t>
            </w:r>
          </w:p>
        </w:tc>
      </w:tr>
    </w:tbl>
    <w:p w14:paraId="0A4A7334">
      <w:pPr>
        <w:spacing w:after="0" w:line="240" w:lineRule="auto"/>
        <w:ind w:left="0" w:leftChars="0" w:firstLine="480" w:firstLineChars="200"/>
        <w:rPr>
          <w:rFonts w:hint="eastAsia" w:ascii="宋体" w:hAnsi="宋体" w:eastAsia="宋体" w:cs="宋体"/>
          <w:color w:val="000000"/>
          <w:woUserID w:val="1"/>
        </w:rPr>
      </w:pPr>
      <w:r>
        <w:rPr>
          <w:rFonts w:hint="eastAsia" w:ascii="宋体" w:hAnsi="宋体" w:eastAsia="宋体" w:cs="宋体"/>
          <w:color w:val="000000"/>
          <w:woUserID w:val="1"/>
        </w:rPr>
        <w:t>数据库本身由 MySQL 负责管理物理存储。业务表采用 InnoDB 表结构，表数据和索引由 MySQL 存放在数据目录中。对于注册材料、自习室布局图等文件型数据，系统不直接存入数据库，而是存放在项目根目录下的 uploads/ 文件夹中，数据库表中仅保存文件访问路径，例如 /uploads/material/xxx.jpg 或 /uploads/layout/xxx.png。这样可以减小数据库体积，提高普通业务查询效率，也便于文件单独备份和迁移。</w:t>
      </w:r>
    </w:p>
    <w:p w14:paraId="2FF7FF8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woUserID w:val="1"/>
        </w:rPr>
        <w:t>本系统数据库包含 16 张业务表和 1 个统计视图。主要表包括 user_account、student_profile、admin_account、study_room、facility、study_room_facility、seat、reservation、reservation_slot、checkin_record、credit_log、blacklist_record、announcement、notification_message、feedback_ticket 和 operation_log。统计视图为 v_room_daily_usage，用于统计自习室每日使用情况。</w:t>
      </w:r>
    </w:p>
    <w:p w14:paraId="3A6675C3">
      <w:pPr>
        <w:pStyle w:val="5"/>
        <w:bidi w:val="0"/>
        <w:ind w:left="0" w:leftChars="0" w:firstLine="0" w:firstLineChars="0"/>
        <w:rPr>
          <w:rFonts w:hint="eastAsia" w:ascii="宋体" w:hAnsi="宋体" w:eastAsia="宋体" w:cs="宋体"/>
          <w:color w:val="000000"/>
          <w:sz w:val="24"/>
          <w:woUserID w:val="1"/>
        </w:rPr>
      </w:pPr>
      <w:r>
        <w:rPr>
          <w:rFonts w:hint="eastAsia" w:ascii="宋体" w:hAnsi="宋体" w:eastAsia="宋体" w:cs="宋体"/>
          <w:color w:val="000000"/>
          <w:lang w:eastAsia="zh"/>
          <w:woUserID w:val="4"/>
        </w:rPr>
        <w:t>3.5.2</w:t>
      </w:r>
      <w:r>
        <w:rPr>
          <w:rFonts w:hint="eastAsia" w:ascii="宋体" w:hAnsi="宋体" w:eastAsia="宋体" w:cs="宋体"/>
          <w:color w:val="000000"/>
          <w:woUserID w:val="1"/>
        </w:rPr>
        <w:t>日志与数据库文件的放置</w:t>
      </w:r>
    </w:p>
    <w:p w14:paraId="45AFE03A">
      <w:pPr>
        <w:ind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本系统在开发和课程设计演示环境中，数据库文件由 MySQL 默认数据目录统一管理，应用程序文件、SQL 脚本、上传资源和运行日志放置在项目目录中，便于课程提交、部署和维护。</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3375"/>
        <w:gridCol w:w="3255"/>
      </w:tblGrid>
      <w:tr w14:paraId="093B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2968C4B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b/>
                <w:bCs/>
                <w:color w:val="000000"/>
                <w:sz w:val="21"/>
                <w:szCs w:val="21"/>
                <w:lang w:val="en-US" w:eastAsia="zh-CN"/>
                <w:woUserID w:val="1"/>
              </w:rPr>
              <w:t>内容</w:t>
            </w:r>
          </w:p>
        </w:tc>
        <w:tc>
          <w:tcPr>
            <w:tcW w:w="3375" w:type="dxa"/>
            <w:vAlign w:val="center"/>
          </w:tcPr>
          <w:p w14:paraId="7EF42A6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b/>
                <w:bCs/>
                <w:color w:val="000000"/>
                <w:kern w:val="0"/>
                <w:sz w:val="21"/>
                <w:szCs w:val="21"/>
                <w:lang w:val="en-US" w:eastAsia="zh-CN" w:bidi="ar"/>
                <w:woUserID w:val="1"/>
              </w:rPr>
              <w:t>放置位置</w:t>
            </w:r>
          </w:p>
        </w:tc>
        <w:tc>
          <w:tcPr>
            <w:tcW w:w="3255" w:type="dxa"/>
            <w:vAlign w:val="center"/>
          </w:tcPr>
          <w:p w14:paraId="7997095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b/>
                <w:bCs/>
                <w:color w:val="000000"/>
                <w:kern w:val="0"/>
                <w:sz w:val="21"/>
                <w:szCs w:val="21"/>
                <w:lang w:val="en-US" w:eastAsia="zh-CN" w:bidi="ar"/>
                <w:woUserID w:val="1"/>
              </w:rPr>
              <w:t>说明</w:t>
            </w:r>
          </w:p>
        </w:tc>
      </w:tr>
      <w:tr w14:paraId="440E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5F75B07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MySQL 数据库文件</w:t>
            </w:r>
          </w:p>
        </w:tc>
        <w:tc>
          <w:tcPr>
            <w:tcW w:w="3375" w:type="dxa"/>
            <w:vAlign w:val="center"/>
          </w:tcPr>
          <w:p w14:paraId="1C33B3A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MySQL 数据目录</w:t>
            </w:r>
          </w:p>
        </w:tc>
        <w:tc>
          <w:tcPr>
            <w:tcW w:w="3255" w:type="dxa"/>
            <w:vAlign w:val="center"/>
          </w:tcPr>
          <w:p w14:paraId="449A7475">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由 MySQL 自动管理，保存表数据、索引和事务信息</w:t>
            </w:r>
          </w:p>
        </w:tc>
      </w:tr>
      <w:tr w14:paraId="2639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170C686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SQL 脚本文件</w:t>
            </w:r>
          </w:p>
        </w:tc>
        <w:tc>
          <w:tcPr>
            <w:tcW w:w="3375" w:type="dxa"/>
            <w:vAlign w:val="center"/>
          </w:tcPr>
          <w:p w14:paraId="2ACDF8E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docs/06-部署配置/</w:t>
            </w:r>
          </w:p>
        </w:tc>
        <w:tc>
          <w:tcPr>
            <w:tcW w:w="3255" w:type="dxa"/>
            <w:vAlign w:val="center"/>
          </w:tcPr>
          <w:p w14:paraId="1D3CD53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保存建表脚本、数据脚本和完整数据库备份</w:t>
            </w:r>
          </w:p>
        </w:tc>
      </w:tr>
      <w:tr w14:paraId="3E72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7D02EC9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上传文件</w:t>
            </w:r>
          </w:p>
        </w:tc>
        <w:tc>
          <w:tcPr>
            <w:tcW w:w="3375" w:type="dxa"/>
            <w:vAlign w:val="center"/>
          </w:tcPr>
          <w:p w14:paraId="78CC4DF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uploads/</w:t>
            </w:r>
          </w:p>
        </w:tc>
        <w:tc>
          <w:tcPr>
            <w:tcW w:w="3255" w:type="dxa"/>
            <w:vAlign w:val="center"/>
          </w:tcPr>
          <w:p w14:paraId="1F62A28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保存注册材料、自习室布局图等用户上传文件</w:t>
            </w:r>
          </w:p>
        </w:tc>
      </w:tr>
      <w:tr w14:paraId="48C4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4C0D775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应用运行日志</w:t>
            </w:r>
          </w:p>
        </w:tc>
        <w:tc>
          <w:tcPr>
            <w:tcW w:w="3375" w:type="dxa"/>
            <w:vAlign w:val="center"/>
          </w:tcPr>
          <w:p w14:paraId="4A6AD4B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项目根目录或控制台输出</w:t>
            </w:r>
          </w:p>
        </w:tc>
        <w:tc>
          <w:tcPr>
            <w:tcW w:w="3255" w:type="dxa"/>
            <w:vAlign w:val="center"/>
          </w:tcPr>
          <w:p w14:paraId="23008809">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如 Spring Boot 启动日志、错误日志</w:t>
            </w:r>
          </w:p>
        </w:tc>
      </w:tr>
      <w:tr w14:paraId="2E64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60207AB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前端构建文件</w:t>
            </w:r>
          </w:p>
        </w:tc>
        <w:tc>
          <w:tcPr>
            <w:tcW w:w="3375" w:type="dxa"/>
            <w:vAlign w:val="center"/>
          </w:tcPr>
          <w:p w14:paraId="37A5F97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src/main/resources/static/</w:t>
            </w:r>
          </w:p>
        </w:tc>
        <w:tc>
          <w:tcPr>
            <w:tcW w:w="3255" w:type="dxa"/>
            <w:vAlign w:val="center"/>
          </w:tcPr>
          <w:p w14:paraId="6E14ACB6">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保存已打包的 Vue 前端静态资源</w:t>
            </w:r>
          </w:p>
        </w:tc>
      </w:tr>
      <w:tr w14:paraId="4072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0" w:type="dxa"/>
            <w:vAlign w:val="center"/>
          </w:tcPr>
          <w:p w14:paraId="0A2FB90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测试数据库</w:t>
            </w:r>
          </w:p>
        </w:tc>
        <w:tc>
          <w:tcPr>
            <w:tcW w:w="3375" w:type="dxa"/>
            <w:vAlign w:val="center"/>
          </w:tcPr>
          <w:p w14:paraId="202C0B2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H2 内存库</w:t>
            </w:r>
          </w:p>
        </w:tc>
        <w:tc>
          <w:tcPr>
            <w:tcW w:w="3255" w:type="dxa"/>
            <w:vAlign w:val="center"/>
          </w:tcPr>
          <w:p w14:paraId="29307BCF">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color w:val="000000"/>
                <w:sz w:val="21"/>
                <w:szCs w:val="21"/>
                <w:vertAlign w:val="baseline"/>
                <w:lang w:eastAsia="zh"/>
                <w:woUserID w:val="1"/>
              </w:rPr>
            </w:pPr>
            <w:r>
              <w:rPr>
                <w:rFonts w:hint="eastAsia" w:ascii="宋体" w:hAnsi="宋体" w:eastAsia="宋体" w:cs="宋体"/>
                <w:color w:val="000000"/>
                <w:kern w:val="0"/>
                <w:sz w:val="21"/>
                <w:szCs w:val="21"/>
                <w:lang w:val="en-US" w:eastAsia="zh-CN" w:bidi="ar"/>
                <w:woUserID w:val="1"/>
              </w:rPr>
              <w:t>单元测试运行时临时创建，测试结束后释放</w:t>
            </w:r>
          </w:p>
        </w:tc>
      </w:tr>
    </w:tbl>
    <w:p w14:paraId="7960F40A">
      <w:pPr>
        <w:spacing w:after="0" w:line="240" w:lineRule="auto"/>
        <w:ind w:left="0" w:leftChars="0"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在实际运行中，MySQL 的数据文件、重做日志、回滚信息等由 InnoDB 存储引擎负责维护。项目不直接操作数据库物理文件，而是通过 JDBC 连接数据库并执行 SQL 语句。这样可以避免因直接读写数据库文件导致数据损坏。</w:t>
      </w:r>
    </w:p>
    <w:p w14:paraId="530751BE">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从维护角度看，系统建议将以下内容分开管理：</w:t>
      </w:r>
    </w:p>
    <w:p w14:paraId="79378343">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数据库数据文件由 MySQL 统一存放，保证事务一致性和数据安全。</w:t>
      </w:r>
    </w:p>
    <w:p w14:paraId="6B1756AB">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数据库备份文件存放在 docs/06-部署配置/ 或独立备份目录中，便于恢复和提交。</w:t>
      </w:r>
    </w:p>
    <w:p w14:paraId="62452D29">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上传资源文件存放在 uploads/ 中，并与数据库备份同时保存，否则数据库中的文件路径可能失效。</w:t>
      </w:r>
    </w:p>
    <w:p w14:paraId="43F7FA55">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应用日志文件用于排查启动失败、数据库连接失败、接口异常等问题。</w:t>
      </w:r>
    </w:p>
    <w:p w14:paraId="1DCF7219">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配置文件中的数据库密码、本地连接信息不应提交到公开仓库，避免泄露。</w:t>
      </w:r>
    </w:p>
    <w:p w14:paraId="65D7295D">
      <w:pPr>
        <w:spacing w:after="0" w:line="240" w:lineRule="auto"/>
        <w:ind w:left="0" w:leftChars="0" w:firstLine="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对于课程设计环境，本项目提供 database-full.sql 作为完整数据库交付文件，同时配合 uploads/ 目录保存图片和材料资源，使数据库结构、业务数据和文件资源能够完整恢复。</w:t>
      </w:r>
    </w:p>
    <w:p w14:paraId="30F21C3A">
      <w:pPr>
        <w:pStyle w:val="5"/>
        <w:bidi w:val="0"/>
        <w:spacing w:before="0" w:line="240" w:lineRule="auto"/>
        <w:ind w:left="0" w:leftChars="0" w:firstLine="0" w:firstLineChars="0"/>
        <w:rPr>
          <w:rFonts w:hint="eastAsia" w:ascii="宋体" w:hAnsi="宋体" w:eastAsia="宋体" w:cs="宋体"/>
          <w:color w:val="000000"/>
          <w:woUserID w:val="1"/>
        </w:rPr>
      </w:pPr>
      <w:r>
        <w:rPr>
          <w:rFonts w:hint="eastAsia" w:ascii="宋体" w:hAnsi="宋体" w:eastAsia="宋体" w:cs="宋体"/>
          <w:color w:val="000000"/>
          <w:lang w:eastAsia="zh"/>
          <w:woUserID w:val="4"/>
        </w:rPr>
        <w:t>3.5.3</w:t>
      </w:r>
      <w:r>
        <w:rPr>
          <w:rFonts w:hint="eastAsia" w:ascii="宋体" w:hAnsi="宋体" w:eastAsia="宋体" w:cs="宋体"/>
          <w:color w:val="000000"/>
          <w:woUserID w:val="1"/>
        </w:rPr>
        <w:t>索引等方面的考虑</w:t>
      </w:r>
    </w:p>
    <w:p w14:paraId="4311C18F">
      <w:pPr>
        <w:spacing w:after="0" w:line="240" w:lineRule="auto"/>
        <w:ind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本系统索引设计主要围绕登录认证、预约查询、座位冲突检测、管理员筛选、统计分析等高频操作展开。索引的设置既要提高查询效率，也要避免过多索引影响插入和更新性能。</w:t>
      </w:r>
    </w:p>
    <w:p w14:paraId="6FEE4FC7">
      <w:pPr>
        <w:spacing w:after="0" w:line="240" w:lineRule="auto"/>
        <w:ind w:left="0" w:leftChars="0" w:firstLine="0" w:firstLineChars="0"/>
        <w:rPr>
          <w:rFonts w:hint="eastAsia" w:ascii="宋体" w:hAnsi="宋体" w:eastAsia="宋体" w:cs="宋体"/>
          <w:b/>
          <w:bCs/>
          <w:color w:val="000000"/>
          <w:sz w:val="24"/>
          <w:woUserID w:val="1"/>
        </w:rPr>
      </w:pPr>
      <w:r>
        <w:rPr>
          <w:rFonts w:hint="eastAsia" w:cs="宋体"/>
          <w:b/>
          <w:bCs/>
          <w:color w:val="000000"/>
          <w:sz w:val="24"/>
          <w:lang w:eastAsia="zh"/>
          <w:woUserID w:val="1"/>
        </w:rPr>
        <w:t>3.5.3.</w:t>
      </w:r>
      <w:r>
        <w:rPr>
          <w:rFonts w:hint="eastAsia" w:ascii="宋体" w:hAnsi="宋体" w:eastAsia="宋体" w:cs="宋体"/>
          <w:b/>
          <w:bCs/>
          <w:color w:val="000000"/>
          <w:sz w:val="24"/>
          <w:woUserID w:val="1"/>
        </w:rPr>
        <w:t>1. 主键索引</w:t>
      </w:r>
    </w:p>
    <w:p w14:paraId="55265D3E">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系统中各业务表均设置 id 作为主键，类型为 bigint auto_increment。主键索引用于唯一标识每一条记录，并作为其他表外键引用的目标。</w:t>
      </w:r>
    </w:p>
    <w:p w14:paraId="46E7D01E">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例如：</w:t>
      </w:r>
    </w:p>
    <w:p w14:paraId="0B5D48B2">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user_account(id)</w:t>
      </w:r>
    </w:p>
    <w:p w14:paraId="3D14FEDB">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student_profile(id)</w:t>
      </w:r>
    </w:p>
    <w:p w14:paraId="1FAD1141">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study_room(id)</w:t>
      </w:r>
    </w:p>
    <w:p w14:paraId="402469AB">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seat(id)</w:t>
      </w:r>
    </w:p>
    <w:p w14:paraId="7C78AA8B">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reservation(id)</w:t>
      </w:r>
    </w:p>
    <w:p w14:paraId="6BC7538B">
      <w:pPr>
        <w:spacing w:after="0" w:line="240" w:lineRule="auto"/>
        <w:ind w:left="0" w:leftChars="0" w:firstLine="480" w:firstLineChars="200"/>
        <w:rPr>
          <w:rFonts w:hint="eastAsia" w:ascii="宋体" w:hAnsi="宋体" w:eastAsia="宋体" w:cs="宋体"/>
          <w:color w:val="000000"/>
          <w:sz w:val="24"/>
          <w:szCs w:val="24"/>
          <w:woUserID w:val="1"/>
        </w:rPr>
      </w:pPr>
      <w:r>
        <w:rPr>
          <w:rFonts w:hint="eastAsia" w:ascii="宋体" w:hAnsi="宋体" w:eastAsia="宋体" w:cs="宋体"/>
          <w:color w:val="000000"/>
          <w:sz w:val="24"/>
          <w:szCs w:val="24"/>
          <w:woUserID w:val="1"/>
        </w:rPr>
        <w:t>checkin_record(id)</w:t>
      </w:r>
    </w:p>
    <w:p w14:paraId="1B3C262C">
      <w:pPr>
        <w:spacing w:after="0" w:line="240" w:lineRule="auto"/>
        <w:ind w:left="0" w:leftChars="0" w:firstLine="0" w:firstLineChars="0"/>
        <w:rPr>
          <w:rFonts w:hint="eastAsia" w:ascii="宋体" w:hAnsi="宋体" w:eastAsia="宋体" w:cs="宋体"/>
          <w:b/>
          <w:bCs/>
          <w:color w:val="000000"/>
          <w:sz w:val="24"/>
          <w:woUserID w:val="1"/>
        </w:rPr>
      </w:pPr>
      <w:r>
        <w:rPr>
          <w:rFonts w:hint="eastAsia" w:cs="宋体"/>
          <w:b/>
          <w:bCs/>
          <w:color w:val="000000"/>
          <w:sz w:val="24"/>
          <w:lang w:eastAsia="zh"/>
          <w:woUserID w:val="1"/>
        </w:rPr>
        <w:t>3.5.3.</w:t>
      </w:r>
      <w:r>
        <w:rPr>
          <w:rFonts w:hint="eastAsia" w:ascii="宋体" w:hAnsi="宋体" w:eastAsia="宋体" w:cs="宋体"/>
          <w:b/>
          <w:bCs/>
          <w:color w:val="000000"/>
          <w:sz w:val="24"/>
          <w:woUserID w:val="1"/>
        </w:rPr>
        <w:t>2. 唯一索引</w:t>
      </w:r>
    </w:p>
    <w:p w14:paraId="3C490906">
      <w:pPr>
        <w:spacing w:after="0" w:line="240" w:lineRule="auto"/>
        <w:ind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对于具有业务唯一性的字段，系统设置唯一约束，防止重复数据。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727"/>
        <w:gridCol w:w="3807"/>
      </w:tblGrid>
      <w:tr w14:paraId="0ABD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3FD3CD0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b/>
                <w:bCs/>
                <w:color w:val="000000"/>
                <w:kern w:val="0"/>
                <w:sz w:val="21"/>
                <w:szCs w:val="21"/>
                <w:lang w:val="en-US" w:eastAsia="zh-CN" w:bidi="ar"/>
                <w:woUserID w:val="4"/>
              </w:rPr>
              <w:t>表名</w:t>
            </w:r>
          </w:p>
        </w:tc>
        <w:tc>
          <w:tcPr>
            <w:tcW w:w="2727" w:type="dxa"/>
            <w:vAlign w:val="center"/>
          </w:tcPr>
          <w:p w14:paraId="52D4FC8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color w:val="000000"/>
                <w:sz w:val="21"/>
                <w:szCs w:val="21"/>
                <w:woUserID w:val="4"/>
              </w:rPr>
            </w:pPr>
            <w:r>
              <w:rPr>
                <w:rFonts w:hint="eastAsia" w:ascii="宋体" w:hAnsi="宋体" w:eastAsia="宋体" w:cs="宋体"/>
                <w:b/>
                <w:bCs/>
                <w:color w:val="000000"/>
                <w:kern w:val="0"/>
                <w:sz w:val="21"/>
                <w:szCs w:val="21"/>
                <w:lang w:val="en-US" w:eastAsia="zh-CN" w:bidi="ar"/>
                <w:woUserID w:val="4"/>
              </w:rPr>
              <w:t>唯一字段</w:t>
            </w:r>
          </w:p>
        </w:tc>
        <w:tc>
          <w:tcPr>
            <w:tcW w:w="3807" w:type="dxa"/>
            <w:vAlign w:val="center"/>
          </w:tcPr>
          <w:p w14:paraId="1776B09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b/>
                <w:bCs/>
                <w:color w:val="000000"/>
                <w:kern w:val="0"/>
                <w:sz w:val="21"/>
                <w:szCs w:val="21"/>
                <w:lang w:val="en-US" w:eastAsia="zh-CN" w:bidi="ar"/>
                <w:woUserID w:val="4"/>
              </w:rPr>
              <w:t>作用说明</w:t>
            </w:r>
          </w:p>
        </w:tc>
      </w:tr>
      <w:tr w14:paraId="7CB5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11881C8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user_account</w:t>
            </w:r>
          </w:p>
        </w:tc>
        <w:tc>
          <w:tcPr>
            <w:tcW w:w="2727" w:type="dxa"/>
            <w:vAlign w:val="center"/>
          </w:tcPr>
          <w:p w14:paraId="433EEE7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username</w:t>
            </w:r>
          </w:p>
        </w:tc>
        <w:tc>
          <w:tcPr>
            <w:tcW w:w="3807" w:type="dxa"/>
            <w:vAlign w:val="center"/>
          </w:tcPr>
          <w:p w14:paraId="79DCFDA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保证学生登录账号不重复</w:t>
            </w:r>
          </w:p>
        </w:tc>
      </w:tr>
      <w:tr w14:paraId="069A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6B49D8D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admin_account</w:t>
            </w:r>
          </w:p>
        </w:tc>
        <w:tc>
          <w:tcPr>
            <w:tcW w:w="2727" w:type="dxa"/>
            <w:vAlign w:val="center"/>
          </w:tcPr>
          <w:p w14:paraId="0A364FC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account</w:t>
            </w:r>
          </w:p>
        </w:tc>
        <w:tc>
          <w:tcPr>
            <w:tcW w:w="3807" w:type="dxa"/>
            <w:vAlign w:val="center"/>
          </w:tcPr>
          <w:p w14:paraId="6AA018B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保证管理员账号不重复</w:t>
            </w:r>
          </w:p>
        </w:tc>
      </w:tr>
      <w:tr w14:paraId="3AE1D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6CC4777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student_profile</w:t>
            </w:r>
          </w:p>
        </w:tc>
        <w:tc>
          <w:tcPr>
            <w:tcW w:w="2727" w:type="dxa"/>
            <w:vAlign w:val="center"/>
          </w:tcPr>
          <w:p w14:paraId="4B1426E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student_no</w:t>
            </w:r>
          </w:p>
        </w:tc>
        <w:tc>
          <w:tcPr>
            <w:tcW w:w="3807" w:type="dxa"/>
            <w:vAlign w:val="center"/>
          </w:tcPr>
          <w:p w14:paraId="26E0EE1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保证学生学号唯一</w:t>
            </w:r>
          </w:p>
        </w:tc>
      </w:tr>
      <w:tr w14:paraId="4509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1BC900C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student_profile</w:t>
            </w:r>
          </w:p>
        </w:tc>
        <w:tc>
          <w:tcPr>
            <w:tcW w:w="2727" w:type="dxa"/>
            <w:vAlign w:val="center"/>
          </w:tcPr>
          <w:p w14:paraId="33EE2B7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user_id</w:t>
            </w:r>
          </w:p>
        </w:tc>
        <w:tc>
          <w:tcPr>
            <w:tcW w:w="3807" w:type="dxa"/>
            <w:vAlign w:val="center"/>
          </w:tcPr>
          <w:p w14:paraId="2E5AFC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保证一个用户账号只对应一份学生档案</w:t>
            </w:r>
          </w:p>
        </w:tc>
      </w:tr>
      <w:tr w14:paraId="1B91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7038D64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study_room</w:t>
            </w:r>
          </w:p>
        </w:tc>
        <w:tc>
          <w:tcPr>
            <w:tcW w:w="2727" w:type="dxa"/>
            <w:vAlign w:val="center"/>
          </w:tcPr>
          <w:p w14:paraId="629B48B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room_code</w:t>
            </w:r>
          </w:p>
        </w:tc>
        <w:tc>
          <w:tcPr>
            <w:tcW w:w="3807" w:type="dxa"/>
            <w:vAlign w:val="center"/>
          </w:tcPr>
          <w:p w14:paraId="18E03DB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保证自习室编号唯一</w:t>
            </w:r>
          </w:p>
        </w:tc>
      </w:tr>
      <w:tr w14:paraId="0D66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62A3672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facility</w:t>
            </w:r>
          </w:p>
        </w:tc>
        <w:tc>
          <w:tcPr>
            <w:tcW w:w="2727" w:type="dxa"/>
            <w:vAlign w:val="center"/>
          </w:tcPr>
          <w:p w14:paraId="5312EDD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name</w:t>
            </w:r>
          </w:p>
        </w:tc>
        <w:tc>
          <w:tcPr>
            <w:tcW w:w="3807" w:type="dxa"/>
            <w:vAlign w:val="center"/>
          </w:tcPr>
          <w:p w14:paraId="1F053DD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woUserID w:val="4"/>
              </w:rPr>
            </w:pPr>
            <w:r>
              <w:rPr>
                <w:rFonts w:hint="eastAsia" w:ascii="宋体" w:hAnsi="宋体" w:eastAsia="宋体" w:cs="宋体"/>
                <w:color w:val="000000"/>
                <w:kern w:val="0"/>
                <w:sz w:val="21"/>
                <w:szCs w:val="21"/>
                <w:lang w:val="en-US" w:eastAsia="zh-CN" w:bidi="ar"/>
                <w:woUserID w:val="4"/>
              </w:rPr>
              <w:t>保证设施名称不重复</w:t>
            </w:r>
          </w:p>
        </w:tc>
      </w:tr>
      <w:tr w14:paraId="6F41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3392E65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seat</w:t>
            </w:r>
          </w:p>
        </w:tc>
        <w:tc>
          <w:tcPr>
            <w:tcW w:w="2727" w:type="dxa"/>
            <w:vAlign w:val="center"/>
          </w:tcPr>
          <w:p w14:paraId="786707A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(room_id, seat_no)</w:t>
            </w:r>
          </w:p>
        </w:tc>
        <w:tc>
          <w:tcPr>
            <w:tcW w:w="3807" w:type="dxa"/>
            <w:vAlign w:val="center"/>
          </w:tcPr>
          <w:p w14:paraId="24D6867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保证同一自习室内座位编号唯一</w:t>
            </w:r>
          </w:p>
        </w:tc>
      </w:tr>
      <w:tr w14:paraId="5BE2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6109BC6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reservation</w:t>
            </w:r>
          </w:p>
        </w:tc>
        <w:tc>
          <w:tcPr>
            <w:tcW w:w="2727" w:type="dxa"/>
            <w:vAlign w:val="center"/>
          </w:tcPr>
          <w:p w14:paraId="41E494F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reservation_no</w:t>
            </w:r>
          </w:p>
        </w:tc>
        <w:tc>
          <w:tcPr>
            <w:tcW w:w="3807" w:type="dxa"/>
            <w:vAlign w:val="center"/>
          </w:tcPr>
          <w:p w14:paraId="3CAE657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保证预约编号唯一</w:t>
            </w:r>
          </w:p>
        </w:tc>
      </w:tr>
      <w:tr w14:paraId="0580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1DDA4D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reservation_slot</w:t>
            </w:r>
          </w:p>
        </w:tc>
        <w:tc>
          <w:tcPr>
            <w:tcW w:w="2727" w:type="dxa"/>
            <w:vAlign w:val="center"/>
          </w:tcPr>
          <w:p w14:paraId="38F3F69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(seat_id, slot_start)</w:t>
            </w:r>
          </w:p>
        </w:tc>
        <w:tc>
          <w:tcPr>
            <w:tcW w:w="3807" w:type="dxa"/>
            <w:vAlign w:val="center"/>
          </w:tcPr>
          <w:p w14:paraId="71087BB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防止同一座位同一时间片重复预约</w:t>
            </w:r>
          </w:p>
        </w:tc>
      </w:tr>
      <w:tr w14:paraId="689B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717021A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checkin_record</w:t>
            </w:r>
          </w:p>
        </w:tc>
        <w:tc>
          <w:tcPr>
            <w:tcW w:w="2727" w:type="dxa"/>
            <w:vAlign w:val="center"/>
          </w:tcPr>
          <w:p w14:paraId="3D9D41A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reservation_id</w:t>
            </w:r>
          </w:p>
        </w:tc>
        <w:tc>
          <w:tcPr>
            <w:tcW w:w="3807" w:type="dxa"/>
            <w:vAlign w:val="center"/>
          </w:tcPr>
          <w:p w14:paraId="5C0F54A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kern w:val="0"/>
                <w:sz w:val="21"/>
                <w:szCs w:val="21"/>
                <w:lang w:val="en-US" w:eastAsia="zh-CN" w:bidi="ar"/>
                <w:woUserID w:val="4"/>
              </w:rPr>
            </w:pPr>
            <w:r>
              <w:rPr>
                <w:rFonts w:hint="eastAsia" w:ascii="宋体" w:hAnsi="宋体" w:eastAsia="宋体" w:cs="宋体"/>
                <w:color w:val="000000"/>
                <w:kern w:val="0"/>
                <w:sz w:val="21"/>
                <w:szCs w:val="21"/>
                <w:lang w:val="en-US" w:eastAsia="zh-CN" w:bidi="ar"/>
                <w:woUserID w:val="4"/>
              </w:rPr>
              <w:t>保证一个预约最多只有一条签到记录</w:t>
            </w:r>
          </w:p>
        </w:tc>
      </w:tr>
    </w:tbl>
    <w:p w14:paraId="3E0E9FE4">
      <w:pPr>
        <w:spacing w:after="0" w:line="240" w:lineRule="auto"/>
        <w:ind w:left="0" w:leftChars="0"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其中，reservation_slot(seat_id, slot_start) 是本系统最关键的唯一索引。系统将预约时间段拆分为多个时间片，再通过该唯一约束保证同一座位在同一时间片内只能被一个预约占用，从数据库层面避免并发重复预约。</w:t>
      </w:r>
    </w:p>
    <w:p w14:paraId="298FE7E5">
      <w:pPr>
        <w:spacing w:after="0" w:line="240" w:lineRule="auto"/>
        <w:ind w:left="0" w:leftChars="0" w:firstLine="0" w:firstLineChars="0"/>
        <w:rPr>
          <w:rFonts w:hint="eastAsia" w:ascii="宋体" w:hAnsi="宋体" w:eastAsia="宋体" w:cs="宋体"/>
          <w:b/>
          <w:bCs/>
          <w:color w:val="000000"/>
          <w:sz w:val="24"/>
          <w:woUserID w:val="1"/>
        </w:rPr>
      </w:pPr>
      <w:r>
        <w:rPr>
          <w:rFonts w:hint="eastAsia" w:cs="宋体"/>
          <w:b/>
          <w:bCs/>
          <w:color w:val="000000"/>
          <w:sz w:val="24"/>
          <w:lang w:eastAsia="zh"/>
          <w:woUserID w:val="1"/>
        </w:rPr>
        <w:t>3.5.3.</w:t>
      </w:r>
      <w:r>
        <w:rPr>
          <w:rFonts w:hint="eastAsia" w:ascii="宋体" w:hAnsi="宋体" w:eastAsia="宋体" w:cs="宋体"/>
          <w:b/>
          <w:bCs/>
          <w:color w:val="000000"/>
          <w:sz w:val="24"/>
          <w:woUserID w:val="1"/>
        </w:rPr>
        <w:t>3. 普通索引</w:t>
      </w:r>
    </w:p>
    <w:p w14:paraId="7CE5A152">
      <w:pPr>
        <w:ind w:left="0" w:leftChars="0"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系统对常用查询条件建立普通索引，提高检索效率。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2892"/>
        <w:gridCol w:w="3447"/>
      </w:tblGrid>
      <w:tr w14:paraId="6B74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4E1860E2">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b/>
                <w:bCs/>
                <w:color w:val="000000"/>
                <w:kern w:val="0"/>
                <w:sz w:val="21"/>
                <w:szCs w:val="21"/>
                <w:lang w:val="en-US" w:eastAsia="zh-CN" w:bidi="ar"/>
                <w:woUserID w:val="4"/>
              </w:rPr>
              <w:t>表名</w:t>
            </w:r>
          </w:p>
        </w:tc>
        <w:tc>
          <w:tcPr>
            <w:tcW w:w="2892" w:type="dxa"/>
            <w:vAlign w:val="center"/>
          </w:tcPr>
          <w:p w14:paraId="2BDDFA6C">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b/>
                <w:color w:val="000000"/>
                <w:sz w:val="21"/>
                <w:szCs w:val="21"/>
                <w:woUserID w:val="4"/>
              </w:rPr>
            </w:pPr>
            <w:r>
              <w:rPr>
                <w:rFonts w:hint="default" w:ascii="仿宋" w:hAnsi="仿宋" w:eastAsia="仿宋" w:cs="仿宋"/>
                <w:b/>
                <w:bCs/>
                <w:color w:val="000000"/>
                <w:kern w:val="0"/>
                <w:sz w:val="21"/>
                <w:szCs w:val="21"/>
                <w:lang w:val="en-US" w:eastAsia="zh" w:bidi="ar"/>
                <w:woUserID w:val="4"/>
              </w:rPr>
              <w:t>索引</w:t>
            </w:r>
            <w:r>
              <w:rPr>
                <w:rFonts w:hint="default" w:ascii="仿宋" w:hAnsi="仿宋" w:eastAsia="仿宋" w:cs="仿宋"/>
                <w:b/>
                <w:bCs/>
                <w:color w:val="000000"/>
                <w:kern w:val="0"/>
                <w:sz w:val="21"/>
                <w:szCs w:val="21"/>
                <w:lang w:val="en-US" w:eastAsia="zh-CN" w:bidi="ar"/>
                <w:woUserID w:val="4"/>
              </w:rPr>
              <w:t>字段</w:t>
            </w:r>
          </w:p>
        </w:tc>
        <w:tc>
          <w:tcPr>
            <w:tcW w:w="3447" w:type="dxa"/>
            <w:vAlign w:val="center"/>
          </w:tcPr>
          <w:p w14:paraId="343C393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b/>
                <w:bCs/>
                <w:color w:val="000000"/>
                <w:kern w:val="0"/>
                <w:sz w:val="21"/>
                <w:szCs w:val="21"/>
                <w:lang w:val="en-US" w:eastAsia="zh" w:bidi="ar"/>
                <w:woUserID w:val="4"/>
              </w:rPr>
              <w:t>用途</w:t>
            </w:r>
            <w:r>
              <w:rPr>
                <w:rFonts w:hint="default" w:ascii="仿宋" w:hAnsi="仿宋" w:eastAsia="仿宋" w:cs="仿宋"/>
                <w:b/>
                <w:bCs/>
                <w:color w:val="000000"/>
                <w:kern w:val="0"/>
                <w:sz w:val="21"/>
                <w:szCs w:val="21"/>
                <w:lang w:val="en-US" w:eastAsia="zh-CN" w:bidi="ar"/>
                <w:woUserID w:val="4"/>
              </w:rPr>
              <w:t>说明</w:t>
            </w:r>
          </w:p>
        </w:tc>
      </w:tr>
      <w:tr w14:paraId="32AA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7E27DA6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user_account</w:t>
            </w:r>
          </w:p>
        </w:tc>
        <w:tc>
          <w:tcPr>
            <w:tcW w:w="2892" w:type="dxa"/>
            <w:vAlign w:val="center"/>
          </w:tcPr>
          <w:p w14:paraId="320959A5">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(role, status)</w:t>
            </w:r>
          </w:p>
        </w:tc>
        <w:tc>
          <w:tcPr>
            <w:tcW w:w="3447" w:type="dxa"/>
            <w:vAlign w:val="center"/>
          </w:tcPr>
          <w:p w14:paraId="5B8A14F0">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按角色和状态筛选用户</w:t>
            </w:r>
          </w:p>
        </w:tc>
      </w:tr>
      <w:tr w14:paraId="27F8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4A749D41">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student_profile</w:t>
            </w:r>
          </w:p>
        </w:tc>
        <w:tc>
          <w:tcPr>
            <w:tcW w:w="2892" w:type="dxa"/>
            <w:vAlign w:val="center"/>
          </w:tcPr>
          <w:p w14:paraId="5BA61B66">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audit_status</w:t>
            </w:r>
          </w:p>
        </w:tc>
        <w:tc>
          <w:tcPr>
            <w:tcW w:w="3447" w:type="dxa"/>
            <w:vAlign w:val="center"/>
          </w:tcPr>
          <w:p w14:paraId="7D0A2A81">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查询待审核学生</w:t>
            </w:r>
          </w:p>
        </w:tc>
      </w:tr>
      <w:tr w14:paraId="0EA0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1B532D34">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student_profile</w:t>
            </w:r>
          </w:p>
        </w:tc>
        <w:tc>
          <w:tcPr>
            <w:tcW w:w="2892" w:type="dxa"/>
            <w:vAlign w:val="center"/>
          </w:tcPr>
          <w:p w14:paraId="3B1F9AA6">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(college, major)</w:t>
            </w:r>
          </w:p>
        </w:tc>
        <w:tc>
          <w:tcPr>
            <w:tcW w:w="3447" w:type="dxa"/>
            <w:vAlign w:val="center"/>
          </w:tcPr>
          <w:p w14:paraId="682A5C6E">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按学院、专业统计或筛选学生</w:t>
            </w:r>
          </w:p>
        </w:tc>
      </w:tr>
      <w:tr w14:paraId="00B4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243F9A25">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study_room</w:t>
            </w:r>
          </w:p>
        </w:tc>
        <w:tc>
          <w:tcPr>
            <w:tcW w:w="2892" w:type="dxa"/>
            <w:vAlign w:val="center"/>
          </w:tcPr>
          <w:p w14:paraId="270B36EF">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manager_id</w:t>
            </w:r>
          </w:p>
        </w:tc>
        <w:tc>
          <w:tcPr>
            <w:tcW w:w="3447" w:type="dxa"/>
            <w:vAlign w:val="center"/>
          </w:tcPr>
          <w:p w14:paraId="0B8B4A49">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查询某管理员负责的自习室</w:t>
            </w:r>
          </w:p>
        </w:tc>
      </w:tr>
      <w:tr w14:paraId="6A92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2648FD3D">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study_room</w:t>
            </w:r>
          </w:p>
        </w:tc>
        <w:tc>
          <w:tcPr>
            <w:tcW w:w="2892" w:type="dxa"/>
            <w:vAlign w:val="center"/>
          </w:tcPr>
          <w:p w14:paraId="1C731A71">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status</w:t>
            </w:r>
          </w:p>
        </w:tc>
        <w:tc>
          <w:tcPr>
            <w:tcW w:w="3447" w:type="dxa"/>
            <w:vAlign w:val="center"/>
          </w:tcPr>
          <w:p w14:paraId="4E81DDC0">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查询开放、关闭、维护中的自习室</w:t>
            </w:r>
          </w:p>
        </w:tc>
      </w:tr>
      <w:tr w14:paraId="12D8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71DD85C6">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seat</w:t>
            </w:r>
          </w:p>
        </w:tc>
        <w:tc>
          <w:tcPr>
            <w:tcW w:w="2892" w:type="dxa"/>
            <w:vAlign w:val="center"/>
          </w:tcPr>
          <w:p w14:paraId="52A6EDD6">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(room_id, status)</w:t>
            </w:r>
          </w:p>
        </w:tc>
        <w:tc>
          <w:tcPr>
            <w:tcW w:w="3447" w:type="dxa"/>
            <w:vAlign w:val="center"/>
          </w:tcPr>
          <w:p w14:paraId="28122F97">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sz w:val="21"/>
                <w:szCs w:val="21"/>
                <w:woUserID w:val="4"/>
              </w:rPr>
            </w:pPr>
            <w:r>
              <w:rPr>
                <w:rFonts w:hint="default" w:ascii="仿宋" w:hAnsi="仿宋" w:eastAsia="仿宋" w:cs="仿宋"/>
                <w:color w:val="000000"/>
                <w:kern w:val="0"/>
                <w:sz w:val="21"/>
                <w:szCs w:val="21"/>
                <w:lang w:val="en-US" w:eastAsia="zh-CN" w:bidi="ar"/>
                <w:woUserID w:val="4"/>
              </w:rPr>
              <w:t>查询某自习室可用座位</w:t>
            </w:r>
          </w:p>
        </w:tc>
      </w:tr>
      <w:tr w14:paraId="2565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7D8D20D8">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seat</w:t>
            </w:r>
          </w:p>
        </w:tc>
        <w:tc>
          <w:tcPr>
            <w:tcW w:w="2892" w:type="dxa"/>
            <w:vAlign w:val="center"/>
          </w:tcPr>
          <w:p w14:paraId="3695963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(room_id, has_power, near_window, quiet_zone)</w:t>
            </w:r>
          </w:p>
        </w:tc>
        <w:tc>
          <w:tcPr>
            <w:tcW w:w="3447" w:type="dxa"/>
            <w:vAlign w:val="center"/>
          </w:tcPr>
          <w:p w14:paraId="252D783F">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按座位属性筛选</w:t>
            </w:r>
          </w:p>
        </w:tc>
      </w:tr>
      <w:tr w14:paraId="7DEC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15CCBE3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w:t>
            </w:r>
          </w:p>
        </w:tc>
        <w:tc>
          <w:tcPr>
            <w:tcW w:w="2892" w:type="dxa"/>
            <w:vAlign w:val="center"/>
          </w:tcPr>
          <w:p w14:paraId="2695E7E3">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(user_id, reserve_date)</w:t>
            </w:r>
          </w:p>
        </w:tc>
        <w:tc>
          <w:tcPr>
            <w:tcW w:w="3447" w:type="dxa"/>
            <w:vAlign w:val="center"/>
          </w:tcPr>
          <w:p w14:paraId="7A584D67">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查询学生某日预约</w:t>
            </w:r>
          </w:p>
        </w:tc>
      </w:tr>
      <w:tr w14:paraId="60E7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434ACFED">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w:t>
            </w:r>
          </w:p>
        </w:tc>
        <w:tc>
          <w:tcPr>
            <w:tcW w:w="2892" w:type="dxa"/>
            <w:vAlign w:val="center"/>
          </w:tcPr>
          <w:p w14:paraId="4AF12273">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(room_id, reserve_date)</w:t>
            </w:r>
          </w:p>
        </w:tc>
        <w:tc>
          <w:tcPr>
            <w:tcW w:w="3447" w:type="dxa"/>
            <w:vAlign w:val="center"/>
          </w:tcPr>
          <w:p w14:paraId="6E0CA203">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查询自习室某日预约</w:t>
            </w:r>
          </w:p>
        </w:tc>
      </w:tr>
      <w:tr w14:paraId="61A4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6225FDAB">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w:t>
            </w:r>
          </w:p>
        </w:tc>
        <w:tc>
          <w:tcPr>
            <w:tcW w:w="2892" w:type="dxa"/>
            <w:vAlign w:val="center"/>
          </w:tcPr>
          <w:p w14:paraId="24B29567">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(seat_id, reserve_date)</w:t>
            </w:r>
          </w:p>
        </w:tc>
        <w:tc>
          <w:tcPr>
            <w:tcW w:w="3447" w:type="dxa"/>
            <w:vAlign w:val="center"/>
          </w:tcPr>
          <w:p w14:paraId="1810DB5D">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查询座位某日占用情况</w:t>
            </w:r>
          </w:p>
        </w:tc>
      </w:tr>
      <w:tr w14:paraId="2AE7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7286F0F6">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w:t>
            </w:r>
          </w:p>
        </w:tc>
        <w:tc>
          <w:tcPr>
            <w:tcW w:w="2892" w:type="dxa"/>
            <w:vAlign w:val="center"/>
          </w:tcPr>
          <w:p w14:paraId="5E0FE878">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status</w:t>
            </w:r>
          </w:p>
        </w:tc>
        <w:tc>
          <w:tcPr>
            <w:tcW w:w="3447" w:type="dxa"/>
            <w:vAlign w:val="center"/>
          </w:tcPr>
          <w:p w14:paraId="4930657F">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按预约状态筛选</w:t>
            </w:r>
          </w:p>
        </w:tc>
      </w:tr>
      <w:tr w14:paraId="1A9E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6AE482D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reservation_slot</w:t>
            </w:r>
          </w:p>
        </w:tc>
        <w:tc>
          <w:tcPr>
            <w:tcW w:w="2892" w:type="dxa"/>
            <w:vAlign w:val="center"/>
          </w:tcPr>
          <w:p w14:paraId="1AA8B445">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reservation_id</w:t>
            </w:r>
          </w:p>
        </w:tc>
        <w:tc>
          <w:tcPr>
            <w:tcW w:w="3447" w:type="dxa"/>
            <w:vAlign w:val="center"/>
          </w:tcPr>
          <w:p w14:paraId="512A3E09">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查询某预约对应时间片</w:t>
            </w:r>
          </w:p>
        </w:tc>
      </w:tr>
      <w:tr w14:paraId="4FE5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0ABF40E1">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checkin_record</w:t>
            </w:r>
          </w:p>
        </w:tc>
        <w:tc>
          <w:tcPr>
            <w:tcW w:w="2892" w:type="dxa"/>
            <w:vAlign w:val="center"/>
          </w:tcPr>
          <w:p w14:paraId="4FF9E00D">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(admin_id, checkin_time)</w:t>
            </w:r>
          </w:p>
        </w:tc>
        <w:tc>
          <w:tcPr>
            <w:tcW w:w="3447" w:type="dxa"/>
            <w:vAlign w:val="center"/>
          </w:tcPr>
          <w:p w14:paraId="2FD54047">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查询管理员签到记录</w:t>
            </w:r>
          </w:p>
        </w:tc>
      </w:tr>
      <w:tr w14:paraId="72A6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517" w:type="dxa"/>
            <w:vAlign w:val="center"/>
          </w:tcPr>
          <w:p w14:paraId="4C03740D">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checkin_record</w:t>
            </w:r>
          </w:p>
        </w:tc>
        <w:tc>
          <w:tcPr>
            <w:tcW w:w="2892" w:type="dxa"/>
            <w:vAlign w:val="center"/>
          </w:tcPr>
          <w:p w14:paraId="74FCED25">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(user_id, checkin_time)</w:t>
            </w:r>
          </w:p>
        </w:tc>
        <w:tc>
          <w:tcPr>
            <w:tcW w:w="3447" w:type="dxa"/>
            <w:vAlign w:val="center"/>
          </w:tcPr>
          <w:p w14:paraId="2D774CFC">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查询学生签到记录</w:t>
            </w:r>
          </w:p>
        </w:tc>
      </w:tr>
      <w:tr w14:paraId="04EE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517" w:type="dxa"/>
            <w:vAlign w:val="center"/>
          </w:tcPr>
          <w:p w14:paraId="0831800F">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credit_log</w:t>
            </w:r>
          </w:p>
        </w:tc>
        <w:tc>
          <w:tcPr>
            <w:tcW w:w="2892" w:type="dxa"/>
            <w:vAlign w:val="center"/>
          </w:tcPr>
          <w:p w14:paraId="1E80C683">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(user_id, created_at)</w:t>
            </w:r>
          </w:p>
        </w:tc>
        <w:tc>
          <w:tcPr>
            <w:tcW w:w="3447" w:type="dxa"/>
            <w:vAlign w:val="center"/>
          </w:tcPr>
          <w:p w14:paraId="1D622596">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查询学生信用流水</w:t>
            </w:r>
          </w:p>
        </w:tc>
      </w:tr>
      <w:tr w14:paraId="117B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517" w:type="dxa"/>
            <w:vAlign w:val="center"/>
          </w:tcPr>
          <w:p w14:paraId="32AA1464">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blacklist_record</w:t>
            </w:r>
          </w:p>
        </w:tc>
        <w:tc>
          <w:tcPr>
            <w:tcW w:w="2892" w:type="dxa"/>
            <w:vAlign w:val="center"/>
          </w:tcPr>
          <w:p w14:paraId="4F2BDDC3">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(user_id, status)</w:t>
            </w:r>
          </w:p>
        </w:tc>
        <w:tc>
          <w:tcPr>
            <w:tcW w:w="3447" w:type="dxa"/>
            <w:vAlign w:val="center"/>
          </w:tcPr>
          <w:p w14:paraId="48342AEF">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查询学生黑名单状态</w:t>
            </w:r>
          </w:p>
        </w:tc>
      </w:tr>
      <w:tr w14:paraId="1E73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517" w:type="dxa"/>
            <w:vAlign w:val="center"/>
          </w:tcPr>
          <w:p w14:paraId="1F522354">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announcement</w:t>
            </w:r>
          </w:p>
        </w:tc>
        <w:tc>
          <w:tcPr>
            <w:tcW w:w="2892" w:type="dxa"/>
            <w:vAlign w:val="center"/>
          </w:tcPr>
          <w:p w14:paraId="3EC5E48B">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(status, published_at)</w:t>
            </w:r>
          </w:p>
        </w:tc>
        <w:tc>
          <w:tcPr>
            <w:tcW w:w="3447" w:type="dxa"/>
            <w:vAlign w:val="center"/>
          </w:tcPr>
          <w:p w14:paraId="5BA0C40C">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查询已发布公告</w:t>
            </w:r>
          </w:p>
        </w:tc>
      </w:tr>
      <w:tr w14:paraId="161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74331D40">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notification_message</w:t>
            </w:r>
          </w:p>
        </w:tc>
        <w:tc>
          <w:tcPr>
            <w:tcW w:w="2892" w:type="dxa"/>
            <w:vAlign w:val="center"/>
          </w:tcPr>
          <w:p w14:paraId="08B0C51B">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(user_id, read_flag)</w:t>
            </w:r>
          </w:p>
        </w:tc>
        <w:tc>
          <w:tcPr>
            <w:tcW w:w="3447" w:type="dxa"/>
            <w:vAlign w:val="center"/>
          </w:tcPr>
          <w:p w14:paraId="5DCD6A74">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查询学生未读消息</w:t>
            </w:r>
          </w:p>
        </w:tc>
      </w:tr>
      <w:tr w14:paraId="616A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4A361D9B">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feedback_ticket</w:t>
            </w:r>
          </w:p>
        </w:tc>
        <w:tc>
          <w:tcPr>
            <w:tcW w:w="2892" w:type="dxa"/>
            <w:vAlign w:val="center"/>
          </w:tcPr>
          <w:p w14:paraId="3DC8A6BC">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status</w:t>
            </w:r>
          </w:p>
        </w:tc>
        <w:tc>
          <w:tcPr>
            <w:tcW w:w="3447" w:type="dxa"/>
            <w:vAlign w:val="center"/>
          </w:tcPr>
          <w:p w14:paraId="3119586E">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按处理状态筛选反馈</w:t>
            </w:r>
          </w:p>
        </w:tc>
      </w:tr>
      <w:tr w14:paraId="384F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7" w:type="dxa"/>
            <w:vAlign w:val="center"/>
          </w:tcPr>
          <w:p w14:paraId="689F2701">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operation_log</w:t>
            </w:r>
          </w:p>
        </w:tc>
        <w:tc>
          <w:tcPr>
            <w:tcW w:w="2892" w:type="dxa"/>
            <w:vAlign w:val="center"/>
          </w:tcPr>
          <w:p w14:paraId="5CFA877A">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(operator_id, created_at)</w:t>
            </w:r>
          </w:p>
        </w:tc>
        <w:tc>
          <w:tcPr>
            <w:tcW w:w="3447" w:type="dxa"/>
            <w:vAlign w:val="center"/>
          </w:tcPr>
          <w:p w14:paraId="19FEDBFE">
            <w:pPr>
              <w:keepNext w:val="0"/>
              <w:keepLines w:val="0"/>
              <w:widowControl/>
              <w:suppressLineNumbers w:val="0"/>
              <w:spacing w:before="0" w:beforeAutospacing="0" w:after="0" w:afterAutospacing="0" w:line="240" w:lineRule="auto"/>
              <w:ind w:left="0" w:right="0"/>
              <w:jc w:val="left"/>
              <w:rPr>
                <w:rFonts w:hint="default" w:ascii="仿宋" w:hAnsi="仿宋" w:eastAsia="仿宋" w:cs="仿宋"/>
                <w:color w:val="000000"/>
                <w:kern w:val="0"/>
                <w:sz w:val="21"/>
                <w:szCs w:val="21"/>
                <w:lang w:val="en-US" w:eastAsia="zh-CN" w:bidi="ar"/>
                <w:woUserID w:val="4"/>
              </w:rPr>
            </w:pPr>
            <w:r>
              <w:rPr>
                <w:rFonts w:hint="default" w:ascii="仿宋" w:hAnsi="仿宋" w:eastAsia="仿宋" w:cs="仿宋"/>
                <w:color w:val="000000"/>
                <w:kern w:val="0"/>
                <w:sz w:val="21"/>
                <w:szCs w:val="21"/>
                <w:lang w:val="en-US" w:eastAsia="zh-CN" w:bidi="ar"/>
                <w:woUserID w:val="4"/>
              </w:rPr>
              <w:t>查询管理员操作日志</w:t>
            </w:r>
          </w:p>
        </w:tc>
      </w:tr>
    </w:tbl>
    <w:p w14:paraId="467BDB99">
      <w:pPr>
        <w:spacing w:after="0" w:line="240" w:lineRule="auto"/>
        <w:ind w:left="0" w:leftChars="0" w:firstLine="0" w:firstLineChars="0"/>
        <w:rPr>
          <w:rFonts w:hint="eastAsia" w:ascii="宋体" w:hAnsi="宋体" w:eastAsia="宋体" w:cs="宋体"/>
          <w:b/>
          <w:bCs/>
          <w:color w:val="000000"/>
          <w:sz w:val="24"/>
          <w:woUserID w:val="1"/>
        </w:rPr>
      </w:pPr>
      <w:r>
        <w:rPr>
          <w:rFonts w:hint="eastAsia" w:cs="宋体"/>
          <w:b/>
          <w:bCs/>
          <w:color w:val="000000"/>
          <w:sz w:val="24"/>
          <w:lang w:eastAsia="zh"/>
          <w:woUserID w:val="1"/>
        </w:rPr>
        <w:t>3.5.3.</w:t>
      </w:r>
      <w:r>
        <w:rPr>
          <w:rFonts w:hint="eastAsia" w:ascii="宋体" w:hAnsi="宋体" w:eastAsia="宋体" w:cs="宋体"/>
          <w:b/>
          <w:bCs/>
          <w:color w:val="000000"/>
          <w:sz w:val="24"/>
          <w:woUserID w:val="1"/>
        </w:rPr>
        <w:t>4. 外键约束</w:t>
      </w:r>
    </w:p>
    <w:p w14:paraId="58056385">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系统使用外键约束维护实体之间的引用完整性。例如：</w:t>
      </w:r>
    </w:p>
    <w:p w14:paraId="1E7A2023">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student_profile.user_id 引用 user_account.id</w:t>
      </w:r>
    </w:p>
    <w:p w14:paraId="2839B2F6">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study_room.manager_id 引用 admin_account.id</w:t>
      </w:r>
    </w:p>
    <w:p w14:paraId="7469C389">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seat.room_id 引用 study_room.id</w:t>
      </w:r>
    </w:p>
    <w:p w14:paraId="39AA4BE3">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reservation.user_id 引用 user_account.id</w:t>
      </w:r>
    </w:p>
    <w:p w14:paraId="4FF41BB6">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reservation.room_id 引用 study_room.id</w:t>
      </w:r>
    </w:p>
    <w:p w14:paraId="10FFB67A">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reservation.seat_id 引用 seat.id</w:t>
      </w:r>
    </w:p>
    <w:p w14:paraId="2A976662">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checkin_record.reservation_id 引用 reservation.id</w:t>
      </w:r>
    </w:p>
    <w:p w14:paraId="142524D7">
      <w:pPr>
        <w:spacing w:after="0" w:line="240" w:lineRule="auto"/>
        <w:ind w:left="0" w:leftChars="0" w:firstLine="960" w:firstLineChars="400"/>
        <w:rPr>
          <w:rFonts w:hint="eastAsia" w:ascii="宋体" w:hAnsi="宋体" w:eastAsia="宋体" w:cs="宋体"/>
          <w:color w:val="000000"/>
          <w:sz w:val="24"/>
          <w:woUserID w:val="1"/>
        </w:rPr>
      </w:pPr>
      <w:r>
        <w:rPr>
          <w:rFonts w:hint="eastAsia" w:ascii="宋体" w:hAnsi="宋体" w:eastAsia="宋体" w:cs="宋体"/>
          <w:color w:val="000000"/>
          <w:sz w:val="24"/>
          <w:woUserID w:val="1"/>
        </w:rPr>
        <w:t>feedback_ticket.handler_id 引用 admin_account.id</w:t>
      </w:r>
    </w:p>
    <w:p w14:paraId="55D41D18">
      <w:pPr>
        <w:spacing w:after="0" w:line="240" w:lineRule="auto"/>
        <w:ind w:left="0" w:leftChars="0" w:firstLine="480" w:firstLineChars="200"/>
        <w:rPr>
          <w:rFonts w:hint="eastAsia" w:ascii="宋体" w:hAnsi="宋体" w:eastAsia="宋体" w:cs="宋体"/>
          <w:color w:val="000000"/>
          <w:sz w:val="24"/>
          <w:woUserID w:val="1"/>
        </w:rPr>
      </w:pPr>
      <w:r>
        <w:rPr>
          <w:rFonts w:hint="eastAsia" w:ascii="宋体" w:hAnsi="宋体" w:eastAsia="宋体" w:cs="宋体"/>
          <w:color w:val="000000"/>
          <w:sz w:val="24"/>
          <w:woUserID w:val="1"/>
        </w:rPr>
        <w:t>外键约束可以防止出现无效引用，例如不存在的学生创建预约、不存在的自习室拥有座位、不存在的预约生成签到记录等。</w:t>
      </w:r>
    </w:p>
    <w:p w14:paraId="07DEF4E6">
      <w:pPr>
        <w:spacing w:after="0" w:line="240" w:lineRule="auto"/>
        <w:ind w:left="0" w:leftChars="0" w:firstLine="0" w:firstLineChars="0"/>
        <w:rPr>
          <w:rFonts w:hint="eastAsia" w:ascii="宋体" w:hAnsi="宋体" w:eastAsia="宋体" w:cs="宋体"/>
          <w:b/>
          <w:bCs/>
          <w:color w:val="000000"/>
          <w:sz w:val="24"/>
          <w:woUserID w:val="1"/>
        </w:rPr>
      </w:pPr>
      <w:r>
        <w:rPr>
          <w:rFonts w:hint="eastAsia" w:cs="宋体"/>
          <w:b/>
          <w:bCs/>
          <w:color w:val="000000"/>
          <w:sz w:val="24"/>
          <w:lang w:eastAsia="zh"/>
          <w:woUserID w:val="1"/>
        </w:rPr>
        <w:t>3.5.3.</w:t>
      </w:r>
      <w:r>
        <w:rPr>
          <w:rFonts w:hint="eastAsia" w:ascii="宋体" w:hAnsi="宋体" w:eastAsia="宋体" w:cs="宋体"/>
          <w:b/>
          <w:bCs/>
          <w:color w:val="000000"/>
          <w:sz w:val="24"/>
          <w:woUserID w:val="1"/>
        </w:rPr>
        <w:t>5. 视图设计</w:t>
      </w:r>
    </w:p>
    <w:p w14:paraId="731EE92A">
      <w:pPr>
        <w:spacing w:after="0" w:line="240" w:lineRule="auto"/>
        <w:ind w:left="0" w:leftChars="0" w:firstLine="480" w:firstLineChars="0"/>
        <w:rPr>
          <w:rFonts w:hint="eastAsia" w:ascii="宋体" w:hAnsi="宋体" w:eastAsia="宋体" w:cs="宋体"/>
          <w:color w:val="000000"/>
          <w:sz w:val="24"/>
          <w:woUserID w:val="1"/>
        </w:rPr>
      </w:pPr>
      <w:r>
        <w:rPr>
          <w:rFonts w:hint="eastAsia" w:ascii="宋体" w:hAnsi="宋体" w:eastAsia="宋体" w:cs="宋体"/>
          <w:color w:val="000000"/>
          <w:sz w:val="24"/>
          <w:woUserID w:val="1"/>
        </w:rPr>
        <w:t>系统定义了 v_room_daily_usage 视图，用于统计自习室当天使用情况。该视图基于 study_room、seat 和 reservation 进行聚合查询，返回自习室座位数、预约数、使用数和使用率。通过视图可以简化统计模块的查询逻辑，提高报表查询的可读性。</w:t>
      </w:r>
    </w:p>
    <w:p w14:paraId="791FE88B">
      <w:pPr>
        <w:spacing w:after="0" w:line="240" w:lineRule="auto"/>
        <w:ind w:left="0" w:leftChars="0" w:firstLine="480" w:firstLineChars="200"/>
        <w:rPr>
          <w:rFonts w:hint="eastAsia" w:ascii="宋体" w:hAnsi="宋体" w:eastAsia="宋体" w:cs="宋体"/>
          <w:color w:val="000000"/>
          <w:sz w:val="32"/>
          <w:szCs w:val="32"/>
          <w:lang w:eastAsia="zh"/>
          <w:woUserID w:val="1"/>
        </w:rPr>
      </w:pPr>
      <w:r>
        <w:rPr>
          <w:rFonts w:hint="eastAsia" w:ascii="宋体" w:hAnsi="宋体" w:eastAsia="宋体" w:cs="宋体"/>
          <w:color w:val="000000"/>
          <w:sz w:val="24"/>
          <w:woUserID w:val="1"/>
        </w:rPr>
        <w:t>总体来看，本系统物理结构设计以 InnoDB 的事务支持、主外键约束、唯一索引和普通索引为基础，在保证数据一致性的同时，提高了登录认证、预约冲突检测、座位查询和统计分析等高频业务的访问效率。</w:t>
      </w:r>
    </w:p>
    <w:p w14:paraId="31A80E3A">
      <w:pPr>
        <w:spacing w:after="0" w:line="240" w:lineRule="auto"/>
        <w:ind w:left="0" w:leftChars="0" w:firstLine="0" w:firstLineChars="0"/>
        <w:rPr>
          <w:rFonts w:hint="eastAsia" w:ascii="宋体" w:hAnsi="宋体" w:eastAsia="宋体" w:cs="宋体"/>
          <w:color w:val="000000"/>
          <w:sz w:val="24"/>
        </w:rPr>
      </w:pPr>
      <w:r>
        <w:rPr>
          <w:rFonts w:hint="eastAsia" w:ascii="宋体" w:hAnsi="宋体" w:eastAsia="宋体" w:cs="宋体"/>
          <w:color w:val="000000"/>
          <w:sz w:val="24"/>
        </w:rPr>
        <w:t>每日凌晨3点：刷新v_room_daily_usage视图的物化缓存（如需要）。</w:t>
      </w:r>
    </w:p>
    <w:p w14:paraId="03FC9C7E">
      <w:pPr>
        <w:pStyle w:val="3"/>
        <w:bidi w:val="0"/>
        <w:spacing w:before="0" w:line="240" w:lineRule="auto"/>
        <w:ind w:left="0" w:leftChars="0" w:firstLine="0" w:firstLineChars="0"/>
        <w:rPr>
          <w:rFonts w:hint="eastAsia" w:ascii="宋体" w:hAnsi="宋体" w:eastAsia="宋体" w:cs="宋体"/>
          <w:color w:val="000000"/>
          <w:sz w:val="32"/>
          <w:szCs w:val="32"/>
          <w:woUserID w:val="4"/>
        </w:rPr>
      </w:pPr>
      <w:r>
        <w:rPr>
          <w:rFonts w:hint="eastAsia" w:ascii="宋体" w:hAnsi="宋体" w:eastAsia="宋体" w:cs="宋体"/>
          <w:color w:val="000000"/>
          <w:sz w:val="32"/>
          <w:szCs w:val="32"/>
          <w:woUserID w:val="4"/>
        </w:rPr>
        <w:t>3.6 编程性结构设计</w:t>
      </w:r>
    </w:p>
    <w:p w14:paraId="71C3C236">
      <w:pPr>
        <w:spacing w:after="0" w:line="240" w:lineRule="auto"/>
        <w:ind w:firstLine="480" w:firstLineChars="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本系统数据库采用 MySQL 8.0，核心业务逻辑主要由 Spring Boot 后端服务层实现。数据库侧重点放在视图、索引、外键约束、唯一约束等结构化控制上。项目当前未单独创建存储过程、触发器和存储函数，主要原因是预约、签到、信用分、通知等业务需要结合当前登录用户权限、JWT 身份、接口参数校验和前端交互状态，由 Java 服务层统一控制更便于维护和测试。</w:t>
      </w:r>
    </w:p>
    <w:p w14:paraId="3537FCB4">
      <w:pPr>
        <w:pStyle w:val="5"/>
        <w:bidi w:val="0"/>
        <w:spacing w:before="0" w:after="0" w:line="240" w:lineRule="auto"/>
        <w:ind w:left="0" w:leftChars="0" w:firstLine="0" w:firstLineChars="0"/>
        <w:rPr>
          <w:rFonts w:hint="eastAsia" w:ascii="宋体" w:hAnsi="宋体" w:eastAsia="宋体" w:cs="宋体"/>
          <w:color w:val="000000"/>
          <w:woUserID w:val="4"/>
        </w:rPr>
      </w:pPr>
      <w:r>
        <w:rPr>
          <w:rFonts w:hint="eastAsia" w:ascii="宋体" w:hAnsi="宋体" w:eastAsia="宋体" w:cs="宋体"/>
          <w:color w:val="000000"/>
          <w:lang w:eastAsia="zh"/>
          <w:woUserID w:val="4"/>
        </w:rPr>
        <w:t>3.6.1</w:t>
      </w:r>
      <w:r>
        <w:rPr>
          <w:rFonts w:hint="eastAsia" w:ascii="宋体" w:hAnsi="宋体" w:eastAsia="宋体" w:cs="宋体"/>
          <w:color w:val="000000"/>
          <w:woUserID w:val="4"/>
        </w:rPr>
        <w:t>数据库视图 v_room_daily_usage</w:t>
      </w:r>
    </w:p>
    <w:p w14:paraId="213EA4D5">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该视图用于统计每日自习室使用情况，减少管理端统计页面的重复查询逻辑。它关联 study_room、seat、reservation 三张表，按自习室汇总座位总数、预约次数、实际使用次数和使用率。</w:t>
      </w:r>
    </w:p>
    <w:p w14:paraId="7C2F9558">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为管理员首页和统计分析页面提供今日自习室使用概览。</w:t>
      </w:r>
    </w:p>
    <w:p w14:paraId="698EF6CE">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将多表聚合逻辑封装在数据库中，降低后端查询复杂度。</w:t>
      </w:r>
    </w:p>
    <w:p w14:paraId="7EE0FC77">
      <w:pPr>
        <w:spacing w:after="0" w:line="240" w:lineRule="auto"/>
        <w:ind w:left="0" w:leftChars="0" w:firstLine="480" w:firstLineChars="200"/>
        <w:rPr>
          <w:rFonts w:hint="eastAsia" w:ascii="宋体" w:hAnsi="宋体" w:eastAsia="宋体" w:cs="宋体"/>
          <w:color w:val="000000"/>
          <w:sz w:val="24"/>
          <w:lang w:val="en-US" w:eastAsia="zh-CN"/>
          <w:woUserID w:val="4"/>
        </w:rPr>
      </w:pPr>
      <w:r>
        <w:rPr>
          <w:rFonts w:hint="eastAsia" w:ascii="宋体" w:hAnsi="宋体" w:eastAsia="宋体" w:cs="宋体"/>
          <w:color w:val="000000"/>
          <w:sz w:val="24"/>
          <w:lang w:val="en-US" w:eastAsia="zh-CN"/>
          <w:woUserID w:val="4"/>
        </w:rPr>
        <w:t>避免前端直接处理复杂统计计算。</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0ADD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302885DE">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CREATE OR REPLACE VIEW v_room_daily_usage AS</w:t>
            </w:r>
          </w:p>
          <w:p w14:paraId="1C2B4398">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SELECT</w:t>
            </w:r>
          </w:p>
          <w:p w14:paraId="7C5FBCF4">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 xml:space="preserve">  sr.id AS room_id,</w:t>
            </w:r>
          </w:p>
          <w:p w14:paraId="0DCE758F">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 xml:space="preserve">  sr.name AS room_name,</w:t>
            </w:r>
          </w:p>
          <w:p w14:paraId="7A1AAD48">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 xml:space="preserve">  COUNT(DISTINCT CASE WHEN s.is_seat = 1 THEN s.id END) AS seat_count,</w:t>
            </w:r>
          </w:p>
          <w:p w14:paraId="26E46228">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 xml:space="preserve">  COUNT(DISTINCT r.id) AS reservation_count,</w:t>
            </w:r>
          </w:p>
          <w:p w14:paraId="7FB2333C">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 xml:space="preserve">  COUNT(DISTINCT CASE WHEN r.status IN ('使用中','已完成') THEN r.id END) AS used_count</w:t>
            </w:r>
          </w:p>
          <w:p w14:paraId="1B4B092B">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FROM study_room sr</w:t>
            </w:r>
          </w:p>
          <w:p w14:paraId="3D6E058F">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LEFT JOIN seat s ON s.room_id = sr.id</w:t>
            </w:r>
          </w:p>
          <w:p w14:paraId="65207563">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woUserID w:val="1"/>
              </w:rPr>
            </w:pPr>
            <w:r>
              <w:rPr>
                <w:rFonts w:hint="eastAsia" w:ascii="宋体" w:hAnsi="宋体" w:eastAsia="宋体" w:cs="宋体"/>
                <w:color w:val="000000"/>
                <w:sz w:val="21"/>
                <w:szCs w:val="21"/>
                <w:lang w:val="en-US" w:eastAsia="zh-CN"/>
                <w:woUserID w:val="1"/>
              </w:rPr>
              <w:t>LEFT JOIN reservation r ON r.room_id = sr.id AND r.reserve_date = CURDATE()</w:t>
            </w:r>
          </w:p>
          <w:p w14:paraId="35937623">
            <w:pPr>
              <w:keepNext w:val="0"/>
              <w:keepLines w:val="0"/>
              <w:widowControl/>
              <w:suppressLineNumbers w:val="0"/>
              <w:spacing w:before="0" w:beforeAutospacing="0" w:afterAutospacing="0" w:line="240" w:lineRule="auto"/>
              <w:ind w:left="0" w:right="-120" w:rightChars="-50" w:firstLine="420" w:firstLineChars="200"/>
              <w:rPr>
                <w:rFonts w:hint="eastAsia" w:ascii="宋体" w:hAnsi="宋体" w:eastAsia="宋体" w:cs="宋体"/>
                <w:color w:val="000000"/>
                <w:sz w:val="21"/>
                <w:szCs w:val="21"/>
                <w:vertAlign w:val="baseline"/>
                <w:lang w:val="en-US" w:eastAsia="zh-CN"/>
                <w:woUserID w:val="4"/>
              </w:rPr>
            </w:pPr>
            <w:r>
              <w:rPr>
                <w:rFonts w:hint="eastAsia" w:ascii="宋体" w:hAnsi="宋体" w:eastAsia="宋体" w:cs="宋体"/>
                <w:color w:val="000000"/>
                <w:sz w:val="21"/>
                <w:szCs w:val="21"/>
                <w:lang w:val="en-US" w:eastAsia="zh-CN"/>
                <w:woUserID w:val="1"/>
              </w:rPr>
              <w:t>GROUP BY sr.id, sr.name;</w:t>
            </w:r>
          </w:p>
        </w:tc>
      </w:tr>
    </w:tbl>
    <w:p w14:paraId="20A9B97D">
      <w:pPr>
        <w:ind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 xml:space="preserve"> </w:t>
      </w:r>
    </w:p>
    <w:p w14:paraId="1D4F8776">
      <w:pPr>
        <w:pStyle w:val="5"/>
        <w:bidi w:val="0"/>
        <w:ind w:left="0" w:leftChars="0" w:firstLine="0" w:firstLineChars="0"/>
        <w:rPr>
          <w:rFonts w:hint="eastAsia" w:ascii="宋体" w:hAnsi="宋体" w:eastAsia="宋体" w:cs="宋体"/>
          <w:color w:val="000000"/>
          <w:woUserID w:val="4"/>
        </w:rPr>
      </w:pPr>
      <w:r>
        <w:rPr>
          <w:rFonts w:hint="eastAsia" w:ascii="宋体" w:hAnsi="宋体" w:eastAsia="宋体" w:cs="宋体"/>
          <w:color w:val="000000"/>
          <w:lang w:eastAsia="zh"/>
          <w:woUserID w:val="4"/>
        </w:rPr>
        <w:t>3.6.2</w:t>
      </w:r>
      <w:r>
        <w:rPr>
          <w:rFonts w:hint="eastAsia" w:ascii="宋体" w:hAnsi="宋体" w:eastAsia="宋体" w:cs="宋体"/>
          <w:color w:val="000000"/>
          <w:woUserID w:val="4"/>
        </w:rPr>
        <w:t>预约时间片唯一约束 uk_seat_slot</w:t>
      </w:r>
    </w:p>
    <w:p w14:paraId="0E93B5CE">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系统没有使用触发器判断座位冲突，而是在数据库中建立唯一约束。预约时，后端会把一个时间段拆成多个 10 分钟时间片写入 reservation_slot 表。若两个学生预约同一座位、同一时间片，数据库唯一索引会阻止第二次写入，后端捕获 DuplicateKeyException 并返回“该座位当前时段已被预约”。</w:t>
      </w:r>
    </w:p>
    <w:p w14:paraId="706A44CB">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UNIQUE KEY uk_seat_slot (seat_id, slot_start)</w:t>
      </w:r>
    </w:p>
    <w:p w14:paraId="6742D986">
      <w:pPr>
        <w:pStyle w:val="5"/>
        <w:bidi w:val="0"/>
        <w:ind w:left="0" w:leftChars="0" w:firstLine="0" w:firstLineChars="0"/>
        <w:rPr>
          <w:rFonts w:hint="eastAsia" w:ascii="宋体" w:hAnsi="宋体" w:eastAsia="宋体" w:cs="宋体"/>
          <w:color w:val="000000"/>
          <w:woUserID w:val="4"/>
        </w:rPr>
      </w:pPr>
      <w:r>
        <w:rPr>
          <w:rFonts w:hint="eastAsia" w:ascii="宋体" w:hAnsi="宋体" w:eastAsia="宋体" w:cs="宋体"/>
          <w:color w:val="000000"/>
          <w:lang w:eastAsia="zh"/>
          <w:woUserID w:val="4"/>
        </w:rPr>
        <w:t>3.6.3</w:t>
      </w:r>
      <w:r>
        <w:rPr>
          <w:rFonts w:hint="eastAsia" w:ascii="宋体" w:hAnsi="宋体" w:eastAsia="宋体" w:cs="宋体"/>
          <w:color w:val="000000"/>
          <w:woUserID w:val="4"/>
        </w:rPr>
        <w:t>外键约束与级联删除</w:t>
      </w:r>
    </w:p>
    <w:p w14:paraId="7884094A">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系统大量使用外键保证业务数据一致性，例如：</w:t>
      </w:r>
    </w:p>
    <w:p w14:paraId="281CF924">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reservation.user_id 关联 user_account.id。</w:t>
      </w:r>
    </w:p>
    <w:p w14:paraId="1F705FF1">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reservation.room_id 关联 study_room.id。</w:t>
      </w:r>
    </w:p>
    <w:p w14:paraId="113DF940">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reservation.seat_id 关联 seat.id。</w:t>
      </w:r>
    </w:p>
    <w:p w14:paraId="54621F3B">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reservation_slot.reservation_id 关联 reservation.id。</w:t>
      </w:r>
    </w:p>
    <w:p w14:paraId="3E7F80B5">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checkin_record.reservation_id 关联 reservation.id。</w:t>
      </w:r>
    </w:p>
    <w:p w14:paraId="38679CE0">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feedback_ticket.user_id 关联 user_account.id。</w:t>
      </w:r>
    </w:p>
    <w:p w14:paraId="445473AC">
      <w:pPr>
        <w:spacing w:after="0" w:line="240" w:lineRule="auto"/>
        <w:ind w:left="0" w:leftChars="0" w:firstLine="480" w:firstLineChars="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其中部分从表使用 ON DELETE CASCADE，例如 reservation_slot 随预约删除而删除，study_room_facility 随自习室删除而删除，避免产生孤立数据。</w:t>
      </w:r>
    </w:p>
    <w:p w14:paraId="6184FEE7">
      <w:pPr>
        <w:pStyle w:val="5"/>
        <w:bidi w:val="0"/>
        <w:spacing w:before="0" w:line="240" w:lineRule="auto"/>
        <w:ind w:left="0" w:leftChars="0" w:firstLine="0" w:firstLineChars="0"/>
        <w:rPr>
          <w:rFonts w:hint="eastAsia" w:ascii="宋体" w:hAnsi="宋体" w:eastAsia="宋体" w:cs="宋体"/>
          <w:color w:val="000000"/>
          <w:woUserID w:val="4"/>
        </w:rPr>
      </w:pPr>
      <w:r>
        <w:rPr>
          <w:rFonts w:hint="eastAsia" w:cs="宋体"/>
          <w:color w:val="000000"/>
          <w:lang w:eastAsia="zh"/>
          <w:woUserID w:val="4"/>
        </w:rPr>
        <w:t>3.6.4</w:t>
      </w:r>
      <w:r>
        <w:rPr>
          <w:rFonts w:hint="eastAsia" w:ascii="宋体" w:hAnsi="宋体" w:eastAsia="宋体" w:cs="宋体"/>
          <w:color w:val="000000"/>
          <w:woUserID w:val="4"/>
        </w:rPr>
        <w:t>信用分变更逻辑</w:t>
      </w:r>
    </w:p>
    <w:p w14:paraId="60425E9E">
      <w:pPr>
        <w:spacing w:after="0" w:line="240" w:lineRule="auto"/>
        <w:ind w:firstLine="480" w:firstLineChars="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信用分未使用数据库触发器自动修改，而是在后端 changeCredit 方法中统一处理。该方法会同时更新 student_profile.credit_score、插入 credit_log 信用变更记录，并在信用分小于等于 0 时插入 blacklist_record、更新用户状态。这样可以在不同业务场景下传入不同原因，例如主动取消预约、未签到违约、管理员撤销违约等。</w:t>
      </w:r>
    </w:p>
    <w:p w14:paraId="446AA026">
      <w:pPr>
        <w:pStyle w:val="5"/>
        <w:bidi w:val="0"/>
        <w:spacing w:before="0" w:after="0" w:line="240" w:lineRule="auto"/>
        <w:ind w:left="0" w:leftChars="0" w:firstLine="0" w:firstLineChars="0"/>
        <w:rPr>
          <w:rFonts w:hint="eastAsia" w:ascii="宋体" w:hAnsi="宋体" w:eastAsia="宋体" w:cs="宋体"/>
          <w:color w:val="000000"/>
          <w:woUserID w:val="4"/>
        </w:rPr>
      </w:pPr>
      <w:r>
        <w:rPr>
          <w:rFonts w:hint="eastAsia" w:cs="宋体"/>
          <w:color w:val="000000"/>
          <w:lang w:eastAsia="zh"/>
          <w:woUserID w:val="4"/>
        </w:rPr>
        <w:t>3.6.5</w:t>
      </w:r>
      <w:r>
        <w:rPr>
          <w:rFonts w:hint="eastAsia" w:ascii="宋体" w:hAnsi="宋体" w:eastAsia="宋体" w:cs="宋体"/>
          <w:color w:val="000000"/>
          <w:woUserID w:val="4"/>
        </w:rPr>
        <w:t>操作日志结构</w:t>
      </w:r>
    </w:p>
    <w:p w14:paraId="05EB9B4B">
      <w:pPr>
        <w:spacing w:after="0" w:line="240" w:lineRule="auto"/>
        <w:ind w:firstLine="480" w:firstLineChars="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系统设置 operation_log 表记录管理员关键操作，包括操作人、模块、动作、目标类型、目标 ID、详情和操作时间。对应逻辑在后端 writeOperationLog 中完成，常用于学生审核、自习室管理、座位维护、反馈处理、公告发布和管理员账号管理。</w:t>
      </w:r>
    </w:p>
    <w:p w14:paraId="4A758674">
      <w:pPr>
        <w:pStyle w:val="5"/>
        <w:bidi w:val="0"/>
        <w:ind w:left="0" w:leftChars="0" w:firstLine="0" w:firstLineChars="0"/>
        <w:rPr>
          <w:rFonts w:hint="eastAsia" w:ascii="宋体" w:hAnsi="宋体" w:eastAsia="宋体" w:cs="宋体"/>
          <w:color w:val="000000"/>
          <w:woUserID w:val="4"/>
        </w:rPr>
      </w:pPr>
      <w:r>
        <w:rPr>
          <w:rFonts w:hint="eastAsia" w:cs="宋体"/>
          <w:color w:val="000000"/>
          <w:lang w:eastAsia="zh"/>
          <w:woUserID w:val="4"/>
        </w:rPr>
        <w:t>3.6.6</w:t>
      </w:r>
      <w:r>
        <w:rPr>
          <w:rFonts w:hint="eastAsia" w:ascii="宋体" w:hAnsi="宋体" w:eastAsia="宋体" w:cs="宋体"/>
          <w:color w:val="000000"/>
          <w:woUserID w:val="4"/>
        </w:rPr>
        <w:t>未使用存储过程、触发器和存储函数说明</w:t>
      </w:r>
    </w:p>
    <w:p w14:paraId="00BA9C9C">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业务逻辑与登录用户角色、接口权限、前端状态关系密切，放在后端服务层更清晰。</w:t>
      </w:r>
    </w:p>
    <w:p w14:paraId="58FC6B4D">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Spring Boot 的 @Transactional 可完成事务控制，能够保证多条 SQL 要么全部成功，要么全部回滚。</w:t>
      </w:r>
    </w:p>
    <w:p w14:paraId="1AD8F822">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使用 Java 编写业务规则更便于单元测试、接口测试和后期维护。</w:t>
      </w:r>
    </w:p>
    <w:p w14:paraId="02A3EEEE">
      <w:pPr>
        <w:spacing w:after="0" w:line="240" w:lineRule="auto"/>
        <w:ind w:left="0" w:leftChars="0" w:firstLine="480" w:firstLineChars="200"/>
        <w:rPr>
          <w:rFonts w:hint="eastAsia" w:ascii="宋体" w:hAnsi="宋体" w:eastAsia="宋体" w:cs="宋体"/>
          <w:color w:val="000000"/>
          <w:sz w:val="24"/>
          <w:woUserID w:val="4"/>
        </w:rPr>
      </w:pPr>
      <w:r>
        <w:rPr>
          <w:rFonts w:hint="eastAsia" w:ascii="宋体" w:hAnsi="宋体" w:eastAsia="宋体" w:cs="宋体"/>
          <w:color w:val="000000"/>
          <w:sz w:val="24"/>
          <w:lang w:val="en-US" w:eastAsia="zh-CN"/>
          <w:woUserID w:val="4"/>
        </w:rPr>
        <w:t>数据库侧保留必要的视图、索引、唯一约束和外键约束，负责数据一致性底线</w:t>
      </w:r>
    </w:p>
    <w:p w14:paraId="41310DA1">
      <w:pPr>
        <w:ind w:firstLine="480" w:firstLineChars="200"/>
        <w:rPr>
          <w:rFonts w:hint="eastAsia" w:ascii="宋体" w:hAnsi="宋体" w:eastAsia="宋体" w:cs="宋体"/>
          <w:color w:val="000000"/>
          <w:sz w:val="24"/>
        </w:rPr>
      </w:pPr>
    </w:p>
    <w:p w14:paraId="0A434222">
      <w:pPr>
        <w:ind w:firstLine="480" w:firstLineChars="200"/>
        <w:rPr>
          <w:rFonts w:hint="eastAsia" w:ascii="宋体" w:hAnsi="宋体" w:eastAsia="宋体" w:cs="宋体"/>
          <w:color w:val="000000"/>
          <w:sz w:val="24"/>
        </w:rPr>
      </w:pPr>
    </w:p>
    <w:p w14:paraId="21BD56FB">
      <w:pPr>
        <w:ind w:firstLine="480" w:firstLineChars="200"/>
        <w:rPr>
          <w:rFonts w:hint="eastAsia" w:ascii="宋体" w:hAnsi="宋体" w:eastAsia="宋体" w:cs="宋体"/>
          <w:color w:val="000000"/>
          <w:sz w:val="24"/>
        </w:rPr>
      </w:pPr>
    </w:p>
    <w:p w14:paraId="0979898F">
      <w:pPr>
        <w:rPr>
          <w:rFonts w:hint="eastAsia" w:ascii="宋体" w:hAnsi="宋体" w:eastAsia="宋体" w:cs="宋体"/>
          <w:color w:val="000000"/>
          <w:sz w:val="24"/>
        </w:rPr>
      </w:pPr>
      <w:r>
        <w:rPr>
          <w:rFonts w:hint="eastAsia" w:ascii="宋体" w:hAnsi="宋体" w:eastAsia="宋体" w:cs="宋体"/>
          <w:color w:val="000000"/>
          <w:sz w:val="24"/>
        </w:rPr>
        <w:br w:type="page"/>
      </w:r>
    </w:p>
    <w:p w14:paraId="65190B15">
      <w:pPr>
        <w:pStyle w:val="3"/>
        <w:ind w:left="0" w:leftChars="0" w:firstLine="0" w:firstLineChars="0"/>
        <w:rPr>
          <w:rFonts w:hint="eastAsia" w:ascii="宋体" w:hAnsi="宋体" w:eastAsia="宋体" w:cs="宋体"/>
          <w:color w:val="000000"/>
          <w:sz w:val="44"/>
          <w:szCs w:val="44"/>
        </w:rPr>
      </w:pPr>
      <w:r>
        <w:rPr>
          <w:rFonts w:hint="eastAsia" w:ascii="宋体" w:hAnsi="宋体" w:eastAsia="宋体" w:cs="宋体"/>
          <w:color w:val="000000"/>
          <w:sz w:val="44"/>
          <w:szCs w:val="44"/>
          <w:lang w:eastAsia="zh"/>
        </w:rPr>
        <w:t>4</w:t>
      </w:r>
      <w:r>
        <w:rPr>
          <w:rFonts w:hint="eastAsia" w:ascii="宋体" w:hAnsi="宋体" w:eastAsia="宋体" w:cs="宋体"/>
          <w:color w:val="000000"/>
          <w:sz w:val="44"/>
          <w:szCs w:val="44"/>
        </w:rPr>
        <w:t xml:space="preserve">  系统设计与实现</w:t>
      </w:r>
    </w:p>
    <w:p w14:paraId="60C24545">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4.1  系统架构设计</w:t>
      </w:r>
    </w:p>
    <w:p w14:paraId="3B347811">
      <w:pPr>
        <w:spacing w:line="240" w:lineRule="auto"/>
        <w:ind w:firstLine="480" w:firstLineChars="200"/>
        <w:rPr>
          <w:rFonts w:hint="eastAsia" w:ascii="宋体" w:hAnsi="宋体" w:eastAsia="宋体" w:cs="宋体"/>
          <w:color w:val="000000"/>
          <w:sz w:val="24"/>
        </w:rPr>
      </w:pPr>
      <w:r>
        <w:rPr>
          <w:rFonts w:hint="eastAsia" w:ascii="宋体" w:hAnsi="宋体" w:eastAsia="宋体" w:cs="宋体"/>
          <w:color w:val="000000"/>
          <w:sz w:val="24"/>
        </w:rPr>
        <w:t>本系统采用前后端分离的B/S架构，前后端通过RESTful API进行数据交互。技术栈如下：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2880"/>
        <w:gridCol w:w="4230"/>
      </w:tblGrid>
      <w:tr w14:paraId="7896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2740C95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层次</w:t>
            </w:r>
          </w:p>
        </w:tc>
        <w:tc>
          <w:tcPr>
            <w:tcW w:w="2880" w:type="dxa"/>
          </w:tcPr>
          <w:p w14:paraId="6C3F704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技术选型</w:t>
            </w:r>
          </w:p>
        </w:tc>
        <w:tc>
          <w:tcPr>
            <w:tcW w:w="4230" w:type="dxa"/>
          </w:tcPr>
          <w:p w14:paraId="3F52CD0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说明</w:t>
            </w:r>
          </w:p>
        </w:tc>
      </w:tr>
      <w:tr w14:paraId="3D3D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6A93456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后端框架</w:t>
            </w:r>
          </w:p>
        </w:tc>
        <w:tc>
          <w:tcPr>
            <w:tcW w:w="2880" w:type="dxa"/>
          </w:tcPr>
          <w:p w14:paraId="4FCC25F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Spring Boot 3.x</w:t>
            </w:r>
          </w:p>
        </w:tc>
        <w:tc>
          <w:tcPr>
            <w:tcW w:w="4230" w:type="dxa"/>
          </w:tcPr>
          <w:p w14:paraId="57999C58">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基于Java的微服务框架，提供依赖注入、自动配置、Web MVC等核心能力</w:t>
            </w:r>
          </w:p>
        </w:tc>
      </w:tr>
      <w:tr w14:paraId="2CD2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13C754D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w:t>
            </w:r>
          </w:p>
        </w:tc>
        <w:tc>
          <w:tcPr>
            <w:tcW w:w="2880" w:type="dxa"/>
          </w:tcPr>
          <w:p w14:paraId="1650659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MySQL 8.4.6</w:t>
            </w:r>
          </w:p>
        </w:tc>
        <w:tc>
          <w:tcPr>
            <w:tcW w:w="4230" w:type="dxa"/>
          </w:tcPr>
          <w:p w14:paraId="7018B08D">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关系型数据库，采用InnoDB引擎</w:t>
            </w:r>
          </w:p>
        </w:tc>
      </w:tr>
      <w:tr w14:paraId="1CE0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55B0DB2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数据库连接池</w:t>
            </w:r>
          </w:p>
        </w:tc>
        <w:tc>
          <w:tcPr>
            <w:tcW w:w="2880" w:type="dxa"/>
          </w:tcPr>
          <w:p w14:paraId="4FC52CF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HikariCP</w:t>
            </w:r>
          </w:p>
        </w:tc>
        <w:tc>
          <w:tcPr>
            <w:tcW w:w="4230" w:type="dxa"/>
          </w:tcPr>
          <w:p w14:paraId="7B316FC7">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Spring Boot默认高性能数据库连接池</w:t>
            </w:r>
          </w:p>
        </w:tc>
      </w:tr>
      <w:tr w14:paraId="5785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3528D6F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ORM框架</w:t>
            </w:r>
          </w:p>
        </w:tc>
        <w:tc>
          <w:tcPr>
            <w:tcW w:w="2880" w:type="dxa"/>
          </w:tcPr>
          <w:p w14:paraId="329951A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Spring Data JPA</w:t>
            </w:r>
          </w:p>
        </w:tc>
        <w:tc>
          <w:tcPr>
            <w:tcW w:w="4230" w:type="dxa"/>
          </w:tcPr>
          <w:p w14:paraId="43600C1B">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基于Hibernate的JPA实现，提供对象关系映射</w:t>
            </w:r>
          </w:p>
        </w:tc>
      </w:tr>
      <w:tr w14:paraId="740E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618CC58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认证授权</w:t>
            </w:r>
          </w:p>
        </w:tc>
        <w:tc>
          <w:tcPr>
            <w:tcW w:w="2880" w:type="dxa"/>
          </w:tcPr>
          <w:p w14:paraId="1DF310B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Spring Security + JWT</w:t>
            </w:r>
          </w:p>
        </w:tc>
        <w:tc>
          <w:tcPr>
            <w:tcW w:w="4230" w:type="dxa"/>
          </w:tcPr>
          <w:p w14:paraId="56961659">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无状态认证方案，JWT Token有效期24小时</w:t>
            </w:r>
          </w:p>
        </w:tc>
      </w:tr>
      <w:tr w14:paraId="4F77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6DA696C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密码加密</w:t>
            </w:r>
          </w:p>
        </w:tc>
        <w:tc>
          <w:tcPr>
            <w:tcW w:w="2880" w:type="dxa"/>
          </w:tcPr>
          <w:p w14:paraId="26BCF57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BCrypt</w:t>
            </w:r>
          </w:p>
        </w:tc>
        <w:tc>
          <w:tcPr>
            <w:tcW w:w="4230" w:type="dxa"/>
          </w:tcPr>
          <w:p w14:paraId="71EE90DD">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单向哈希加密，salt自动生成</w:t>
            </w:r>
          </w:p>
        </w:tc>
      </w:tr>
      <w:tr w14:paraId="4365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756F3DE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前端框架</w:t>
            </w:r>
          </w:p>
        </w:tc>
        <w:tc>
          <w:tcPr>
            <w:tcW w:w="2880" w:type="dxa"/>
          </w:tcPr>
          <w:p w14:paraId="3E2921E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Vue 3</w:t>
            </w:r>
          </w:p>
        </w:tc>
        <w:tc>
          <w:tcPr>
            <w:tcW w:w="4230" w:type="dxa"/>
          </w:tcPr>
          <w:p w14:paraId="071518EA">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渐进式JavaScript框架，Composition API</w:t>
            </w:r>
          </w:p>
        </w:tc>
      </w:tr>
      <w:tr w14:paraId="216C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6041037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前端UI库</w:t>
            </w:r>
          </w:p>
        </w:tc>
        <w:tc>
          <w:tcPr>
            <w:tcW w:w="2880" w:type="dxa"/>
          </w:tcPr>
          <w:p w14:paraId="7A95BD9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Element Plus</w:t>
            </w:r>
          </w:p>
        </w:tc>
        <w:tc>
          <w:tcPr>
            <w:tcW w:w="4230" w:type="dxa"/>
          </w:tcPr>
          <w:p w14:paraId="67CC7357">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基于Vue 3的组件库</w:t>
            </w:r>
          </w:p>
        </w:tc>
      </w:tr>
      <w:tr w14:paraId="028D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4456D97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前端路由</w:t>
            </w:r>
          </w:p>
        </w:tc>
        <w:tc>
          <w:tcPr>
            <w:tcW w:w="2880" w:type="dxa"/>
          </w:tcPr>
          <w:p w14:paraId="0DCA733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Vue Router 4</w:t>
            </w:r>
          </w:p>
        </w:tc>
        <w:tc>
          <w:tcPr>
            <w:tcW w:w="4230" w:type="dxa"/>
          </w:tcPr>
          <w:p w14:paraId="7B7999D0">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SPA路由管理</w:t>
            </w:r>
          </w:p>
        </w:tc>
      </w:tr>
      <w:tr w14:paraId="151C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4D2BDAA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HTTP客户端</w:t>
            </w:r>
          </w:p>
        </w:tc>
        <w:tc>
          <w:tcPr>
            <w:tcW w:w="2880" w:type="dxa"/>
          </w:tcPr>
          <w:p w14:paraId="5F97097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Axios</w:t>
            </w:r>
          </w:p>
        </w:tc>
        <w:tc>
          <w:tcPr>
            <w:tcW w:w="4230" w:type="dxa"/>
          </w:tcPr>
          <w:p w14:paraId="446143CE">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前端HTTP请求库</w:t>
            </w:r>
          </w:p>
        </w:tc>
      </w:tr>
      <w:tr w14:paraId="4C0B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2D5FE1F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构建工具</w:t>
            </w:r>
          </w:p>
        </w:tc>
        <w:tc>
          <w:tcPr>
            <w:tcW w:w="2880" w:type="dxa"/>
          </w:tcPr>
          <w:p w14:paraId="123CC30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Vite</w:t>
            </w:r>
          </w:p>
        </w:tc>
        <w:tc>
          <w:tcPr>
            <w:tcW w:w="4230" w:type="dxa"/>
          </w:tcPr>
          <w:p w14:paraId="0D72E401">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新一代前端构建工具</w:t>
            </w:r>
          </w:p>
        </w:tc>
      </w:tr>
      <w:tr w14:paraId="37BC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13066D6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Java版本</w:t>
            </w:r>
          </w:p>
        </w:tc>
        <w:tc>
          <w:tcPr>
            <w:tcW w:w="2880" w:type="dxa"/>
          </w:tcPr>
          <w:p w14:paraId="45EAA64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 xml:space="preserve">JDK </w:t>
            </w:r>
            <w:r>
              <w:rPr>
                <w:rFonts w:hint="eastAsia" w:cs="宋体"/>
                <w:color w:val="000000"/>
                <w:sz w:val="21"/>
                <w:szCs w:val="21"/>
                <w:lang w:eastAsia="zh"/>
                <w:woUserID w:val="1"/>
              </w:rPr>
              <w:t>2</w:t>
            </w:r>
            <w:r>
              <w:rPr>
                <w:rFonts w:hint="eastAsia" w:ascii="宋体" w:hAnsi="宋体" w:eastAsia="宋体" w:cs="宋体"/>
                <w:color w:val="000000"/>
                <w:sz w:val="21"/>
                <w:szCs w:val="21"/>
              </w:rPr>
              <w:t>1</w:t>
            </w:r>
          </w:p>
        </w:tc>
        <w:tc>
          <w:tcPr>
            <w:tcW w:w="4230" w:type="dxa"/>
          </w:tcPr>
          <w:p w14:paraId="68C06371">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LTS版本，保证稳定性和兼容性</w:t>
            </w:r>
          </w:p>
        </w:tc>
      </w:tr>
      <w:tr w14:paraId="0102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54C3BF8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时区</w:t>
            </w:r>
          </w:p>
        </w:tc>
        <w:tc>
          <w:tcPr>
            <w:tcW w:w="2880" w:type="dxa"/>
          </w:tcPr>
          <w:p w14:paraId="0DB2A7A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Asia/Shanghai (UTC+8)</w:t>
            </w:r>
          </w:p>
        </w:tc>
        <w:tc>
          <w:tcPr>
            <w:tcW w:w="4230" w:type="dxa"/>
          </w:tcPr>
          <w:p w14:paraId="798FE0CB">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统一使用中国标准时间</w:t>
            </w:r>
          </w:p>
        </w:tc>
      </w:tr>
      <w:tr w14:paraId="72F4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14:paraId="46EE3A8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文件上传</w:t>
            </w:r>
          </w:p>
        </w:tc>
        <w:tc>
          <w:tcPr>
            <w:tcW w:w="2880" w:type="dxa"/>
          </w:tcPr>
          <w:p w14:paraId="6F354BE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Spring MultipartFile</w:t>
            </w:r>
          </w:p>
        </w:tc>
        <w:tc>
          <w:tcPr>
            <w:tcW w:w="4230" w:type="dxa"/>
          </w:tcPr>
          <w:p w14:paraId="06531330">
            <w:pPr>
              <w:keepNext w:val="0"/>
              <w:keepLines w:val="0"/>
              <w:widowControl/>
              <w:suppressLineNumbers w:val="0"/>
              <w:spacing w:before="0" w:beforeAutospacing="0" w:after="0" w:afterAutospacing="0" w:line="240" w:lineRule="auto"/>
              <w:ind w:left="0" w:right="0"/>
              <w:rPr>
                <w:rFonts w:hint="eastAsia" w:ascii="宋体" w:hAnsi="宋体" w:eastAsia="宋体" w:cs="宋体"/>
                <w:color w:val="000000"/>
                <w:sz w:val="21"/>
                <w:szCs w:val="21"/>
              </w:rPr>
            </w:pPr>
            <w:r>
              <w:rPr>
                <w:rFonts w:hint="eastAsia" w:ascii="宋体" w:hAnsi="宋体" w:eastAsia="宋体" w:cs="宋体"/>
                <w:color w:val="000000"/>
                <w:sz w:val="21"/>
                <w:szCs w:val="21"/>
              </w:rPr>
              <w:t>最大支持10MB文件上传</w:t>
            </w:r>
          </w:p>
        </w:tc>
      </w:tr>
    </w:tbl>
    <w:p w14:paraId="375BBE78">
      <w:pPr>
        <w:rPr>
          <w:rFonts w:hint="eastAsia" w:ascii="宋体" w:hAnsi="宋体" w:eastAsia="宋体" w:cs="宋体"/>
          <w:color w:val="000000"/>
        </w:rPr>
      </w:pPr>
    </w:p>
    <w:p w14:paraId="621A2EB6">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4.2  项目目录结构</w:t>
      </w:r>
    </w:p>
    <w:p w14:paraId="01F72C44">
      <w:pPr>
        <w:spacing w:line="240" w:lineRule="auto"/>
        <w:ind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项目源码目录结构如下（基于实际项目代码）：</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13C3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563C55AB">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CampusStudyRoomReservationManagementSystem/</w:t>
            </w:r>
          </w:p>
          <w:p w14:paraId="3997A970">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pom.xml                               Maven项目配置文件</w:t>
            </w:r>
          </w:p>
          <w:p w14:paraId="3F76531B">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src/main/java/com/scau/campusstudyroomreservationmanagementsystem/</w:t>
            </w:r>
          </w:p>
          <w:p w14:paraId="23D4C0A0">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CampusStudyRoomReservationManagementSystemApplication.java   主启动类</w:t>
            </w:r>
          </w:p>
          <w:p w14:paraId="3E7AF011">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config/                           配置类（Security、CORS、WebMVC等）</w:t>
            </w:r>
          </w:p>
          <w:p w14:paraId="33D1DD9F">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controller/                       控制器层（处理HTTP请求）</w:t>
            </w:r>
          </w:p>
          <w:p w14:paraId="3C262BAB">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service/                          服务层（业务逻辑）</w:t>
            </w:r>
          </w:p>
          <w:p w14:paraId="2FF9C37F">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service/impl/                     服务层实现</w:t>
            </w:r>
          </w:p>
          <w:p w14:paraId="04DB32F3">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repository/                       数据访问层（JPA Repository）</w:t>
            </w:r>
          </w:p>
          <w:p w14:paraId="52DB36EB">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entity/                           实体类（JPA实体映射）</w:t>
            </w:r>
          </w:p>
          <w:p w14:paraId="6B443A0A">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dto/                              数据传输对象</w:t>
            </w:r>
          </w:p>
          <w:p w14:paraId="373465F2">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exception/                        全局异常处理</w:t>
            </w:r>
          </w:p>
          <w:p w14:paraId="11B1E142">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util/                             工具类（JWT、BCrypt等）</w:t>
            </w:r>
          </w:p>
          <w:p w14:paraId="0827C395">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src/main/resources/</w:t>
            </w:r>
          </w:p>
          <w:p w14:paraId="59B2A161">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application.properties            应用主配置文件</w:t>
            </w:r>
          </w:p>
          <w:p w14:paraId="0E3FFAEB">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 schema.sql                        数据库建表脚本</w:t>
            </w:r>
          </w:p>
          <w:p w14:paraId="126178EF">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woUserID w:val="1"/>
              </w:rPr>
            </w:pPr>
            <w:r>
              <w:rPr>
                <w:rFonts w:hint="eastAsia" w:ascii="宋体" w:hAnsi="宋体" w:eastAsia="宋体" w:cs="宋体"/>
                <w:b/>
                <w:color w:val="000000"/>
                <w:sz w:val="20"/>
                <w:woUserID w:val="1"/>
              </w:rPr>
              <w:t>└── sql/</w:t>
            </w:r>
          </w:p>
          <w:p w14:paraId="093D885C">
            <w:pPr>
              <w:keepNext w:val="0"/>
              <w:keepLines w:val="0"/>
              <w:widowControl/>
              <w:suppressLineNumbers w:val="0"/>
              <w:spacing w:before="0" w:beforeAutospacing="0" w:after="0" w:afterAutospacing="0" w:line="240" w:lineRule="auto"/>
              <w:ind w:left="0" w:right="0" w:firstLine="0" w:firstLineChars="0"/>
              <w:rPr>
                <w:rFonts w:hint="eastAsia" w:ascii="宋体" w:hAnsi="宋体" w:eastAsia="宋体" w:cs="宋体"/>
                <w:color w:val="000000"/>
                <w:sz w:val="21"/>
                <w:szCs w:val="21"/>
                <w:vertAlign w:val="baseline"/>
              </w:rPr>
            </w:pPr>
            <w:r>
              <w:rPr>
                <w:rFonts w:hint="eastAsia" w:ascii="宋体" w:hAnsi="宋体" w:eastAsia="宋体" w:cs="宋体"/>
                <w:b/>
                <w:color w:val="000000"/>
                <w:sz w:val="20"/>
                <w:woUserID w:val="1"/>
              </w:rPr>
              <w:t xml:space="preserve">    └── database-full.sql                 完整数据库脚本（含演示数据）</w:t>
            </w:r>
          </w:p>
        </w:tc>
      </w:tr>
      <w:tr w14:paraId="6BA9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6D959B9F">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b/>
                <w:color w:val="000000"/>
                <w:sz w:val="20"/>
                <w:woUserID w:val="1"/>
              </w:rPr>
            </w:pPr>
          </w:p>
        </w:tc>
      </w:tr>
    </w:tbl>
    <w:p w14:paraId="37A5E2EA">
      <w:pPr>
        <w:ind w:firstLine="420" w:firstLineChars="200"/>
        <w:rPr>
          <w:rFonts w:hint="eastAsia" w:ascii="宋体" w:hAnsi="宋体" w:eastAsia="宋体" w:cs="宋体"/>
          <w:color w:val="000000"/>
          <w:sz w:val="21"/>
          <w:szCs w:val="21"/>
        </w:rPr>
      </w:pPr>
    </w:p>
    <w:p w14:paraId="626DAD23">
      <w:pPr>
        <w:pStyle w:val="4"/>
        <w:widowControl/>
        <w:numPr>
          <w:ilvl w:val="0"/>
          <w:numId w:val="0"/>
        </w:numPr>
        <w:ind w:left="0" w:leftChars="0" w:firstLine="0" w:firstLineChars="0"/>
        <w:rPr>
          <w:rFonts w:hint="eastAsia" w:ascii="宋体" w:hAnsi="宋体" w:eastAsia="宋体" w:cs="宋体"/>
          <w:b/>
          <w:bCs/>
          <w:color w:val="000000"/>
          <w:kern w:val="2"/>
          <w:sz w:val="32"/>
          <w:szCs w:val="32"/>
          <w:highlight w:val="yellow"/>
          <w:lang w:eastAsia="zh"/>
          <w:woUserID w:val="4"/>
        </w:rPr>
      </w:pPr>
      <w:r>
        <w:rPr>
          <w:rFonts w:hint="eastAsia" w:ascii="宋体" w:hAnsi="宋体" w:eastAsia="宋体" w:cs="宋体"/>
          <w:b/>
          <w:bCs/>
          <w:color w:val="000000"/>
          <w:kern w:val="2"/>
          <w:sz w:val="32"/>
          <w:szCs w:val="32"/>
          <w:lang w:eastAsia="zh"/>
          <w:woUserID w:val="4"/>
        </w:rPr>
        <w:t>4.2</w:t>
      </w:r>
      <w:r>
        <w:rPr>
          <w:rFonts w:hint="eastAsia" w:ascii="宋体" w:hAnsi="宋体" w:eastAsia="宋体" w:cs="宋体"/>
          <w:b/>
          <w:bCs/>
          <w:color w:val="000000"/>
          <w:kern w:val="2"/>
          <w:sz w:val="32"/>
          <w:szCs w:val="32"/>
          <w:woUserID w:val="4"/>
        </w:rPr>
        <w:t>系统界面设计</w:t>
      </w:r>
    </w:p>
    <w:p w14:paraId="3DA26334">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系统界面按用户类型分为学生端、普通管理员端和超级管理员端。不同用户的年龄、文化水平、工作场景不同，因此界面设计重点也不同。</w:t>
      </w:r>
    </w:p>
    <w:p w14:paraId="3A37ECB0">
      <w:pPr>
        <w:pStyle w:val="5"/>
        <w:keepNext w:val="0"/>
        <w:keepLines w:val="0"/>
        <w:widowControl/>
        <w:numPr>
          <w:ilvl w:val="0"/>
          <w:numId w:val="0"/>
        </w:numPr>
        <w:suppressLineNumbers w:val="0"/>
        <w:bidi w:val="0"/>
        <w:spacing w:line="278" w:lineRule="auto"/>
        <w:ind w:leftChars="0" w:right="0" w:rightChars="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4.2.</w:t>
      </w:r>
      <w:r>
        <w:rPr>
          <w:rFonts w:hint="eastAsia" w:ascii="宋体" w:hAnsi="宋体" w:eastAsia="宋体" w:cs="宋体"/>
          <w:color w:val="000000"/>
          <w:kern w:val="2"/>
          <w:sz w:val="24"/>
          <w:szCs w:val="24"/>
          <w:lang w:val="en-US" w:eastAsia="zh-CN" w:bidi="ar"/>
          <w:woUserID w:val="4"/>
        </w:rPr>
        <w:t>1.学生用户界面</w:t>
      </w:r>
    </w:p>
    <w:p w14:paraId="3F221494">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学生用户主要为高校学生，年龄一般在 18 至 25 岁，熟悉手机和网页操作，使用场景多为课间、宿舍、图书馆门口等碎片化场景。因此学生端采用移动端优先设计，按钮较大，流程简短，文字尽量生活化。</w:t>
      </w:r>
    </w:p>
    <w:p w14:paraId="74322C41">
      <w:pPr>
        <w:keepNext w:val="0"/>
        <w:keepLines w:val="0"/>
        <w:widowControl/>
        <w:numPr>
          <w:ilvl w:val="0"/>
          <w:numId w:val="0"/>
        </w:numPr>
        <w:suppressLineNumbers w:val="0"/>
        <w:bidi w:val="0"/>
        <w:spacing w:after="0" w:line="240" w:lineRule="auto"/>
        <w:ind w:left="0" w:leftChars="0" w:right="0" w:rightChars="0" w:firstLine="482"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b/>
          <w:bCs/>
          <w:color w:val="000000"/>
          <w:kern w:val="2"/>
          <w:sz w:val="24"/>
          <w:szCs w:val="24"/>
          <w:lang w:val="en-US" w:eastAsia="zh-CN" w:bidi="ar"/>
          <w:woUserID w:val="4"/>
        </w:rPr>
        <w:t>主要界面</w:t>
      </w:r>
    </w:p>
    <w:p w14:paraId="2A4A9957">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1.</w:t>
      </w:r>
      <w:r>
        <w:rPr>
          <w:rFonts w:hint="eastAsia" w:ascii="宋体" w:hAnsi="宋体" w:eastAsia="宋体" w:cs="宋体"/>
          <w:color w:val="000000"/>
          <w:kern w:val="2"/>
          <w:sz w:val="24"/>
          <w:szCs w:val="24"/>
          <w:lang w:val="en-US" w:eastAsia="zh-CN" w:bidi="ar"/>
          <w:woUserID w:val="4"/>
        </w:rPr>
        <w:t>登录/注册界面：提供学号、密码登录，注册时填写学院、专业、年级、手机号、邮箱和身份材料。</w:t>
      </w:r>
    </w:p>
    <w:p w14:paraId="4F86849F">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2.</w:t>
      </w:r>
      <w:r>
        <w:rPr>
          <w:rFonts w:hint="eastAsia" w:ascii="宋体" w:hAnsi="宋体" w:eastAsia="宋体" w:cs="宋体"/>
          <w:color w:val="000000"/>
          <w:kern w:val="2"/>
          <w:sz w:val="24"/>
          <w:szCs w:val="24"/>
          <w:lang w:val="en-US" w:eastAsia="zh-CN" w:bidi="ar"/>
          <w:woUserID w:val="4"/>
        </w:rPr>
        <w:t>首页：显示今日预约、推荐自习室、公告通知、未读消息。</w:t>
      </w:r>
    </w:p>
    <w:p w14:paraId="3CF43FD6">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3.</w:t>
      </w:r>
      <w:r>
        <w:rPr>
          <w:rFonts w:hint="eastAsia" w:ascii="宋体" w:hAnsi="宋体" w:eastAsia="宋体" w:cs="宋体"/>
          <w:color w:val="000000"/>
          <w:kern w:val="2"/>
          <w:sz w:val="24"/>
          <w:szCs w:val="24"/>
          <w:lang w:val="en-US" w:eastAsia="zh-CN" w:bidi="ar"/>
          <w:woUserID w:val="4"/>
        </w:rPr>
        <w:t>自习室预约界面：选择日期、开始时间、结束时间、自习室和座位。</w:t>
      </w:r>
    </w:p>
    <w:p w14:paraId="088ECE37">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w:t>
      </w:r>
      <w:r>
        <w:rPr>
          <w:rFonts w:hint="eastAsia" w:ascii="宋体" w:hAnsi="宋体" w:eastAsia="宋体" w:cs="宋体"/>
          <w:color w:val="000000"/>
          <w:kern w:val="2"/>
          <w:sz w:val="24"/>
          <w:szCs w:val="24"/>
          <w:lang w:val="en-US" w:eastAsia="zh-CN" w:bidi="ar"/>
          <w:woUserID w:val="4"/>
        </w:rPr>
        <w:t>签到/签退界面：显示预约状态、座位信息、二维码或学号签到提示。</w:t>
      </w:r>
    </w:p>
    <w:p w14:paraId="496F07AE">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5.</w:t>
      </w:r>
      <w:r>
        <w:rPr>
          <w:rFonts w:hint="eastAsia" w:ascii="宋体" w:hAnsi="宋体" w:eastAsia="宋体" w:cs="宋体"/>
          <w:color w:val="000000"/>
          <w:kern w:val="2"/>
          <w:sz w:val="24"/>
          <w:szCs w:val="24"/>
          <w:lang w:val="en-US" w:eastAsia="zh-CN" w:bidi="ar"/>
          <w:woUserID w:val="4"/>
        </w:rPr>
        <w:t>我的预约界面：按状态查看待使用、使用中、已完成、已取消、已违约记录。</w:t>
      </w:r>
    </w:p>
    <w:p w14:paraId="297B70AA">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6.</w:t>
      </w:r>
      <w:r>
        <w:rPr>
          <w:rFonts w:hint="eastAsia" w:ascii="宋体" w:hAnsi="宋体" w:eastAsia="宋体" w:cs="宋体"/>
          <w:color w:val="000000"/>
          <w:kern w:val="2"/>
          <w:sz w:val="24"/>
          <w:szCs w:val="24"/>
          <w:lang w:val="en-US" w:eastAsia="zh-CN" w:bidi="ar"/>
          <w:woUserID w:val="4"/>
        </w:rPr>
        <w:t>信用积分界面：显示当前信用分和信用变动记录。</w:t>
      </w:r>
    </w:p>
    <w:p w14:paraId="7A162B6A">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7.</w:t>
      </w:r>
      <w:r>
        <w:rPr>
          <w:rFonts w:hint="eastAsia" w:ascii="宋体" w:hAnsi="宋体" w:eastAsia="宋体" w:cs="宋体"/>
          <w:color w:val="000000"/>
          <w:kern w:val="2"/>
          <w:sz w:val="24"/>
          <w:szCs w:val="24"/>
          <w:lang w:val="en-US" w:eastAsia="zh-CN" w:bidi="ar"/>
          <w:woUserID w:val="4"/>
        </w:rPr>
        <w:t>学习统计界面：展示日、周、月、年学习时长。</w:t>
      </w:r>
    </w:p>
    <w:p w14:paraId="083B1E79">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b/>
          <w:bCs/>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8.</w:t>
      </w:r>
      <w:r>
        <w:rPr>
          <w:rFonts w:hint="eastAsia" w:ascii="宋体" w:hAnsi="宋体" w:eastAsia="宋体" w:cs="宋体"/>
          <w:color w:val="000000"/>
          <w:kern w:val="2"/>
          <w:sz w:val="24"/>
          <w:szCs w:val="24"/>
          <w:lang w:val="en-US" w:eastAsia="zh-CN" w:bidi="ar"/>
          <w:woUserID w:val="4"/>
        </w:rPr>
        <w:t>反馈、通知、设置界面：提交问题反馈，查看系统通知，设置提醒开关。</w:t>
      </w:r>
    </w:p>
    <w:p w14:paraId="79517224">
      <w:pPr>
        <w:keepNext w:val="0"/>
        <w:keepLines w:val="0"/>
        <w:widowControl/>
        <w:numPr>
          <w:ilvl w:val="0"/>
          <w:numId w:val="0"/>
        </w:numPr>
        <w:suppressLineNumbers w:val="0"/>
        <w:bidi w:val="0"/>
        <w:spacing w:after="0" w:line="240" w:lineRule="auto"/>
        <w:ind w:left="0" w:leftChars="0" w:right="0" w:rightChars="0" w:firstLine="482" w:firstLineChars="200"/>
        <w:contextualSpacing/>
        <w:jc w:val="left"/>
        <w:rPr>
          <w:rFonts w:hint="eastAsia" w:ascii="宋体" w:hAnsi="宋体" w:eastAsia="宋体" w:cs="宋体"/>
          <w:b/>
          <w:bCs/>
          <w:color w:val="000000"/>
          <w:kern w:val="2"/>
          <w:sz w:val="24"/>
          <w:szCs w:val="24"/>
          <w:lang w:val="en-US" w:eastAsia="zh" w:bidi="ar"/>
          <w:woUserID w:val="4"/>
        </w:rPr>
      </w:pPr>
      <w:r>
        <w:rPr>
          <w:rFonts w:hint="eastAsia" w:ascii="宋体" w:hAnsi="宋体" w:eastAsia="宋体" w:cs="宋体"/>
          <w:b/>
          <w:bCs/>
          <w:color w:val="000000"/>
          <w:kern w:val="2"/>
          <w:sz w:val="24"/>
          <w:szCs w:val="24"/>
          <w:lang w:val="en-US" w:eastAsia="zh-CN" w:bidi="ar"/>
          <w:woUserID w:val="4"/>
        </w:rPr>
        <w:t>按钮和文字设计考虑</w:t>
      </w:r>
      <w:r>
        <w:rPr>
          <w:rFonts w:hint="eastAsia" w:ascii="宋体" w:hAnsi="宋体" w:eastAsia="宋体" w:cs="宋体"/>
          <w:b/>
          <w:bCs/>
          <w:color w:val="000000"/>
          <w:kern w:val="2"/>
          <w:sz w:val="24"/>
          <w:szCs w:val="24"/>
          <w:lang w:val="en-US" w:eastAsia="zh" w:bidi="ar"/>
          <w:woUserID w:val="4"/>
        </w:rPr>
        <w:t>:</w:t>
      </w:r>
    </w:p>
    <w:p w14:paraId="7DC9E3CB">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学生端使用“确认预约”“取消预约”“签退”“提交反馈”等直接动词，降低理解成本。</w:t>
      </w:r>
    </w:p>
    <w:p w14:paraId="3A8D4AD5">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对关键操作使用确认弹窗，避免误点。</w:t>
      </w:r>
    </w:p>
    <w:p w14:paraId="55640B63">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预约按钮在未选择座位或信用分不足时禁用，减少无效提交。</w:t>
      </w:r>
    </w:p>
    <w:p w14:paraId="54D9828E">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状态文字使用“待使用、使用中、已完成、已违约”等中文表达，避免直接显示数据库状态码。</w:t>
      </w:r>
    </w:p>
    <w:p w14:paraId="27F68BDB">
      <w:pPr>
        <w:pStyle w:val="5"/>
        <w:keepNext w:val="0"/>
        <w:keepLines w:val="0"/>
        <w:widowControl/>
        <w:numPr>
          <w:ilvl w:val="0"/>
          <w:numId w:val="0"/>
        </w:numPr>
        <w:suppressLineNumbers w:val="0"/>
        <w:bidi w:val="0"/>
        <w:spacing w:line="278" w:lineRule="auto"/>
        <w:ind w:leftChars="0" w:right="0" w:rightChars="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4.2.2</w:t>
      </w:r>
      <w:r>
        <w:rPr>
          <w:rFonts w:hint="eastAsia" w:ascii="宋体" w:hAnsi="宋体" w:eastAsia="宋体" w:cs="宋体"/>
          <w:color w:val="000000"/>
          <w:kern w:val="2"/>
          <w:sz w:val="24"/>
          <w:szCs w:val="24"/>
          <w:lang w:val="en-US" w:eastAsia="zh-CN" w:bidi="ar"/>
          <w:woUserID w:val="4"/>
        </w:rPr>
        <w:t>普通管理员界面</w:t>
      </w:r>
    </w:p>
    <w:p w14:paraId="2E0E154E">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普通管理员通常为图书馆老师或工作人员，使用场景偏工作台和桌面浏览器，需要快速处理大量数据。因此普通管理员端采用管理后台布局，强调筛选、表格、批量管理和状态处理。</w:t>
      </w:r>
    </w:p>
    <w:p w14:paraId="5072DB02">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1.</w:t>
      </w:r>
      <w:r>
        <w:rPr>
          <w:rFonts w:hint="eastAsia" w:ascii="宋体" w:hAnsi="宋体" w:eastAsia="宋体" w:cs="宋体"/>
          <w:color w:val="000000"/>
          <w:kern w:val="2"/>
          <w:sz w:val="24"/>
          <w:szCs w:val="24"/>
          <w:lang w:val="en-US" w:eastAsia="zh-CN" w:bidi="ar"/>
          <w:woUserID w:val="4"/>
        </w:rPr>
        <w:t>学生用户管理界面：审核注册申请、禁用/启用学生账号、导出学生数据。</w:t>
      </w:r>
    </w:p>
    <w:p w14:paraId="2B5B2CF6">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2.</w:t>
      </w:r>
      <w:r>
        <w:rPr>
          <w:rFonts w:hint="eastAsia" w:ascii="宋体" w:hAnsi="宋体" w:eastAsia="宋体" w:cs="宋体"/>
          <w:color w:val="000000"/>
          <w:kern w:val="2"/>
          <w:sz w:val="24"/>
          <w:szCs w:val="24"/>
          <w:lang w:val="en-US" w:eastAsia="zh-CN" w:bidi="ar"/>
          <w:woUserID w:val="4"/>
        </w:rPr>
        <w:t>自习室管理界面：查看本人负责的自习室，编辑自习室信息和座位布局。</w:t>
      </w:r>
    </w:p>
    <w:p w14:paraId="13A1156F">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3.</w:t>
      </w:r>
      <w:r>
        <w:rPr>
          <w:rFonts w:hint="eastAsia" w:ascii="宋体" w:hAnsi="宋体" w:eastAsia="宋体" w:cs="宋体"/>
          <w:color w:val="000000"/>
          <w:kern w:val="2"/>
          <w:sz w:val="24"/>
          <w:szCs w:val="24"/>
          <w:lang w:val="en-US" w:eastAsia="zh-CN" w:bidi="ar"/>
          <w:woUserID w:val="4"/>
        </w:rPr>
        <w:t>预约管理界面：查看本人负责自习室的预约记录。</w:t>
      </w:r>
    </w:p>
    <w:p w14:paraId="5C3A8862">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w:t>
      </w:r>
      <w:r>
        <w:rPr>
          <w:rFonts w:hint="eastAsia" w:ascii="宋体" w:hAnsi="宋体" w:eastAsia="宋体" w:cs="宋体"/>
          <w:color w:val="000000"/>
          <w:kern w:val="2"/>
          <w:sz w:val="24"/>
          <w:szCs w:val="24"/>
          <w:lang w:val="en-US" w:eastAsia="zh-CN" w:bidi="ar"/>
          <w:woUserID w:val="4"/>
        </w:rPr>
        <w:t>签到管理界面：输入学号或扫码为学生签到，查看签到记录。</w:t>
      </w:r>
    </w:p>
    <w:p w14:paraId="3A678A1C">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1"/>
        </w:rPr>
        <w:t>5.</w:t>
      </w:r>
      <w:r>
        <w:rPr>
          <w:rFonts w:hint="eastAsia" w:ascii="宋体" w:hAnsi="宋体" w:eastAsia="宋体" w:cs="宋体"/>
          <w:color w:val="000000"/>
          <w:kern w:val="2"/>
          <w:sz w:val="24"/>
          <w:szCs w:val="24"/>
          <w:lang w:val="en-US" w:eastAsia="zh-CN" w:bidi="ar"/>
          <w:woUserID w:val="4"/>
        </w:rPr>
        <w:t>公告管理、统计分析、反馈处理和操作日志界面</w:t>
      </w:r>
      <w:r>
        <w:rPr>
          <w:rFonts w:hint="eastAsia" w:ascii="宋体" w:hAnsi="宋体" w:eastAsia="宋体" w:cs="宋体"/>
          <w:color w:val="000000"/>
          <w:kern w:val="2"/>
          <w:sz w:val="24"/>
          <w:szCs w:val="24"/>
          <w:lang w:val="en-US" w:eastAsia="zh" w:bidi="ar"/>
          <w:woUserID w:val="1"/>
        </w:rPr>
        <w:t>：</w:t>
      </w:r>
      <w:r>
        <w:rPr>
          <w:rFonts w:hint="eastAsia" w:ascii="宋体" w:hAnsi="宋体" w:eastAsia="宋体" w:cs="宋体"/>
          <w:color w:val="000000"/>
          <w:kern w:val="2"/>
          <w:sz w:val="24"/>
          <w:szCs w:val="24"/>
          <w:lang w:val="en-US" w:eastAsia="zh-CN" w:bidi="ar"/>
          <w:woUserID w:val="4"/>
        </w:rPr>
        <w:t>普通管理员界面按钮强调工作动作，例如“通过”“驳回”“编辑”“保存”“导出”“处理”。筛选条件放在表格上方，并限制普通管理员只能看到本人负责的自习室数据，减少越权误操作。</w:t>
      </w:r>
    </w:p>
    <w:p w14:paraId="4906CE6B">
      <w:pPr>
        <w:pStyle w:val="5"/>
        <w:keepNext w:val="0"/>
        <w:keepLines w:val="0"/>
        <w:widowControl/>
        <w:numPr>
          <w:ilvl w:val="0"/>
          <w:numId w:val="0"/>
        </w:numPr>
        <w:suppressLineNumbers w:val="0"/>
        <w:bidi w:val="0"/>
        <w:spacing w:before="0" w:after="0" w:line="240" w:lineRule="auto"/>
        <w:ind w:left="0" w:leftChars="0" w:right="0" w:rightChars="0" w:firstLine="0" w:firstLineChars="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4.2.</w:t>
      </w:r>
      <w:r>
        <w:rPr>
          <w:rFonts w:hint="eastAsia" w:ascii="宋体" w:hAnsi="宋体" w:eastAsia="宋体" w:cs="宋体"/>
          <w:color w:val="000000"/>
          <w:kern w:val="2"/>
          <w:sz w:val="24"/>
          <w:szCs w:val="24"/>
          <w:lang w:val="en-US" w:eastAsia="zh-CN" w:bidi="ar"/>
          <w:woUserID w:val="4"/>
        </w:rPr>
        <w:t>3超级管理员界面</w:t>
      </w:r>
    </w:p>
    <w:p w14:paraId="041F2548">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超级管理员负责系统整体维护，关注全局数据、权限分配和安全审计。因此在普通管理员界面的基础上增加全局管理能力。</w:t>
      </w:r>
    </w:p>
    <w:p w14:paraId="73141A4B">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全部学生管理、全部自习室管理、全校预约与签到记录。</w:t>
      </w:r>
    </w:p>
    <w:p w14:paraId="1AADC3C5">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管理员账号管理，可新增、编辑、禁用普通管理员。</w:t>
      </w:r>
    </w:p>
    <w:p w14:paraId="231D8754">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全局统计分析、公告管理、反馈管理和操作日志管理。</w:t>
      </w:r>
    </w:p>
    <w:p w14:paraId="7F050D38">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对删除自习室、禁用管理员等高风险操作使用确认提示。</w:t>
      </w:r>
    </w:p>
    <w:p w14:paraId="4030B499">
      <w:pPr>
        <w:pStyle w:val="4"/>
        <w:keepNext w:val="0"/>
        <w:keepLines w:val="0"/>
        <w:widowControl/>
        <w:numPr>
          <w:ilvl w:val="0"/>
          <w:numId w:val="0"/>
        </w:numPr>
        <w:suppressLineNumbers w:val="0"/>
        <w:bidi w:val="0"/>
        <w:spacing w:before="0" w:after="0" w:line="240" w:lineRule="auto"/>
        <w:ind w:left="0" w:leftChars="0" w:right="0" w:rightChars="0" w:firstLine="0" w:firstLineChars="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 w:bidi="ar"/>
          <w:woUserID w:val="4"/>
        </w:rPr>
        <w:t>4.2.</w:t>
      </w:r>
      <w:r>
        <w:rPr>
          <w:rFonts w:hint="eastAsia" w:ascii="宋体" w:hAnsi="宋体" w:eastAsia="宋体" w:cs="宋体"/>
          <w:color w:val="000000"/>
          <w:kern w:val="2"/>
          <w:sz w:val="24"/>
          <w:szCs w:val="24"/>
          <w:lang w:val="en-US" w:eastAsia="zh-CN" w:bidi="ar"/>
          <w:woUserID w:val="4"/>
        </w:rPr>
        <w:t>4学生预约界面</w:t>
      </w:r>
    </w:p>
    <w:p w14:paraId="26E6BE3F">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学生预约界面是系统最核心的界面。该界面的设计目标是让学生在较短时间内完成“选时间、选自习室、选座位、确认预约”的完整流程。</w:t>
      </w:r>
    </w:p>
    <w:p w14:paraId="2F482D98">
      <w:pPr>
        <w:keepNext w:val="0"/>
        <w:keepLines w:val="0"/>
        <w:widowControl/>
        <w:numPr>
          <w:ilvl w:val="0"/>
          <w:numId w:val="0"/>
        </w:numPr>
        <w:suppressLineNumbers w:val="0"/>
        <w:bidi w:val="0"/>
        <w:spacing w:after="0" w:line="240" w:lineRule="auto"/>
        <w:ind w:left="0" w:leftChars="0" w:right="0" w:rightChars="0" w:firstLine="482" w:firstLineChars="200"/>
        <w:contextualSpacing/>
        <w:jc w:val="left"/>
        <w:rPr>
          <w:rFonts w:hint="eastAsia" w:ascii="宋体" w:hAnsi="宋体" w:eastAsia="宋体" w:cs="宋体"/>
          <w:b/>
          <w:bCs/>
          <w:color w:val="000000"/>
          <w:kern w:val="2"/>
          <w:sz w:val="24"/>
          <w:szCs w:val="24"/>
          <w:lang w:val="en-US" w:eastAsia="zh" w:bidi="ar"/>
          <w:woUserID w:val="4"/>
        </w:rPr>
      </w:pPr>
      <w:r>
        <w:rPr>
          <w:rFonts w:hint="eastAsia" w:ascii="宋体" w:hAnsi="宋体" w:eastAsia="宋体" w:cs="宋体"/>
          <w:b/>
          <w:bCs/>
          <w:color w:val="000000"/>
          <w:kern w:val="2"/>
          <w:sz w:val="24"/>
          <w:szCs w:val="24"/>
          <w:lang w:val="en-US" w:eastAsia="zh-CN" w:bidi="ar"/>
          <w:woUserID w:val="4"/>
        </w:rPr>
        <w:t>界面流程</w:t>
      </w:r>
      <w:r>
        <w:rPr>
          <w:rFonts w:hint="eastAsia" w:ascii="宋体" w:hAnsi="宋体" w:eastAsia="宋体" w:cs="宋体"/>
          <w:b/>
          <w:bCs/>
          <w:color w:val="000000"/>
          <w:kern w:val="2"/>
          <w:sz w:val="24"/>
          <w:szCs w:val="24"/>
          <w:lang w:val="en-US" w:eastAsia="zh" w:bidi="ar"/>
          <w:woUserID w:val="4"/>
        </w:rPr>
        <w:t>:</w:t>
      </w:r>
    </w:p>
    <w:p w14:paraId="0B5F29D5">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学生先选择预约日期。</w:t>
      </w:r>
    </w:p>
    <w:p w14:paraId="223BDC23">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选择开始时间和结束时间。</w:t>
      </w:r>
    </w:p>
    <w:p w14:paraId="4877724A">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选择自习室，系统显示该自习室剩余座位数。</w:t>
      </w:r>
    </w:p>
    <w:p w14:paraId="60C784E8">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页面展示座位分布图和可选座位列表。</w:t>
      </w:r>
    </w:p>
    <w:p w14:paraId="2B58E5EB">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学生可按“有电源、靠窗、安静区”等条件筛选座位。</w:t>
      </w:r>
    </w:p>
    <w:p w14:paraId="552DBD56">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点击座位后查看座位详情。</w:t>
      </w:r>
    </w:p>
    <w:p w14:paraId="46E391F4">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点击“确认预约”提交。</w:t>
      </w:r>
    </w:p>
    <w:p w14:paraId="52EFE748">
      <w:pPr>
        <w:keepNext w:val="0"/>
        <w:keepLines w:val="0"/>
        <w:widowControl/>
        <w:numPr>
          <w:ilvl w:val="0"/>
          <w:numId w:val="0"/>
        </w:numPr>
        <w:suppressLineNumbers w:val="0"/>
        <w:bidi w:val="0"/>
        <w:spacing w:after="0" w:line="240" w:lineRule="auto"/>
        <w:ind w:left="0" w:leftChars="0" w:right="0" w:rightChars="0" w:firstLine="482" w:firstLineChars="200"/>
        <w:contextualSpacing/>
        <w:jc w:val="left"/>
        <w:rPr>
          <w:rFonts w:hint="eastAsia" w:ascii="宋体" w:hAnsi="宋体" w:eastAsia="宋体" w:cs="宋体"/>
          <w:b/>
          <w:bCs/>
          <w:color w:val="000000"/>
          <w:kern w:val="2"/>
          <w:sz w:val="24"/>
          <w:szCs w:val="24"/>
          <w:lang w:val="en-US" w:eastAsia="zh" w:bidi="ar"/>
          <w:woUserID w:val="4"/>
        </w:rPr>
      </w:pPr>
      <w:r>
        <w:rPr>
          <w:rFonts w:hint="eastAsia" w:ascii="宋体" w:hAnsi="宋体" w:eastAsia="宋体" w:cs="宋体"/>
          <w:b/>
          <w:bCs/>
          <w:color w:val="000000"/>
          <w:kern w:val="2"/>
          <w:sz w:val="24"/>
          <w:szCs w:val="24"/>
          <w:lang w:val="en-US" w:eastAsia="zh-CN" w:bidi="ar"/>
          <w:woUserID w:val="4"/>
        </w:rPr>
        <w:t>设计考虑</w:t>
      </w:r>
      <w:r>
        <w:rPr>
          <w:rFonts w:hint="eastAsia" w:ascii="宋体" w:hAnsi="宋体" w:eastAsia="宋体" w:cs="宋体"/>
          <w:b/>
          <w:bCs/>
          <w:color w:val="000000"/>
          <w:kern w:val="2"/>
          <w:sz w:val="24"/>
          <w:szCs w:val="24"/>
          <w:lang w:val="en-US" w:eastAsia="zh" w:bidi="ar"/>
          <w:woUserID w:val="4"/>
        </w:rPr>
        <w:t>:</w:t>
      </w:r>
    </w:p>
    <w:p w14:paraId="44010C27">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学生群体熟悉地图式选座，因此界面中提供座位分布图和座位按钮。</w:t>
      </w:r>
    </w:p>
    <w:p w14:paraId="61AA054C">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座位按钮通过不同状态区分空闲、已预约、维修、不可选，减少文字说明。</w:t>
      </w:r>
    </w:p>
    <w:p w14:paraId="5445B782">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“确认预约”按钮只有在学生选中座位后才可点击，避免空提交。</w:t>
      </w:r>
    </w:p>
    <w:p w14:paraId="6F333161">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自习室下拉框显示“自习室名称 + 剩余座位数”，学生可以快速判断是否值得进入。</w:t>
      </w:r>
    </w:p>
    <w:p w14:paraId="7C103139">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如果学生信用分不足，预约按钮禁用，并提示信用状态，避免提交后才发现失败。</w:t>
      </w:r>
    </w:p>
    <w:p w14:paraId="3FE478EF">
      <w:pPr>
        <w:keepNext w:val="0"/>
        <w:keepLines w:val="0"/>
        <w:widowControl/>
        <w:numPr>
          <w:ilvl w:val="0"/>
          <w:numId w:val="0"/>
        </w:numPr>
        <w:suppressLineNumbers w:val="0"/>
        <w:bidi w:val="0"/>
        <w:spacing w:after="0" w:line="240" w:lineRule="auto"/>
        <w:ind w:left="0" w:leftChars="0" w:right="0" w:rightChars="0" w:firstLine="480" w:firstLineChars="200"/>
        <w:contextualSpacing/>
        <w:jc w:val="left"/>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kern w:val="2"/>
          <w:sz w:val="24"/>
          <w:szCs w:val="24"/>
          <w:lang w:val="en-US" w:eastAsia="zh-CN" w:bidi="ar"/>
          <w:woUserID w:val="4"/>
        </w:rPr>
        <w:t>时间和自习室变更后自动刷新可预约座位，保证学生看到的数据尽量接近实时状态。</w:t>
      </w:r>
    </w:p>
    <w:p w14:paraId="783D20CC">
      <w:pPr>
        <w:keepNext w:val="0"/>
        <w:keepLines w:val="0"/>
        <w:widowControl w:val="0"/>
        <w:suppressLineNumbers w:val="0"/>
        <w:spacing w:beforeAutospacing="0" w:after="0" w:afterAutospacing="0" w:line="240" w:lineRule="auto"/>
        <w:ind w:left="0" w:leftChars="0" w:right="0" w:firstLine="480" w:firstLineChars="200"/>
        <w:jc w:val="both"/>
        <w:rPr>
          <w:rFonts w:hint="eastAsia" w:ascii="宋体" w:hAnsi="宋体" w:eastAsia="宋体" w:cs="宋体"/>
          <w:color w:val="000000"/>
          <w:lang w:eastAsia="zh"/>
          <w:woUserID w:val="4"/>
        </w:rPr>
      </w:pPr>
    </w:p>
    <w:p w14:paraId="6CDA35E5">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4.3  核心模块设计</w:t>
      </w:r>
    </w:p>
    <w:p w14:paraId="3B9E7F07">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.3.1  用户认证与授权模块</w:t>
      </w:r>
    </w:p>
    <w:p w14:paraId="327131E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认证流程：用户通过POST /api/auth/login接口提交用户名密码，后端通过Spring Security的AuthenticationManager进行验证，成功则签发JWT Token。JWT Token包含用户ID、角色等信息，使用HMAC-SHA256算法签名。Token有效期为24小时，每次请求通过Authorization: Bearer &lt;token&gt;头部携带。</w:t>
      </w:r>
    </w:p>
    <w:p w14:paraId="4D92BD41">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密码采用BCrypt加密存储，盐值自动生成，不可逆。管理员账号通过主配置文件（application.properties）中的demo.admin.accounts属性配置，系统启动时自动同步到数据库。</w:t>
      </w:r>
    </w:p>
    <w:p w14:paraId="51FFE5CC">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权限控制采用Spring Security的注解方式，Controller层方法使用@PreAuthorize注解限制访问角色。学生仅能访问/api/student/**路径，管理员访问/api/admin/**路径。</w:t>
      </w:r>
    </w:p>
    <w:p w14:paraId="3DBF7FB2">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.3.2  座位预约模块</w:t>
      </w:r>
    </w:p>
    <w:p w14:paraId="36DF3621">
      <w:pPr>
        <w:ind w:firstLine="480" w:firstLineChars="200"/>
        <w:rPr>
          <w:rFonts w:hint="eastAsia" w:ascii="宋体" w:hAnsi="宋体" w:eastAsia="宋体" w:cs="宋体"/>
          <w:color w:val="000000"/>
        </w:rPr>
      </w:pPr>
      <w:r>
        <w:rPr>
          <w:rFonts w:hint="eastAsia" w:ascii="宋体" w:hAnsi="宋体" w:eastAsia="宋体" w:cs="宋体"/>
          <w:color w:val="000000"/>
          <w:sz w:val="24"/>
        </w:rPr>
        <w:t>座位预约是系统核心模块，核心API包括：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2"/>
        <w:gridCol w:w="884"/>
        <w:gridCol w:w="4670"/>
      </w:tblGrid>
      <w:tr w14:paraId="12DA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016013D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接口</w:t>
            </w:r>
          </w:p>
        </w:tc>
        <w:tc>
          <w:tcPr>
            <w:tcW w:w="884" w:type="dxa"/>
          </w:tcPr>
          <w:p w14:paraId="71A36A3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方法</w:t>
            </w:r>
          </w:p>
        </w:tc>
        <w:tc>
          <w:tcPr>
            <w:tcW w:w="4670" w:type="dxa"/>
          </w:tcPr>
          <w:p w14:paraId="6D5CA2B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说明</w:t>
            </w:r>
          </w:p>
        </w:tc>
      </w:tr>
      <w:tr w14:paraId="7ADC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668E22A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/api/student/rooms</w:t>
            </w:r>
          </w:p>
        </w:tc>
        <w:tc>
          <w:tcPr>
            <w:tcW w:w="884" w:type="dxa"/>
          </w:tcPr>
          <w:p w14:paraId="7E6CFCE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GET</w:t>
            </w:r>
          </w:p>
        </w:tc>
        <w:tc>
          <w:tcPr>
            <w:tcW w:w="4670" w:type="dxa"/>
          </w:tcPr>
          <w:p w14:paraId="62816D1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获取自习室列表（支持按类型/楼层筛选）</w:t>
            </w:r>
          </w:p>
        </w:tc>
      </w:tr>
      <w:tr w14:paraId="1374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5720739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/api/student/rooms/{id}/seats</w:t>
            </w:r>
          </w:p>
        </w:tc>
        <w:tc>
          <w:tcPr>
            <w:tcW w:w="884" w:type="dxa"/>
          </w:tcPr>
          <w:p w14:paraId="2A7AB1F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GET</w:t>
            </w:r>
          </w:p>
        </w:tc>
        <w:tc>
          <w:tcPr>
            <w:tcW w:w="4670" w:type="dxa"/>
          </w:tcPr>
          <w:p w14:paraId="5EFBE1F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获取指定自习室的座位布局及实时状态</w:t>
            </w:r>
          </w:p>
        </w:tc>
      </w:tr>
      <w:tr w14:paraId="4F96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38BB447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/api/student/reservations</w:t>
            </w:r>
          </w:p>
        </w:tc>
        <w:tc>
          <w:tcPr>
            <w:tcW w:w="884" w:type="dxa"/>
          </w:tcPr>
          <w:p w14:paraId="23559DA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POST</w:t>
            </w:r>
          </w:p>
        </w:tc>
        <w:tc>
          <w:tcPr>
            <w:tcW w:w="4670" w:type="dxa"/>
          </w:tcPr>
          <w:p w14:paraId="11B5E57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创建预约（请求体含roomId/seatId/date/startTime/endTime）</w:t>
            </w:r>
          </w:p>
        </w:tc>
      </w:tr>
      <w:tr w14:paraId="56E7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1E34410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/api/student/reservations</w:t>
            </w:r>
          </w:p>
        </w:tc>
        <w:tc>
          <w:tcPr>
            <w:tcW w:w="884" w:type="dxa"/>
          </w:tcPr>
          <w:p w14:paraId="3D65C32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GET</w:t>
            </w:r>
          </w:p>
        </w:tc>
        <w:tc>
          <w:tcPr>
            <w:tcW w:w="4670" w:type="dxa"/>
          </w:tcPr>
          <w:p w14:paraId="1219C82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查询个人预约列表（支持按状态筛选）</w:t>
            </w:r>
          </w:p>
        </w:tc>
      </w:tr>
      <w:tr w14:paraId="1E71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14:paraId="1BDE270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/api/student/reservations/{id}/cancel</w:t>
            </w:r>
          </w:p>
        </w:tc>
        <w:tc>
          <w:tcPr>
            <w:tcW w:w="884" w:type="dxa"/>
          </w:tcPr>
          <w:p w14:paraId="782CC0E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PUT</w:t>
            </w:r>
          </w:p>
        </w:tc>
        <w:tc>
          <w:tcPr>
            <w:tcW w:w="4670" w:type="dxa"/>
          </w:tcPr>
          <w:p w14:paraId="6724CB9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取消预约（仅待</w:t>
            </w:r>
            <w:r>
              <w:rPr>
                <w:rFonts w:hint="eastAsia" w:cs="宋体"/>
                <w:color w:val="000000"/>
                <w:sz w:val="21"/>
                <w:szCs w:val="21"/>
                <w:lang w:val="en-US" w:eastAsia="zh-CN"/>
              </w:rPr>
              <w:t>使用</w:t>
            </w:r>
            <w:r>
              <w:rPr>
                <w:rFonts w:hint="eastAsia" w:ascii="宋体" w:hAnsi="宋体" w:eastAsia="宋体" w:cs="宋体"/>
                <w:color w:val="000000"/>
                <w:sz w:val="21"/>
                <w:szCs w:val="21"/>
              </w:rPr>
              <w:t>状态可取消）</w:t>
            </w:r>
          </w:p>
        </w:tc>
      </w:tr>
    </w:tbl>
    <w:p w14:paraId="6C7CC128">
      <w:pPr>
        <w:spacing w:after="0" w:line="240" w:lineRule="auto"/>
        <w:ind w:left="0" w:leftChars="0" w:firstLine="480" w:firstLineChars="0"/>
        <w:rPr>
          <w:rFonts w:hint="eastAsia" w:ascii="宋体" w:hAnsi="宋体" w:eastAsia="宋体" w:cs="宋体"/>
          <w:color w:val="000000"/>
        </w:rPr>
      </w:pPr>
      <w:r>
        <w:rPr>
          <w:rFonts w:hint="eastAsia" w:ascii="宋体" w:hAnsi="宋体" w:eastAsia="宋体" w:cs="宋体"/>
          <w:color w:val="000000"/>
          <w:sz w:val="24"/>
        </w:rPr>
        <w:t>并发控制：预约创建采用乐观锁机制。预约时将时间段按30分钟粒度拆分为多个reservation_slot记录，seat_id和slot_start的联合唯一约束保证了同一座位同一时槽只能被一人预约。事务开始时先检查信用积分≥0且未被列入黑名单，再检查座位状态为"空闲"，最后在事务内批量插入reservation_slot记录。若唯一约束冲突则回滚，返回"该时段已被预约"。</w:t>
      </w:r>
    </w:p>
    <w:p w14:paraId="64AA1121">
      <w:pPr>
        <w:pStyle w:val="5"/>
        <w:spacing w:before="0" w:after="0"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.3.3  签到签退模块</w:t>
      </w:r>
    </w:p>
    <w:p w14:paraId="40FDE83E">
      <w:pPr>
        <w:ind w:firstLine="480" w:firstLineChars="200"/>
        <w:rPr>
          <w:rFonts w:hint="eastAsia" w:ascii="宋体" w:hAnsi="宋体" w:eastAsia="宋体" w:cs="宋体"/>
          <w:color w:val="000000"/>
        </w:rPr>
      </w:pPr>
      <w:r>
        <w:rPr>
          <w:rFonts w:hint="eastAsia" w:ascii="宋体" w:hAnsi="宋体" w:eastAsia="宋体" w:cs="宋体"/>
          <w:color w:val="000000"/>
          <w:sz w:val="24"/>
        </w:rPr>
        <w:t>签到签退由管理员操作，核心API：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gridCol w:w="870"/>
        <w:gridCol w:w="4515"/>
      </w:tblGrid>
      <w:tr w14:paraId="2612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5" w:type="dxa"/>
          </w:tcPr>
          <w:p w14:paraId="6546AB3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接口</w:t>
            </w:r>
          </w:p>
        </w:tc>
        <w:tc>
          <w:tcPr>
            <w:tcW w:w="870" w:type="dxa"/>
          </w:tcPr>
          <w:p w14:paraId="66CCE6A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方法</w:t>
            </w:r>
          </w:p>
        </w:tc>
        <w:tc>
          <w:tcPr>
            <w:tcW w:w="4515" w:type="dxa"/>
          </w:tcPr>
          <w:p w14:paraId="4143221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说明</w:t>
            </w:r>
          </w:p>
        </w:tc>
      </w:tr>
      <w:tr w14:paraId="7054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5" w:type="dxa"/>
          </w:tcPr>
          <w:p w14:paraId="3EFEB84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/api/admin/checkin</w:t>
            </w:r>
          </w:p>
        </w:tc>
        <w:tc>
          <w:tcPr>
            <w:tcW w:w="870" w:type="dxa"/>
          </w:tcPr>
          <w:p w14:paraId="3F5651D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POST</w:t>
            </w:r>
          </w:p>
        </w:tc>
        <w:tc>
          <w:tcPr>
            <w:tcW w:w="4515" w:type="dxa"/>
          </w:tcPr>
          <w:p w14:paraId="26A71D5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为学生办理签到（请求体含reservationId）</w:t>
            </w:r>
          </w:p>
        </w:tc>
      </w:tr>
      <w:tr w14:paraId="7448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5" w:type="dxa"/>
          </w:tcPr>
          <w:p w14:paraId="24234E8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/api/admin/checkin/checkout</w:t>
            </w:r>
          </w:p>
        </w:tc>
        <w:tc>
          <w:tcPr>
            <w:tcW w:w="870" w:type="dxa"/>
          </w:tcPr>
          <w:p w14:paraId="7C7C20E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POST</w:t>
            </w:r>
          </w:p>
        </w:tc>
        <w:tc>
          <w:tcPr>
            <w:tcW w:w="4515" w:type="dxa"/>
          </w:tcPr>
          <w:p w14:paraId="70C14B3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为学生办理签退</w:t>
            </w:r>
          </w:p>
        </w:tc>
      </w:tr>
      <w:tr w14:paraId="6A11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5" w:type="dxa"/>
          </w:tcPr>
          <w:p w14:paraId="238A949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/api/admin/checkin/list</w:t>
            </w:r>
          </w:p>
        </w:tc>
        <w:tc>
          <w:tcPr>
            <w:tcW w:w="870" w:type="dxa"/>
          </w:tcPr>
          <w:p w14:paraId="799264D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GET</w:t>
            </w:r>
          </w:p>
        </w:tc>
        <w:tc>
          <w:tcPr>
            <w:tcW w:w="4515" w:type="dxa"/>
          </w:tcPr>
          <w:p w14:paraId="2856F06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查询签到记录列表</w:t>
            </w:r>
          </w:p>
        </w:tc>
      </w:tr>
    </w:tbl>
    <w:p w14:paraId="7843527C">
      <w:pPr>
        <w:spacing w:after="0" w:line="240" w:lineRule="auto"/>
        <w:ind w:left="0" w:leftChars="0" w:firstLine="480" w:firstLineChars="0"/>
        <w:rPr>
          <w:rFonts w:hint="eastAsia" w:ascii="宋体" w:hAnsi="宋体" w:eastAsia="宋体" w:cs="宋体"/>
          <w:color w:val="000000"/>
        </w:rPr>
      </w:pPr>
      <w:r>
        <w:rPr>
          <w:rFonts w:hint="eastAsia" w:ascii="宋体" w:hAnsi="宋体" w:eastAsia="宋体" w:cs="宋体"/>
          <w:color w:val="000000"/>
          <w:sz w:val="24"/>
        </w:rPr>
        <w:t>信用积分规则（代码实现严格遵循）：签到成功，credit_score增加5分（上限500分），记录credit_log（change_type="签到奖励"）。预约开始时间后30分钟内未签到，系统定时任务（每日凌晨0点执行）自动标记为"违约"，credit_score扣减50分，记录credit_log（change_type="违约扣分"）。信任积分低于0时自动创建blacklist_record，7天后自动恢复。</w:t>
      </w:r>
    </w:p>
    <w:p w14:paraId="1959A2E1">
      <w:pPr>
        <w:pStyle w:val="5"/>
        <w:spacing w:before="0" w:after="0" w:line="240" w:lineRule="auto"/>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.3.4  信用积分与黑名单模块</w:t>
      </w:r>
    </w:p>
    <w:p w14:paraId="2AC47E3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该模块由系统自动管理，无直接用户可调用的API。积分变动通过credit_log表完整记录审计轨迹。定时任务流程：</w:t>
      </w:r>
    </w:p>
    <w:p w14:paraId="1AD8C1C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（1）违约检测任务（每日凌晨0点）：查询所有状态为"待签到"且预约日期为前一天且未签到的记录，逐条标记为"违约"，扣减50信用积分，创建blacklist_record（如积分低于0），发送违约通知。</w:t>
      </w:r>
    </w:p>
    <w:p w14:paraId="5FF6690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（2）黑名单恢复任务（每日凌晨2点）：查询status="生效中"且exit_time &lt; NOW()的黑名单记录，更新status="已解除"，重置用户credit_score=10，创建credit_log（change_type="黑名单恢复"）。</w:t>
      </w:r>
    </w:p>
    <w:p w14:paraId="0B2782B3">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.3.5  统计分析模块</w:t>
      </w:r>
    </w:p>
    <w:p w14:paraId="3D45D44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管理端统计分析基于v_room_daily_usage视图，提供以下报表：</w:t>
      </w:r>
    </w:p>
    <w:p w14:paraId="0E691F45">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座位使用率报表：按自习室和日期维度的使用率趋势图（折线图）。</w:t>
      </w:r>
    </w:p>
    <w:p w14:paraId="1907372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预约统计报表：按时间段统计预约量的分布图（柱状图）。</w:t>
      </w:r>
    </w:p>
    <w:p w14:paraId="15BEC50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用户活跃度报表：用户预约次数排名和签到率统计。</w:t>
      </w:r>
    </w:p>
    <w:p w14:paraId="221FF61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信用积分报表：全体用户积分分布统计（直方图）。</w:t>
      </w:r>
    </w:p>
    <w:p w14:paraId="01A67C62">
      <w:pPr>
        <w:spacing w:after="0" w:line="240" w:lineRule="auto"/>
        <w:ind w:left="0" w:leftChars="0" w:firstLine="480" w:firstLineChars="200"/>
        <w:rPr>
          <w:rFonts w:hint="eastAsia" w:ascii="宋体" w:hAnsi="宋体" w:eastAsia="宋体" w:cs="宋体"/>
          <w:color w:val="000000"/>
          <w:kern w:val="2"/>
          <w:sz w:val="24"/>
          <w:szCs w:val="24"/>
          <w:lang w:val="en-US" w:eastAsia="zh-CN" w:bidi="ar"/>
          <w:woUserID w:val="4"/>
        </w:rPr>
      </w:pPr>
      <w:r>
        <w:rPr>
          <w:rFonts w:hint="eastAsia" w:ascii="宋体" w:hAnsi="宋体" w:eastAsia="宋体" w:cs="宋体"/>
          <w:color w:val="000000"/>
          <w:sz w:val="24"/>
        </w:rPr>
        <w:t>自习时长报表：用户历史累计自习时间排名。</w:t>
      </w:r>
      <w:r>
        <w:rPr>
          <w:rFonts w:hint="eastAsia" w:ascii="宋体" w:hAnsi="宋体" w:eastAsia="宋体" w:cs="宋体"/>
          <w:b/>
          <w:bCs/>
          <w:color w:val="000000"/>
          <w:kern w:val="2"/>
          <w:sz w:val="32"/>
          <w:szCs w:val="32"/>
          <w:lang w:eastAsia="zh"/>
          <w:woUserID w:val="4"/>
        </w:rPr>
        <w:br w:type="textWrapping"/>
      </w:r>
      <w:r>
        <w:rPr>
          <w:rFonts w:hint="eastAsia" w:ascii="宋体" w:hAnsi="宋体" w:eastAsia="宋体" w:cs="宋体"/>
          <w:b/>
          <w:bCs/>
          <w:color w:val="000000"/>
          <w:kern w:val="2"/>
          <w:sz w:val="32"/>
          <w:szCs w:val="32"/>
          <w:lang w:eastAsia="zh"/>
          <w:woUserID w:val="4"/>
        </w:rPr>
        <w:t>4.4</w:t>
      </w:r>
      <w:r>
        <w:rPr>
          <w:rFonts w:hint="eastAsia" w:ascii="宋体" w:hAnsi="宋体" w:eastAsia="宋体" w:cs="宋体"/>
          <w:b/>
          <w:bCs/>
          <w:color w:val="000000"/>
          <w:kern w:val="2"/>
          <w:sz w:val="32"/>
          <w:szCs w:val="32"/>
          <w:woUserID w:val="4"/>
        </w:rPr>
        <w:t>数据库连接</w:t>
      </w:r>
    </w:p>
    <w:p w14:paraId="157166AE">
      <w:pPr>
        <w:pStyle w:val="5"/>
        <w:keepNext w:val="0"/>
        <w:keepLines w:val="0"/>
        <w:widowControl w:val="0"/>
        <w:suppressLineNumbers w:val="0"/>
        <w:bidi w:val="0"/>
        <w:spacing w:line="360" w:lineRule="auto"/>
        <w:ind w:left="0" w:leftChars="0" w:right="0" w:firstLine="0" w:firstLineChars="0"/>
        <w:jc w:val="both"/>
        <w:rPr>
          <w:rFonts w:hint="eastAsia" w:ascii="宋体" w:hAnsi="宋体" w:eastAsia="宋体" w:cs="宋体"/>
          <w:color w:val="000000"/>
          <w:kern w:val="2"/>
          <w:lang w:val="en-US" w:eastAsia="zh" w:bidi="ar"/>
          <w:woUserID w:val="4"/>
        </w:rPr>
      </w:pPr>
      <w:r>
        <w:rPr>
          <w:rFonts w:hint="eastAsia" w:ascii="宋体" w:hAnsi="宋体" w:eastAsia="宋体" w:cs="宋体"/>
          <w:color w:val="000000"/>
          <w:kern w:val="2"/>
          <w:lang w:val="en-US" w:eastAsia="zh" w:bidi="ar"/>
          <w:woUserID w:val="4"/>
        </w:rPr>
        <w:t>4.4.1使用的编程环境</w:t>
      </w:r>
    </w:p>
    <w:p w14:paraId="3EBA9A69">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本系统采用前后端分离加后端统一访问数据库的开发方式。</w:t>
      </w:r>
    </w:p>
    <w:p w14:paraId="3B3D804C">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后端环境：Java 20、Spring Boot、Spring Web、Spring Security、Spring Validation、Spring JDBC JdbcTemplate、MySQL Connector/J、HikariCP、Maven。</w:t>
      </w:r>
    </w:p>
    <w:p w14:paraId="78F16C76">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前端环境：Vue 3、Vite、Element Plus、Axios、ECharts。</w:t>
      </w:r>
    </w:p>
    <w:p w14:paraId="77C8D991">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数据库环境：MySQL 8.0，数据库名为 study_room_reservation。</w:t>
      </w:r>
    </w:p>
    <w:p w14:paraId="38D63D0B">
      <w:pPr>
        <w:pStyle w:val="5"/>
        <w:keepNext w:val="0"/>
        <w:keepLines w:val="0"/>
        <w:widowControl w:val="0"/>
        <w:suppressLineNumbers w:val="0"/>
        <w:bidi w:val="0"/>
        <w:spacing w:line="360" w:lineRule="auto"/>
        <w:ind w:left="0" w:leftChars="0" w:right="0" w:firstLine="0" w:firstLineChars="0"/>
        <w:jc w:val="both"/>
        <w:rPr>
          <w:rFonts w:hint="eastAsia" w:ascii="宋体" w:hAnsi="宋体" w:eastAsia="宋体" w:cs="宋体"/>
          <w:color w:val="000000"/>
          <w:kern w:val="2"/>
          <w:lang w:val="en-US" w:eastAsia="zh" w:bidi="ar"/>
          <w:woUserID w:val="4"/>
        </w:rPr>
      </w:pPr>
      <w:r>
        <w:rPr>
          <w:rFonts w:hint="eastAsia" w:ascii="宋体" w:hAnsi="宋体" w:eastAsia="宋体" w:cs="宋体"/>
          <w:color w:val="000000"/>
          <w:kern w:val="2"/>
          <w:lang w:val="en-US" w:eastAsia="zh" w:bidi="ar"/>
          <w:woUserID w:val="4"/>
        </w:rPr>
        <w:t>4.4.2如何连接数据库</w:t>
      </w:r>
    </w:p>
    <w:p w14:paraId="2310DFE1">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系统通过 Spring Boot 配置文件连接 MySQL，核心配置位于 application.properties：</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415A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3C584361">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spring.datasource.url=${DB_URL:jdbc:mysql://localhost:3306/study_room_reservation?createDatabaseIfNotExist=true&amp;useUnicode=true&amp;characterEncoding=utf8&amp;serverTimezone=Asia/Shanghai&amp;allowPublicKeyRetrieval=true&amp;useSSL=false}</w:t>
            </w:r>
          </w:p>
          <w:p w14:paraId="38586FD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spring.datasource.username=${DB_USERNAME:root}</w:t>
            </w:r>
          </w:p>
          <w:p w14:paraId="78D890FC">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spring.datasource.password=${DB_PASSWORD:}</w:t>
            </w:r>
          </w:p>
          <w:p w14:paraId="02EA4E31">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spring.datasource.driver-class-name=com.mysql.cj.jdbc.Driver</w:t>
            </w:r>
          </w:p>
          <w:p w14:paraId="532032B9">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spring.datasource.hikari.maximum-pool-size=${DB_POOL_SIZE:15}</w:t>
            </w:r>
          </w:p>
          <w:p w14:paraId="4A02F77A">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b w:val="0"/>
                <w:bCs w:val="0"/>
                <w:color w:val="000000"/>
                <w:kern w:val="2"/>
                <w:sz w:val="21"/>
                <w:szCs w:val="21"/>
                <w:lang w:val="en-US" w:eastAsia="zh" w:bidi="ar"/>
                <w:woUserID w:val="1"/>
              </w:rPr>
            </w:pPr>
            <w:r>
              <w:rPr>
                <w:rFonts w:hint="eastAsia" w:ascii="宋体" w:hAnsi="宋体" w:eastAsia="宋体" w:cs="宋体"/>
                <w:b w:val="0"/>
                <w:bCs w:val="0"/>
                <w:color w:val="000000"/>
                <w:kern w:val="2"/>
                <w:sz w:val="21"/>
                <w:szCs w:val="21"/>
                <w:lang w:val="en-US" w:eastAsia="zh" w:bidi="ar"/>
                <w:woUserID w:val="1"/>
              </w:rPr>
              <w:t>spring.datasource.hikari.minimum-idle=3</w:t>
            </w:r>
          </w:p>
          <w:p w14:paraId="1CB80B17">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b w:val="0"/>
                <w:bCs w:val="0"/>
                <w:color w:val="000000"/>
                <w:kern w:val="2"/>
                <w:sz w:val="21"/>
                <w:szCs w:val="21"/>
                <w:lang w:val="en-US" w:eastAsia="zh" w:bidi="ar"/>
                <w:woUserID w:val="1"/>
              </w:rPr>
              <w:t>spring.datasource.hikari.connection-timeout=30000</w:t>
            </w:r>
          </w:p>
        </w:tc>
      </w:tr>
    </w:tbl>
    <w:p w14:paraId="37B36A54">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spring.datasource.url 指定 MySQL 地址、数据库名、字符编码和时区。</w:t>
      </w:r>
    </w:p>
    <w:p w14:paraId="284E1522">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spring.datasource.username 与 spring.datasource.password 指定数据库账号和密码。</w:t>
      </w:r>
    </w:p>
    <w:p w14:paraId="4EFFCB9A">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com.mysql.cj.jdbc.Driver 是 MySQL 8 对应的 JDBC 驱动。</w:t>
      </w:r>
    </w:p>
    <w:p w14:paraId="5001E7C5">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HikariCP 负责维护数据库连接池，减少频繁创建连接的开销。</w:t>
      </w:r>
    </w:p>
    <w:p w14:paraId="1C2A2F51">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后端服务类通过构造方法注入 JdbcTemplate：</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4D6D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1C5B4473">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@Service</w:t>
            </w:r>
          </w:p>
          <w:p w14:paraId="785B10F7">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public class AppService {</w:t>
            </w:r>
          </w:p>
          <w:p w14:paraId="1D04EE1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private final JdbcTemplate jdbc;</w:t>
            </w:r>
          </w:p>
          <w:p w14:paraId="462D19D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55AFC94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public AppService(JdbcTemplate jdbc, PasswordEncoder passwordEncoder, JwtService jwtService) {</w:t>
            </w:r>
          </w:p>
          <w:p w14:paraId="45EE0882">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this.jdbc = jdbc;</w:t>
            </w:r>
          </w:p>
          <w:p w14:paraId="5ED86379">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this.passwordEncoder = passwordEncoder;</w:t>
            </w:r>
          </w:p>
          <w:p w14:paraId="4324D16F">
            <w:pPr>
              <w:keepNext w:val="0"/>
              <w:keepLines w:val="0"/>
              <w:widowControl w:val="0"/>
              <w:suppressLineNumbers w:val="0"/>
              <w:spacing w:before="0" w:beforeAutospacing="0" w:after="0" w:afterAutospacing="0" w:line="240" w:lineRule="auto"/>
              <w:ind w:left="0" w:right="0" w:firstLine="420" w:firstLineChars="200"/>
              <w:jc w:val="both"/>
              <w:rPr>
                <w:rFonts w:hint="eastAsia"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this.jwtService = jwtService;</w:t>
            </w:r>
            <w:r>
              <w:rPr>
                <w:rFonts w:hint="eastAsia" w:cs="宋体"/>
                <w:color w:val="000000"/>
                <w:kern w:val="2"/>
                <w:sz w:val="21"/>
                <w:szCs w:val="21"/>
                <w:lang w:val="en-US" w:eastAsia="zh" w:bidi="ar"/>
                <w:woUserID w:val="1"/>
              </w:rPr>
              <w:t>}</w:t>
            </w:r>
          </w:p>
          <w:p w14:paraId="09613876">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cs="宋体"/>
                <w:color w:val="000000"/>
                <w:kern w:val="2"/>
                <w:sz w:val="21"/>
                <w:szCs w:val="21"/>
                <w:lang w:val="en-US" w:eastAsia="zh" w:bidi="ar"/>
                <w:woUserID w:val="1"/>
              </w:rPr>
              <w:t>}</w:t>
            </w:r>
          </w:p>
        </w:tc>
      </w:tr>
    </w:tbl>
    <w:p w14:paraId="0D7B54CA">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000000"/>
          <w:kern w:val="2"/>
          <w:sz w:val="24"/>
          <w:szCs w:val="24"/>
          <w:lang w:val="en-US" w:eastAsia="zh" w:bidi="ar"/>
          <w:woUserID w:val="4"/>
        </w:rPr>
      </w:pPr>
    </w:p>
    <w:p w14:paraId="102AF9F7">
      <w:pPr>
        <w:pStyle w:val="5"/>
        <w:keepNext w:val="0"/>
        <w:keepLines w:val="0"/>
        <w:widowControl w:val="0"/>
        <w:suppressLineNumbers w:val="0"/>
        <w:bidi w:val="0"/>
        <w:spacing w:line="360" w:lineRule="auto"/>
        <w:ind w:left="0" w:leftChars="0" w:right="0" w:firstLine="0" w:firstLineChars="0"/>
        <w:jc w:val="both"/>
        <w:rPr>
          <w:rFonts w:hint="eastAsia" w:ascii="宋体" w:hAnsi="宋体" w:eastAsia="宋体" w:cs="宋体"/>
          <w:color w:val="000000"/>
          <w:kern w:val="2"/>
          <w:lang w:val="en-US" w:eastAsia="zh" w:bidi="ar"/>
          <w:woUserID w:val="4"/>
        </w:rPr>
      </w:pPr>
      <w:r>
        <w:rPr>
          <w:rFonts w:hint="eastAsia" w:ascii="宋体" w:hAnsi="宋体" w:eastAsia="宋体" w:cs="宋体"/>
          <w:color w:val="000000"/>
          <w:kern w:val="2"/>
          <w:lang w:val="en-US" w:eastAsia="zh" w:bidi="ar"/>
          <w:woUserID w:val="4"/>
        </w:rPr>
        <w:t>4.4.3前台如何操作数据，是否使用 SQL 语言</w:t>
      </w:r>
    </w:p>
    <w:p w14:paraId="34518F90">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前台不直接使用 SQL 语言。前端通过 Axios 调用后端 REST API，后端再使用 SQL 操作数据库。这样可以避免把数据库账号、SQL 语句暴露给浏览器，提高系统安全性。</w:t>
      </w:r>
    </w:p>
    <w:p w14:paraId="495D9044">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前端请求示例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0172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587F9D76">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const api = axios.create({</w:t>
            </w:r>
          </w:p>
          <w:p w14:paraId="20CA391A">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baseURL: '/api',</w:t>
            </w:r>
          </w:p>
          <w:p w14:paraId="55B64D7E">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timeout: 25000</w:t>
            </w:r>
          </w:p>
          <w:p w14:paraId="076AFD94">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w:t>
            </w:r>
          </w:p>
          <w:p w14:paraId="1A96CE94">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047300BD">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await api.post('/reservations', {</w:t>
            </w:r>
          </w:p>
          <w:p w14:paraId="7A5EC6E0">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roomId: reservationForm.roomId,</w:t>
            </w:r>
          </w:p>
          <w:p w14:paraId="6E3A6F20">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seatId: selectedSeat.id,</w:t>
            </w:r>
          </w:p>
          <w:p w14:paraId="068D10F2">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reserveDate: reservationForm.date,</w:t>
            </w:r>
          </w:p>
          <w:p w14:paraId="415B40A7">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startTime: reservationForm.startTime,</w:t>
            </w:r>
          </w:p>
          <w:p w14:paraId="76292E8B">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endTime: reservationForm.endTime</w:t>
            </w:r>
          </w:p>
          <w:p w14:paraId="5DEE7D2F">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2C433775">
      <w:pPr>
        <w:keepNext w:val="0"/>
        <w:keepLines w:val="0"/>
        <w:widowControl w:val="0"/>
        <w:suppressLineNumbers w:val="0"/>
        <w:spacing w:before="0" w:beforeAutospacing="0" w:after="0" w:afterAutospacing="0" w:line="24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后端控制器示例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4783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3ABCB7F9">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@PostMapping("/reservations")</w:t>
            </w:r>
          </w:p>
          <w:p w14:paraId="42DF230B">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public ApiResponse&lt;Map&lt;String, Object&gt;&gt; reserve(</w:t>
            </w:r>
          </w:p>
          <w:p w14:paraId="2AA968BF">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@AuthenticationPrincipal CurrentUser user,</w:t>
            </w:r>
          </w:p>
          <w:p w14:paraId="683740E6">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@RequestBody Map&lt;String, Object&gt; req) {</w:t>
            </w:r>
          </w:p>
          <w:p w14:paraId="360DC108">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return ApiResponse.ok(app.createReservation(user, req));</w:t>
            </w:r>
          </w:p>
          <w:p w14:paraId="1FFCAEAD">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59680BE3">
      <w:pPr>
        <w:keepNext w:val="0"/>
        <w:keepLines w:val="0"/>
        <w:widowControl w:val="0"/>
        <w:suppressLineNumbers w:val="0"/>
        <w:spacing w:before="0" w:beforeAutospacing="0" w:after="0" w:afterAutospacing="0" w:line="24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后端 SQL 示例</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339C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644DF3F0">
            <w:pPr>
              <w:keepNext w:val="0"/>
              <w:keepLines w:val="0"/>
              <w:widowControl w:val="0"/>
              <w:suppressLineNumbers w:val="0"/>
              <w:spacing w:before="0" w:beforeAutospacing="0" w:after="0" w:afterAutospacing="0" w:line="360" w:lineRule="auto"/>
              <w:ind w:left="0" w:leftChars="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jdbc.update(</w:t>
            </w:r>
          </w:p>
          <w:p w14:paraId="669DFE6D">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"insert into reservation(reservation_no,user_id,room_id,seat_id,reserve_date,start_time,end_time,status,created_at,updated_at) values(?,?,?,?,?,?,?,?,?,?)",</w:t>
            </w:r>
          </w:p>
          <w:p w14:paraId="42E85170">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no, user.id(), roomId, seatId, Date.valueOf(date),</w:t>
            </w:r>
          </w:p>
          <w:p w14:paraId="2A2E7292">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Time.valueOf(start), Time.valueOf(end), RES_PENDING, now, now</w:t>
            </w:r>
          </w:p>
          <w:p w14:paraId="626AFACF">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453093A7">
      <w:pPr>
        <w:keepNext w:val="0"/>
        <w:keepLines w:val="0"/>
        <w:widowControl w:val="0"/>
        <w:suppressLineNumbers w:val="0"/>
        <w:spacing w:before="0" w:beforeAutospacing="0" w:after="0" w:afterAutospacing="0" w:line="24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项目中使用的是参数化 SQL，即通过 ? 占位符传参，而不是把用户输入直接拼接进 SQL。这样可以降低 SQL 注入风险。</w:t>
      </w:r>
    </w:p>
    <w:p w14:paraId="3800AB3D">
      <w:pPr>
        <w:pStyle w:val="5"/>
        <w:keepNext w:val="0"/>
        <w:keepLines w:val="0"/>
        <w:widowControl w:val="0"/>
        <w:suppressLineNumbers w:val="0"/>
        <w:bidi w:val="0"/>
        <w:spacing w:line="360" w:lineRule="auto"/>
        <w:ind w:left="0" w:leftChars="0" w:right="0" w:firstLine="0" w:firstLineChars="0"/>
        <w:jc w:val="both"/>
        <w:rPr>
          <w:rFonts w:hint="eastAsia" w:ascii="宋体" w:hAnsi="宋体" w:eastAsia="宋体" w:cs="宋体"/>
          <w:color w:val="000000"/>
          <w:kern w:val="2"/>
          <w:lang w:val="en-US" w:eastAsia="zh" w:bidi="ar"/>
          <w:woUserID w:val="4"/>
        </w:rPr>
      </w:pPr>
      <w:r>
        <w:rPr>
          <w:rFonts w:hint="eastAsia" w:ascii="宋体" w:hAnsi="宋体" w:eastAsia="宋体" w:cs="宋体"/>
          <w:color w:val="000000"/>
          <w:kern w:val="2"/>
          <w:lang w:val="en-US" w:eastAsia="zh" w:bidi="ar"/>
          <w:woUserID w:val="4"/>
        </w:rPr>
        <w:t>4.4.4通过传入多条 SQL 语句查询记录</w:t>
      </w:r>
    </w:p>
    <w:p w14:paraId="5210A61D">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本系统不允许前端传入任意 SQL 语句。多条查询通常由后端服务层根据业务需要顺序执行，或用一条多表关联 SQL 完成。</w:t>
      </w:r>
    </w:p>
    <w:p w14:paraId="69BAEB51">
      <w:pPr>
        <w:keepNext w:val="0"/>
        <w:keepLines w:val="0"/>
        <w:widowControl w:val="0"/>
        <w:suppressLineNumbers w:val="0"/>
        <w:spacing w:before="0" w:beforeAutospacing="0" w:after="0" w:afterAutospacing="0" w:line="24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例如查询“我的预约”时，后端使用一条多表关联 SQL，同时取出预约、自习室和座位信息：</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152B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7ED8A971">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StringBuilder sql = new StringBuilder("""</w:t>
            </w:r>
          </w:p>
          <w:p w14:paraId="5DC416CB">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select r.*, sr.name roomName, sr.location, s.seat_no seatNo</w:t>
            </w:r>
          </w:p>
          <w:p w14:paraId="13147D47">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from reservation r</w:t>
            </w:r>
          </w:p>
          <w:p w14:paraId="2487B383">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join study_room sr on sr.id = r.room_id</w:t>
            </w:r>
          </w:p>
          <w:p w14:paraId="2D012F06">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join seat s on s.id = r.seat_id</w:t>
            </w:r>
          </w:p>
          <w:p w14:paraId="0E5546C2">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where r.user_id = ?</w:t>
            </w:r>
          </w:p>
          <w:p w14:paraId="440E8030">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1286F4B8">
            <w:pPr>
              <w:keepNext w:val="0"/>
              <w:keepLines w:val="0"/>
              <w:widowControl w:val="0"/>
              <w:suppressLineNumbers w:val="0"/>
              <w:spacing w:before="0" w:beforeAutospacing="0" w:after="0" w:afterAutospacing="0" w:line="36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List&lt;Map&lt;String, Object&gt;&gt; rows = jdbc.queryForList(sql.toString(), user.id());</w:t>
            </w:r>
          </w:p>
        </w:tc>
      </w:tr>
    </w:tbl>
    <w:p w14:paraId="5EF2E503">
      <w:pPr>
        <w:keepNext w:val="0"/>
        <w:keepLines w:val="0"/>
        <w:widowControl w:val="0"/>
        <w:suppressLineNumbers w:val="0"/>
        <w:spacing w:before="0" w:beforeAutospacing="0" w:after="0" w:afterAutospacing="0" w:line="24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如果一个页面需要多个统计结果，后端可以连续执行多条 SQL，再组装成一个 JSON 返回给前端：</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3709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1E4E3C76">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Map&lt;String, Object&gt; result = new HashMap&lt;&gt;(); </w:t>
            </w:r>
          </w:p>
          <w:p w14:paraId="7AC0E297">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Integer reservationCount = jdbc.queryForObject(</w:t>
            </w:r>
          </w:p>
          <w:p w14:paraId="4A5CCC57">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"select count(*) from reservation where reserve_date = curdate()",</w:t>
            </w:r>
          </w:p>
          <w:p w14:paraId="238C7DDD">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Integer.class</w:t>
            </w:r>
          </w:p>
          <w:p w14:paraId="470A0444">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w:t>
            </w:r>
          </w:p>
          <w:p w14:paraId="6B1474B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Integer feedbackCount = jdbc.queryForObject(</w:t>
            </w:r>
          </w:p>
          <w:p w14:paraId="7C354830">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"select count(*) from feedback_ticket where status = ?",</w:t>
            </w:r>
          </w:p>
          <w:p w14:paraId="569A4020">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Integer.class,</w:t>
            </w:r>
          </w:p>
          <w:p w14:paraId="7ABC5CA1">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"待处理"</w:t>
            </w:r>
          </w:p>
          <w:p w14:paraId="29852A0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w:t>
            </w:r>
          </w:p>
          <w:p w14:paraId="13AB8C50">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List&lt;Map&lt;String, Object&gt;&gt; rooms = jdbc.queryForList(</w:t>
            </w:r>
          </w:p>
          <w:p w14:paraId="168820B0">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"select * from v_room_daily_usage order by usage_rate desc"</w:t>
            </w:r>
          </w:p>
          <w:p w14:paraId="649325BF">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28A38FEA">
      <w:pPr>
        <w:keepNext w:val="0"/>
        <w:keepLines w:val="0"/>
        <w:widowControl w:val="0"/>
        <w:suppressLineNumbers w:val="0"/>
        <w:spacing w:before="0" w:beforeAutospacing="0" w:after="0" w:afterAutospacing="0" w:line="24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这种方式的特点是：前端只调用一个接口，后端内部执行多条 SQL，数据库访问逻辑集中、安全、可维护。</w:t>
      </w:r>
    </w:p>
    <w:p w14:paraId="428B9F8D">
      <w:pPr>
        <w:pStyle w:val="5"/>
        <w:keepNext w:val="0"/>
        <w:keepLines w:val="0"/>
        <w:widowControl w:val="0"/>
        <w:suppressLineNumbers w:val="0"/>
        <w:bidi w:val="0"/>
        <w:spacing w:line="360" w:lineRule="auto"/>
        <w:ind w:left="0" w:leftChars="0" w:right="0" w:firstLine="0" w:firstLineChars="0"/>
        <w:jc w:val="both"/>
        <w:rPr>
          <w:rFonts w:hint="eastAsia" w:ascii="宋体" w:hAnsi="宋体" w:eastAsia="宋体" w:cs="宋体"/>
          <w:color w:val="000000"/>
          <w:kern w:val="2"/>
          <w:lang w:val="en-US" w:eastAsia="zh" w:bidi="ar"/>
          <w:woUserID w:val="4"/>
        </w:rPr>
      </w:pPr>
      <w:r>
        <w:rPr>
          <w:rFonts w:hint="eastAsia" w:ascii="宋体" w:hAnsi="宋体" w:eastAsia="宋体" w:cs="宋体"/>
          <w:color w:val="000000"/>
          <w:kern w:val="2"/>
          <w:lang w:val="en-US" w:eastAsia="zh" w:bidi="ar"/>
          <w:woUserID w:val="4"/>
        </w:rPr>
        <w:t>4.4.5如何定义事务</w:t>
      </w:r>
    </w:p>
    <w:p w14:paraId="149E5A27">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系统使用 Spring 的声明式事务，通过 @Transactional 注解定义事务。预约、取消预约、签到、签退、审核、信用分修改等涉及多张表更新的业务都应放在事务中。</w:t>
      </w:r>
    </w:p>
    <w:p w14:paraId="611A990C">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例如创建预约时，需要完成以下操作：</w:t>
      </w:r>
    </w:p>
    <w:p w14:paraId="78C4649B">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校验学生状态和信用分。</w:t>
      </w:r>
    </w:p>
    <w:p w14:paraId="44AC635E">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校验自习室、座位和时间。</w:t>
      </w:r>
    </w:p>
    <w:p w14:paraId="3883746E">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插入 reservation。</w:t>
      </w:r>
    </w:p>
    <w:p w14:paraId="2A885F1B">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插入多个 reservation_slot。</w:t>
      </w:r>
    </w:p>
    <w:p w14:paraId="2F31002E">
      <w:pPr>
        <w:keepNext w:val="0"/>
        <w:keepLines w:val="0"/>
        <w:widowControl w:val="0"/>
        <w:suppressLineNumbers w:val="0"/>
        <w:spacing w:before="0" w:beforeAutospacing="0" w:after="0" w:afterAutospacing="0" w:line="240" w:lineRule="auto"/>
        <w:ind w:left="0" w:leftChars="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插入通知消息。</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1B3A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283FB8A9">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default"/>
                <w:sz w:val="21"/>
                <w:szCs w:val="21"/>
                <w:woUserID w:val="1"/>
              </w:rPr>
              <mc:AlternateContent>
                <mc:Choice Requires="wps">
                  <w:drawing>
                    <wp:anchor distT="0" distB="0" distL="114300" distR="114300" simplePos="0" relativeHeight="251659264" behindDoc="0" locked="0" layoutInCell="1" allowOverlap="1">
                      <wp:simplePos x="0" y="0"/>
                      <wp:positionH relativeFrom="column">
                        <wp:posOffset>1855470</wp:posOffset>
                      </wp:positionH>
                      <wp:positionV relativeFrom="paragraph">
                        <wp:posOffset>6676390</wp:posOffset>
                      </wp:positionV>
                      <wp:extent cx="914400" cy="914400"/>
                      <wp:effectExtent l="4445" t="4445" r="14605" b="14605"/>
                      <wp:wrapNone/>
                      <wp:docPr id="44" name="文本框 4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E056A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1pt;margin-top:525.7pt;height:72pt;width:72pt;z-index:251659264;mso-width-relative:page;mso-height-relative:page;" fillcolor="#FFFFFF [3201]" filled="t" stroked="t" coordsize="21600,21600" o:gfxdata="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B1hMf2QAAAA0B&#10;AAAPAAAAAAAAAAEAIAAAACIAAABkcnMvZG93bnJldi54bWxQSwECFAAUAAAACACHTuJAvzfoq1MC&#10;AAC4BAAADgAAAAAAAAABACAAAAAoAQAAZHJzL2Uyb0RvYy54bWxQSwUGAAAAAAYABgBZAQAA7QUA&#10;AAAA&#10;">
                      <v:fill on="t" focussize="0,0"/>
                      <v:stroke weight="0.5pt" color="#000000 [3204]" joinstyle="round"/>
                      <v:imagedata o:title=""/>
                      <o:lock v:ext="edit" aspectratio="f"/>
                      <v:textbox>
                        <w:txbxContent>
                          <w:p w14:paraId="53E056AC"/>
                        </w:txbxContent>
                      </v:textbox>
                    </v:shape>
                  </w:pict>
                </mc:Fallback>
              </mc:AlternateContent>
            </w:r>
            <w:r>
              <w:rPr>
                <w:rFonts w:hint="eastAsia" w:ascii="宋体" w:hAnsi="宋体" w:eastAsia="宋体" w:cs="宋体"/>
                <w:color w:val="000000"/>
                <w:kern w:val="2"/>
                <w:sz w:val="21"/>
                <w:szCs w:val="21"/>
                <w:lang w:val="en-US" w:eastAsia="zh" w:bidi="ar"/>
                <w:woUserID w:val="1"/>
              </w:rPr>
              <w:t>@Transactional</w:t>
            </w:r>
          </w:p>
          <w:p w14:paraId="216F2AC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public Map&lt;String, Object&gt; createReservation(CurrentUser user, Map&lt;String, Object&gt; req) {</w:t>
            </w:r>
          </w:p>
          <w:p w14:paraId="59556120">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jdbc.update("insert into reservation(...) values(...)", ...);</w:t>
            </w:r>
          </w:p>
          <w:p w14:paraId="1E5E19F8">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Long reservationId = jdbc.queryForObject(</w:t>
            </w:r>
          </w:p>
          <w:p w14:paraId="643DA014">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"select id from reservation where reservation_no=?",</w:t>
            </w:r>
          </w:p>
          <w:p w14:paraId="359DAF8F">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Long.class,</w:t>
            </w:r>
          </w:p>
          <w:p w14:paraId="58BE6ED5">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no</w:t>
            </w:r>
          </w:p>
          <w:p w14:paraId="75F35887">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2EDF73B1">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for (LocalDateTime slot : slots(date, start, end)) {</w:t>
            </w:r>
          </w:p>
          <w:p w14:paraId="07566CBD">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jdbc.update(</w:t>
            </w:r>
          </w:p>
          <w:p w14:paraId="0A9AAC3D">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"insert into reservation_slot(reservation_id,seat_id,slot_start,slot_end,status) values(?,?,?,?,?)",</w:t>
            </w:r>
          </w:p>
          <w:p w14:paraId="0DED7B6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reservationId, seatId, slot, slot.plusMinutes(10), "占用"</w:t>
            </w:r>
          </w:p>
          <w:p w14:paraId="2F6020B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18D69ACB">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2DE2134F">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notifyUser(user.id(), "预约成功", "你的座位预约已创建，请按时签到。", "预约", reservationId);</w:t>
            </w:r>
          </w:p>
          <w:p w14:paraId="02144F0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return reservationDetail(reservationId);</w:t>
            </w:r>
          </w:p>
          <w:p w14:paraId="1354CFD2">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689340D7">
      <w:pPr>
        <w:keepNext w:val="0"/>
        <w:keepLines w:val="0"/>
        <w:widowControl w:val="0"/>
        <w:suppressLineNumbers w:val="0"/>
        <w:spacing w:before="0" w:beforeAutospacing="0" w:after="0" w:afterAutospacing="0" w:line="360" w:lineRule="auto"/>
        <w:ind w:left="0" w:leftChars="0" w:right="0" w:firstLine="48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事务效果是：如果所有 SQL 都执行成功，事务提交；如果中途抛出运行时异常，例如业务异常或唯一索引冲突，事务回滚。回滚后不会出现“预约主表已插入，但时间片未插入”这类不完整数据。</w:t>
      </w:r>
    </w:p>
    <w:p w14:paraId="68921093">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取消预约同样使用事务：</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6BB4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4176FDB9">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@Transactional</w:t>
            </w:r>
          </w:p>
          <w:p w14:paraId="6772DD63">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public void cancelReservation(CurrentUser user, Long id) {</w:t>
            </w:r>
          </w:p>
          <w:p w14:paraId="79BED816">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jdbc.update(</w:t>
            </w:r>
          </w:p>
          <w:p w14:paraId="271869FC">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"update reservation set status=?, cancel_reason=?, updated_at=? where id=?",</w:t>
            </w:r>
          </w:p>
          <w:p w14:paraId="08A48763">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"已取消", "学生主动取消", LocalDateTime.now(), id</w:t>
            </w:r>
          </w:p>
          <w:p w14:paraId="0EA8D739">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6ABC330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0759A7EE">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jdbc.update("delete from reservation_slot where reservation_id=?", id);</w:t>
            </w:r>
          </w:p>
          <w:p w14:paraId="3F327DEF">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w:t>
            </w:r>
          </w:p>
          <w:p w14:paraId="23C40504">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lang w:val="en-US" w:eastAsia="zh" w:bidi="ar"/>
                <w:woUserID w:val="1"/>
              </w:rPr>
            </w:pPr>
            <w:r>
              <w:rPr>
                <w:rFonts w:hint="eastAsia" w:ascii="宋体" w:hAnsi="宋体" w:eastAsia="宋体" w:cs="宋体"/>
                <w:color w:val="000000"/>
                <w:kern w:val="2"/>
                <w:sz w:val="21"/>
                <w:szCs w:val="21"/>
                <w:lang w:val="en-US" w:eastAsia="zh" w:bidi="ar"/>
                <w:woUserID w:val="1"/>
              </w:rPr>
              <w:t xml:space="preserve">    changeCredit(user.id(), -50, "USER_CANCEL", "学生主动取消预约", id);</w:t>
            </w:r>
          </w:p>
          <w:p w14:paraId="04B05332">
            <w:pPr>
              <w:keepNext w:val="0"/>
              <w:keepLines w:val="0"/>
              <w:widowControl w:val="0"/>
              <w:suppressLineNumbers w:val="0"/>
              <w:spacing w:before="0" w:beforeAutospacing="0" w:after="0" w:afterAutospacing="0" w:line="240" w:lineRule="auto"/>
              <w:ind w:left="0" w:right="0" w:firstLine="420" w:firstLineChars="200"/>
              <w:jc w:val="both"/>
              <w:rPr>
                <w:rFonts w:hint="eastAsia" w:ascii="宋体" w:hAnsi="宋体" w:eastAsia="宋体" w:cs="宋体"/>
                <w:color w:val="000000"/>
                <w:kern w:val="2"/>
                <w:sz w:val="21"/>
                <w:szCs w:val="21"/>
                <w:vertAlign w:val="baseline"/>
                <w:lang w:val="en-US" w:eastAsia="zh" w:bidi="ar"/>
                <w:woUserID w:val="4"/>
              </w:rPr>
            </w:pPr>
            <w:r>
              <w:rPr>
                <w:rFonts w:hint="eastAsia" w:ascii="宋体" w:hAnsi="宋体" w:eastAsia="宋体" w:cs="宋体"/>
                <w:color w:val="000000"/>
                <w:kern w:val="2"/>
                <w:sz w:val="21"/>
                <w:szCs w:val="21"/>
                <w:lang w:val="en-US" w:eastAsia="zh" w:bidi="ar"/>
                <w:woUserID w:val="1"/>
              </w:rPr>
              <w:t>}</w:t>
            </w:r>
          </w:p>
        </w:tc>
      </w:tr>
    </w:tbl>
    <w:p w14:paraId="2BE70951">
      <w:pPr>
        <w:keepNext w:val="0"/>
        <w:keepLines w:val="0"/>
        <w:widowControl w:val="0"/>
        <w:suppressLineNumbers w:val="0"/>
        <w:spacing w:before="0" w:beforeAutospacing="0" w:after="0" w:afterAutospacing="0" w:line="360" w:lineRule="auto"/>
        <w:ind w:left="0" w:leftChars="0" w:right="0" w:firstLine="720" w:firstLineChars="0"/>
        <w:jc w:val="both"/>
        <w:rPr>
          <w:rFonts w:hint="eastAsia" w:ascii="宋体" w:hAnsi="宋体" w:eastAsia="宋体" w:cs="宋体"/>
          <w:color w:val="000000"/>
          <w:kern w:val="2"/>
          <w:sz w:val="24"/>
          <w:szCs w:val="24"/>
          <w:lang w:val="en-US" w:eastAsia="zh" w:bidi="ar"/>
          <w:woUserID w:val="4"/>
        </w:rPr>
      </w:pPr>
      <w:r>
        <w:rPr>
          <w:rFonts w:hint="eastAsia" w:ascii="宋体" w:hAnsi="宋体" w:eastAsia="宋体" w:cs="宋体"/>
          <w:color w:val="000000"/>
          <w:kern w:val="2"/>
          <w:sz w:val="24"/>
          <w:szCs w:val="24"/>
          <w:lang w:val="en-US" w:eastAsia="zh" w:bidi="ar"/>
          <w:woUserID w:val="4"/>
        </w:rPr>
        <w:t>该事务保证预约状态、时间片释放、信用分扣减、信用日志写入保持一致。</w:t>
      </w:r>
    </w:p>
    <w:p w14:paraId="119DE46E">
      <w:pPr>
        <w:pStyle w:val="4"/>
        <w:ind w:left="0" w:leftChars="0" w:firstLine="0" w:firstLineChars="0"/>
        <w:rPr>
          <w:rFonts w:hint="eastAsia" w:ascii="宋体" w:hAnsi="宋体" w:eastAsia="宋体" w:cs="宋体"/>
          <w:color w:val="000000"/>
          <w:sz w:val="36"/>
          <w:szCs w:val="36"/>
          <w:highlight w:val="yellow"/>
          <w:lang w:eastAsia="zh"/>
          <w:woUserID w:val="4"/>
        </w:rPr>
      </w:pPr>
      <w:r>
        <w:rPr>
          <w:rFonts w:hint="eastAsia" w:ascii="宋体" w:hAnsi="宋体" w:eastAsia="宋体" w:cs="宋体"/>
          <w:color w:val="000000"/>
          <w:sz w:val="32"/>
          <w:szCs w:val="32"/>
          <w:lang w:eastAsia="zh"/>
          <w:woUserID w:val="1"/>
        </w:rPr>
        <w:t>4.</w:t>
      </w:r>
      <w:r>
        <w:rPr>
          <w:rFonts w:hint="eastAsia" w:ascii="宋体" w:hAnsi="宋体" w:eastAsia="宋体" w:cs="宋体"/>
          <w:color w:val="000000"/>
          <w:sz w:val="32"/>
          <w:szCs w:val="32"/>
          <w:lang w:eastAsia="zh"/>
          <w:woUserID w:val="4"/>
        </w:rPr>
        <w:t>5</w:t>
      </w:r>
      <w:r>
        <w:rPr>
          <w:rFonts w:hint="eastAsia" w:ascii="宋体" w:hAnsi="宋体" w:eastAsia="宋体" w:cs="宋体"/>
          <w:color w:val="000000"/>
          <w:sz w:val="32"/>
          <w:szCs w:val="32"/>
          <w:lang w:eastAsia="zh"/>
          <w:woUserID w:val="1"/>
        </w:rPr>
        <w:t>关键代码说明</w:t>
      </w:r>
    </w:p>
    <w:p w14:paraId="475EE2E5">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.4.1  数据库连接配置</w:t>
      </w:r>
    </w:p>
    <w:p w14:paraId="3FC1ACAB">
      <w:pPr>
        <w:spacing w:after="0" w:line="240" w:lineRule="auto"/>
        <w:ind w:firstLine="480" w:firstLineChars="0"/>
        <w:rPr>
          <w:rFonts w:hint="eastAsia" w:ascii="宋体" w:hAnsi="宋体" w:eastAsia="宋体" w:cs="宋体"/>
          <w:color w:val="000000"/>
          <w:sz w:val="24"/>
        </w:rPr>
      </w:pPr>
      <w:r>
        <w:rPr>
          <w:rFonts w:hint="eastAsia" w:ascii="宋体" w:hAnsi="宋体" w:eastAsia="宋体" w:cs="宋体"/>
          <w:color w:val="000000"/>
          <w:sz w:val="24"/>
        </w:rPr>
        <w:t>application.properties中的核心数据库配置：</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509C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2BF93B5F">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spring.datasource.url=jdbc:mysql://127.0.0.1:3306/study_room_reservation</w:t>
            </w:r>
          </w:p>
          <w:p w14:paraId="5DE0AE81">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 xml:space="preserve">   ?useSSL=false&amp;serverTimezone=Asia/Shanghai&amp;characterEncoding=utf8mb4</w:t>
            </w:r>
          </w:p>
          <w:p w14:paraId="0F2F9519">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spring.datasource.username=root</w:t>
            </w:r>
          </w:p>
          <w:p w14:paraId="19D4C8AE">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spring.datasource.driver-class-name=com.mysql.cj.jdbc.Driver</w:t>
            </w:r>
          </w:p>
          <w:p w14:paraId="192D1355">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 xml:space="preserve"> HikariCP Connection Pool</w:t>
            </w:r>
          </w:p>
          <w:p w14:paraId="46164A3C">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spring.datasource.hikari.connection-timeout=30000</w:t>
            </w:r>
          </w:p>
          <w:p w14:paraId="045CC79B">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spring.datasource.hikari.maximum-pool-size=10</w:t>
            </w:r>
          </w:p>
          <w:p w14:paraId="26F2DA3D">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1"/>
              </w:rPr>
              <w:t>spring.datasource.hikari.minimum-idle=5</w:t>
            </w:r>
          </w:p>
        </w:tc>
      </w:tr>
    </w:tbl>
    <w:p w14:paraId="0A910A41">
      <w:pPr>
        <w:ind w:left="0" w:leftChars="0" w:firstLine="0" w:firstLineChars="0"/>
        <w:rPr>
          <w:rFonts w:hint="eastAsia" w:ascii="宋体" w:hAnsi="宋体" w:eastAsia="宋体" w:cs="宋体"/>
          <w:color w:val="000000"/>
          <w:sz w:val="24"/>
        </w:rPr>
      </w:pPr>
    </w:p>
    <w:p w14:paraId="19A497D6">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.4.2  JWT认证配置</w:t>
      </w:r>
    </w:p>
    <w:p w14:paraId="5E4B67B9">
      <w:pPr>
        <w:spacing w:after="0" w:line="240" w:lineRule="auto"/>
        <w:ind w:firstLine="480" w:firstLineChars="0"/>
        <w:rPr>
          <w:rFonts w:hint="eastAsia" w:ascii="宋体" w:hAnsi="宋体" w:eastAsia="宋体" w:cs="宋体"/>
          <w:color w:val="000000"/>
          <w:sz w:val="24"/>
        </w:rPr>
      </w:pPr>
      <w:r>
        <w:rPr>
          <w:rFonts w:hint="eastAsia" w:ascii="宋体" w:hAnsi="宋体" w:eastAsia="宋体" w:cs="宋体"/>
          <w:color w:val="000000"/>
          <w:sz w:val="24"/>
        </w:rPr>
        <w:t>application.properties中JWT相关配置：</w:t>
      </w:r>
    </w:p>
    <w:tbl>
      <w:tblPr>
        <w:tblStyle w:val="3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3524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176F66CA">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jwt.secret=&lt;HMAC-SHA256密钥&gt;</w:t>
            </w:r>
          </w:p>
          <w:p w14:paraId="5795EC21">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jwt.expiration=86400000   24小时，单位毫秒</w:t>
            </w:r>
          </w:p>
          <w:p w14:paraId="26485F1A">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woUserID w:val="1"/>
              </w:rPr>
            </w:pPr>
            <w:r>
              <w:rPr>
                <w:rFonts w:hint="eastAsia" w:ascii="宋体" w:hAnsi="宋体" w:eastAsia="宋体" w:cs="宋体"/>
                <w:color w:val="000000"/>
                <w:sz w:val="21"/>
                <w:szCs w:val="21"/>
                <w:woUserID w:val="1"/>
              </w:rPr>
              <w:t>jwt.header=Authorization</w:t>
            </w:r>
          </w:p>
          <w:p w14:paraId="606B2472">
            <w:pPr>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000000"/>
                <w:sz w:val="21"/>
                <w:szCs w:val="21"/>
                <w:vertAlign w:val="baseline"/>
              </w:rPr>
            </w:pPr>
            <w:r>
              <w:rPr>
                <w:rFonts w:hint="eastAsia" w:ascii="宋体" w:hAnsi="宋体" w:eastAsia="宋体" w:cs="宋体"/>
                <w:color w:val="000000"/>
                <w:sz w:val="21"/>
                <w:szCs w:val="21"/>
                <w:woUserID w:val="1"/>
              </w:rPr>
              <w:t xml:space="preserve">jwt.prefix=Bearer </w:t>
            </w:r>
          </w:p>
        </w:tc>
      </w:tr>
    </w:tbl>
    <w:p w14:paraId="49137162">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.4.3  Reservation实体核心关系映射</w:t>
      </w:r>
    </w:p>
    <w:p w14:paraId="5EA1EB5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Reservation实体通过JPA注解定义了与User、StudyRoom、Seat、ReservationSlot、CheckinRecord的关联关系：</w:t>
      </w:r>
    </w:p>
    <w:p w14:paraId="22DA589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@ManyToOne关系：reservation → user_account (user_id)，reservation → study_room (room_id)，reservation → seat (seat_id)。</w:t>
      </w:r>
    </w:p>
    <w:p w14:paraId="0EC4490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@OneToMany关系：reservation → reservation_slot (reservation_id)，cascade = ALL，orphanRemoval = true，确保预约删除时关联时间槽一并删除。</w:t>
      </w:r>
    </w:p>
    <w:p w14:paraId="4F60606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@OneToOne关系：reservation → checkin_record (reservation_id)，每个预约对应一条签到记录。</w:t>
      </w:r>
    </w:p>
    <w:p w14:paraId="70EFC022">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4</w:t>
      </w:r>
      <w:r>
        <w:rPr>
          <w:rFonts w:hint="eastAsia" w:ascii="宋体" w:hAnsi="宋体" w:eastAsia="宋体" w:cs="宋体"/>
          <w:color w:val="000000"/>
        </w:rPr>
        <w:t>.4.4  预约创建Service层核心逻辑</w:t>
      </w:r>
    </w:p>
    <w:p w14:paraId="7BB725C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预约创建的核心业务逻辑（基于实际代码实现）：</w:t>
      </w:r>
    </w:p>
    <w:p w14:paraId="3316D77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 校验用户信用积分≥0且未被列入黑名单（通过student_profile.credit_score和blacklist_record.status查询）。</w:t>
      </w:r>
    </w:p>
    <w:p w14:paraId="2214B6E0">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 校验目标座位状态为"空闲"（status=空闲）。</w:t>
      </w:r>
    </w:p>
    <w:p w14:paraId="482425F5">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 校验预约时间段不与其他已有预约冲突（查询reservation_slot表中seat_id相同且时间段重叠的记录）。</w:t>
      </w:r>
    </w:p>
    <w:p w14:paraId="030482FE">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(4) 使用@Transactional注解开启事务。</w:t>
      </w:r>
    </w:p>
    <w:p w14:paraId="04E72ED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(5) 生成预约编号（格式：R + yyyyMMdd + 4位序号）。</w:t>
      </w:r>
    </w:p>
    <w:p w14:paraId="7CDBAA20">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(6) 创建reservation记录（状态=待签到）。</w:t>
      </w:r>
    </w:p>
    <w:p w14:paraId="3467022C">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(7) 按30分钟间隔拆分时间段，批量创建reservation_slot记录。</w:t>
      </w:r>
    </w:p>
    <w:p w14:paraId="2F600F9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(8) 更新座位状态为"已预约"。</w:t>
      </w:r>
    </w:p>
    <w:p w14:paraId="03A4AB2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(9) 发送预约成功通知消息（notification_message）。</w:t>
      </w:r>
    </w:p>
    <w:p w14:paraId="5589E865">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(10) 事务提交，若reservation_slot插入违反唯一约束，事务回滚并抛出DataIntegrityViolationException。</w:t>
      </w:r>
    </w:p>
    <w:p w14:paraId="53EC832D">
      <w:pPr>
        <w:pStyle w:val="3"/>
        <w:ind w:left="0" w:leftChars="0" w:firstLine="0" w:firstLineChars="0"/>
        <w:rPr>
          <w:rFonts w:hint="eastAsia" w:ascii="宋体" w:hAnsi="宋体" w:eastAsia="宋体" w:cs="宋体"/>
          <w:color w:val="000000"/>
          <w:sz w:val="44"/>
          <w:szCs w:val="44"/>
        </w:rPr>
      </w:pPr>
      <w:r>
        <w:rPr>
          <w:rFonts w:hint="eastAsia" w:ascii="宋体" w:hAnsi="宋体" w:eastAsia="宋体" w:cs="宋体"/>
          <w:color w:val="000000"/>
          <w:sz w:val="44"/>
          <w:szCs w:val="44"/>
          <w:lang w:eastAsia="zh"/>
        </w:rPr>
        <w:t>5</w:t>
      </w:r>
      <w:r>
        <w:rPr>
          <w:rFonts w:hint="eastAsia" w:ascii="宋体" w:hAnsi="宋体" w:eastAsia="宋体" w:cs="宋体"/>
          <w:color w:val="000000"/>
          <w:sz w:val="44"/>
          <w:szCs w:val="44"/>
        </w:rPr>
        <w:t xml:space="preserve">  系统安装及使用说明</w:t>
      </w:r>
    </w:p>
    <w:p w14:paraId="78DAE854">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sz w:val="32"/>
          <w:szCs w:val="32"/>
          <w:lang w:eastAsia="zh"/>
          <w:woUserID w:val="1"/>
        </w:rPr>
        <w:t>5.1  运行环境要求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3810"/>
        <w:gridCol w:w="3390"/>
      </w:tblGrid>
      <w:tr w14:paraId="546A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92A024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环境项</w:t>
            </w:r>
          </w:p>
        </w:tc>
        <w:tc>
          <w:tcPr>
            <w:tcW w:w="3810" w:type="dxa"/>
          </w:tcPr>
          <w:p w14:paraId="648F04D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最低要求</w:t>
            </w:r>
          </w:p>
        </w:tc>
        <w:tc>
          <w:tcPr>
            <w:tcW w:w="3390" w:type="dxa"/>
          </w:tcPr>
          <w:p w14:paraId="2667583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推荐配置</w:t>
            </w:r>
          </w:p>
        </w:tc>
      </w:tr>
      <w:tr w14:paraId="51AC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0A836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操作系统</w:t>
            </w:r>
          </w:p>
        </w:tc>
        <w:tc>
          <w:tcPr>
            <w:tcW w:w="3810" w:type="dxa"/>
          </w:tcPr>
          <w:p w14:paraId="2E3C171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Windows 10 / macOS 10.15 / Linux</w:t>
            </w:r>
          </w:p>
        </w:tc>
        <w:tc>
          <w:tcPr>
            <w:tcW w:w="3390" w:type="dxa"/>
          </w:tcPr>
          <w:p w14:paraId="558A0B7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Windows 11 / macOS 12+ / Ubuntu 20.04+</w:t>
            </w:r>
          </w:p>
        </w:tc>
      </w:tr>
      <w:tr w14:paraId="7272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2DCBEC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Java运行时</w:t>
            </w:r>
          </w:p>
        </w:tc>
        <w:tc>
          <w:tcPr>
            <w:tcW w:w="3810" w:type="dxa"/>
          </w:tcPr>
          <w:p w14:paraId="0EE6F1B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JDK 11</w:t>
            </w:r>
          </w:p>
        </w:tc>
        <w:tc>
          <w:tcPr>
            <w:tcW w:w="3390" w:type="dxa"/>
          </w:tcPr>
          <w:p w14:paraId="6CA90EA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JDK 11</w:t>
            </w:r>
          </w:p>
        </w:tc>
      </w:tr>
      <w:tr w14:paraId="71D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B60A9D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w:t>
            </w:r>
          </w:p>
        </w:tc>
        <w:tc>
          <w:tcPr>
            <w:tcW w:w="3810" w:type="dxa"/>
          </w:tcPr>
          <w:p w14:paraId="7E1623F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MySQL 8.0+</w:t>
            </w:r>
          </w:p>
        </w:tc>
        <w:tc>
          <w:tcPr>
            <w:tcW w:w="3390" w:type="dxa"/>
          </w:tcPr>
          <w:p w14:paraId="5DAF0FB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MySQL 8.4.6</w:t>
            </w:r>
          </w:p>
        </w:tc>
      </w:tr>
      <w:tr w14:paraId="7820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6D2771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Node.js</w:t>
            </w:r>
          </w:p>
        </w:tc>
        <w:tc>
          <w:tcPr>
            <w:tcW w:w="3810" w:type="dxa"/>
          </w:tcPr>
          <w:p w14:paraId="3B0D305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v16+</w:t>
            </w:r>
          </w:p>
        </w:tc>
        <w:tc>
          <w:tcPr>
            <w:tcW w:w="3390" w:type="dxa"/>
          </w:tcPr>
          <w:p w14:paraId="265495D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v18 LTS</w:t>
            </w:r>
          </w:p>
        </w:tc>
      </w:tr>
      <w:tr w14:paraId="4689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DAD9C4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npm</w:t>
            </w:r>
          </w:p>
        </w:tc>
        <w:tc>
          <w:tcPr>
            <w:tcW w:w="3810" w:type="dxa"/>
          </w:tcPr>
          <w:p w14:paraId="34295AA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v8+</w:t>
            </w:r>
          </w:p>
        </w:tc>
        <w:tc>
          <w:tcPr>
            <w:tcW w:w="3390" w:type="dxa"/>
          </w:tcPr>
          <w:p w14:paraId="5EDE026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v9+</w:t>
            </w:r>
          </w:p>
        </w:tc>
      </w:tr>
      <w:tr w14:paraId="1477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35AFA2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内存</w:t>
            </w:r>
          </w:p>
        </w:tc>
        <w:tc>
          <w:tcPr>
            <w:tcW w:w="3810" w:type="dxa"/>
          </w:tcPr>
          <w:p w14:paraId="7781900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4GB RAM</w:t>
            </w:r>
          </w:p>
        </w:tc>
        <w:tc>
          <w:tcPr>
            <w:tcW w:w="3390" w:type="dxa"/>
          </w:tcPr>
          <w:p w14:paraId="12BAA88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8GB RAM</w:t>
            </w:r>
          </w:p>
        </w:tc>
      </w:tr>
      <w:tr w14:paraId="27F0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66A3A2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磁盘空间</w:t>
            </w:r>
          </w:p>
        </w:tc>
        <w:tc>
          <w:tcPr>
            <w:tcW w:w="3810" w:type="dxa"/>
          </w:tcPr>
          <w:p w14:paraId="10A982D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2GB 可用空间</w:t>
            </w:r>
          </w:p>
        </w:tc>
        <w:tc>
          <w:tcPr>
            <w:tcW w:w="3390" w:type="dxa"/>
          </w:tcPr>
          <w:p w14:paraId="116CC39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5GB 可用空间</w:t>
            </w:r>
          </w:p>
        </w:tc>
      </w:tr>
      <w:tr w14:paraId="67D6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F919D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浏览器</w:t>
            </w:r>
          </w:p>
        </w:tc>
        <w:tc>
          <w:tcPr>
            <w:tcW w:w="3810" w:type="dxa"/>
          </w:tcPr>
          <w:p w14:paraId="36DA9E9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Chrome 90+ / Edge 90+</w:t>
            </w:r>
          </w:p>
        </w:tc>
        <w:tc>
          <w:tcPr>
            <w:tcW w:w="3390" w:type="dxa"/>
          </w:tcPr>
          <w:p w14:paraId="70EDF9E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最新版 Chrome / Edge</w:t>
            </w:r>
          </w:p>
        </w:tc>
      </w:tr>
    </w:tbl>
    <w:p w14:paraId="3458C264">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5.2  数据库安装与初始化</w:t>
      </w:r>
    </w:p>
    <w:p w14:paraId="623D7942">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步骤1：安装MySQL 8.4.6并启动服务。</w:t>
      </w:r>
    </w:p>
    <w:p w14:paraId="47144E62">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步骤2：使用root用户登录MySQL，创建数据库：</w:t>
      </w:r>
    </w:p>
    <w:p w14:paraId="3DAC7FDE">
      <w:pPr>
        <w:spacing w:after="0" w:line="240" w:lineRule="auto"/>
        <w:ind w:left="0" w:leftChars="0" w:firstLine="400" w:firstLineChars="200"/>
        <w:rPr>
          <w:rFonts w:hint="eastAsia" w:ascii="宋体" w:hAnsi="宋体" w:eastAsia="宋体" w:cs="宋体"/>
          <w:color w:val="000000"/>
        </w:rPr>
      </w:pPr>
      <w:r>
        <w:rPr>
          <w:rFonts w:hint="eastAsia" w:ascii="宋体" w:hAnsi="宋体" w:eastAsia="宋体" w:cs="宋体"/>
          <w:color w:val="000000"/>
          <w:sz w:val="20"/>
        </w:rPr>
        <w:t>CREATE DATABASE study_room_reservation DEFAULT CHARACTER SET utf8mb4 COLLATE utf8mb4_unicode_ci;</w:t>
      </w:r>
    </w:p>
    <w:p w14:paraId="707EE2CC">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步骤3：执行建表脚本（schema.sql），创建全部16张数据表和1个视图。</w:t>
      </w:r>
    </w:p>
    <w:p w14:paraId="3C5F584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步骤4：可选执行database-full.sql导入演示数据（包含50名学生、4名管理员、6间自习室、414个座位等）。</w:t>
      </w:r>
    </w:p>
    <w:p w14:paraId="4A6E07C7">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sz w:val="32"/>
          <w:szCs w:val="32"/>
          <w:lang w:eastAsia="zh"/>
          <w:woUserID w:val="1"/>
        </w:rPr>
        <w:t>5.3  后端部署</w:t>
      </w:r>
    </w:p>
    <w:p w14:paraId="163C12C0">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步骤1：修改src/main/resources/application.properties中的数据库连接参数（URL、用户名、密码）。</w:t>
      </w:r>
    </w:p>
    <w:p w14:paraId="3BFD537C">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步骤2：使用Maven编译打包：mvn clean package -DskipTests</w:t>
      </w:r>
    </w:p>
    <w:p w14:paraId="425806A4">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步骤3：运行jar包：java -jar target/*.jar</w:t>
      </w:r>
    </w:p>
    <w:p w14:paraId="57B553CF">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步骤4：后端默认运行在 http://localhost:8080。启动后系统会自动同步演示管理员账号到数据库。</w:t>
      </w:r>
    </w:p>
    <w:p w14:paraId="59EAD7A0">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5.4  前端部署</w:t>
      </w:r>
    </w:p>
    <w:p w14:paraId="5481D3F9">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步骤1：进入前端项目目录，安装依赖：npm install</w:t>
      </w:r>
    </w:p>
    <w:p w14:paraId="1208DF5B">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步骤2：启动开发服务器：npm run dev</w:t>
      </w:r>
    </w:p>
    <w:p w14:paraId="29965A40">
      <w:pPr>
        <w:spacing w:after="0" w:line="240" w:lineRule="auto"/>
        <w:ind w:left="0" w:leftChars="0" w:firstLine="480" w:firstLineChars="200"/>
        <w:rPr>
          <w:rFonts w:hint="eastAsia" w:ascii="宋体" w:hAnsi="宋体" w:eastAsia="宋体" w:cs="宋体"/>
          <w:color w:val="000000"/>
          <w:sz w:val="24"/>
          <w:szCs w:val="24"/>
        </w:rPr>
      </w:pPr>
      <w:r>
        <w:rPr>
          <w:rFonts w:hint="eastAsia" w:ascii="宋体" w:hAnsi="宋体" w:eastAsia="宋体" w:cs="宋体"/>
          <w:color w:val="000000"/>
          <w:sz w:val="24"/>
          <w:szCs w:val="24"/>
        </w:rPr>
        <w:t>步骤3：前端默认运行在 http://localhost:5173</w:t>
      </w:r>
    </w:p>
    <w:p w14:paraId="3DBCC655">
      <w:pPr>
        <w:pStyle w:val="4"/>
        <w:ind w:left="0" w:leftChars="0" w:firstLine="0" w:firstLineChars="0"/>
        <w:rPr>
          <w:rFonts w:hint="eastAsia" w:ascii="宋体" w:hAnsi="宋体" w:eastAsia="宋体" w:cs="宋体"/>
          <w:color w:val="000000"/>
          <w:sz w:val="32"/>
          <w:szCs w:val="32"/>
          <w:lang w:eastAsia="zh"/>
          <w:woUserID w:val="1"/>
        </w:rPr>
      </w:pPr>
      <w:r>
        <w:rPr>
          <w:rFonts w:hint="eastAsia" w:ascii="宋体" w:hAnsi="宋体" w:eastAsia="宋体" w:cs="宋体"/>
          <w:color w:val="000000"/>
          <w:sz w:val="32"/>
          <w:szCs w:val="32"/>
          <w:lang w:eastAsia="zh"/>
          <w:woUserID w:val="1"/>
        </w:rPr>
        <w:t>5.5  系统使用说明</w:t>
      </w:r>
    </w:p>
    <w:p w14:paraId="2F567289">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.5.1  学生端使用流程</w:t>
      </w:r>
    </w:p>
    <w:p w14:paraId="2BA80BCB">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 打开浏览器访问系统首页，点击"注册"按钮。</w:t>
      </w:r>
    </w:p>
    <w:p w14:paraId="6478ACF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 填写学号、密码、姓名、性别、学院、专业、年级、手机号、邮箱等基本信息。</w:t>
      </w:r>
    </w:p>
    <w:p w14:paraId="66E8B79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 上传学生证照片作为身份证明材料，提交注册申请。</w:t>
      </w:r>
    </w:p>
    <w:p w14:paraId="44EDEF3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(4) 等待管理员审核通过后，使用学号和密码登录系统。</w:t>
      </w:r>
    </w:p>
    <w:p w14:paraId="67584CEE">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(5) 在"自习室浏览"页面查看各自习室信息，按类型/楼层筛选。</w:t>
      </w:r>
    </w:p>
    <w:p w14:paraId="3A96CA9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(6) 选择目标自习室，查看座位布局图，选择空闲座位。</w:t>
      </w:r>
    </w:p>
    <w:p w14:paraId="746EEA55">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(7) 选择预约日期和时间段，确认预约信息，提交预约。</w:t>
      </w:r>
    </w:p>
    <w:p w14:paraId="138D04D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(8) 在预约时间段开始后到达自习室，在管理员处完成签到。</w:t>
      </w:r>
    </w:p>
    <w:p w14:paraId="49BFBE6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(9) 学习结束后在管理员处完成签退。</w:t>
      </w:r>
    </w:p>
    <w:p w14:paraId="47021583">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(10) 在"我的预约"页面查看预约记录和信用积分变动。</w:t>
      </w:r>
    </w:p>
    <w:p w14:paraId="0A0F69AE">
      <w:pPr>
        <w:pStyle w:val="5"/>
        <w:ind w:firstLine="482" w:firstLineChars="20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.5.2  管理端使用流程</w:t>
      </w:r>
    </w:p>
    <w:p w14:paraId="1345EF80">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 使用管理员账号登录后台管理系统。</w:t>
      </w:r>
    </w:p>
    <w:p w14:paraId="391C534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 在"用户管理"页面审核学生注册申请。</w:t>
      </w:r>
    </w:p>
    <w:p w14:paraId="7FBBAF3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 在"自习室管理"页面管理自习室基本信息和设施配置。</w:t>
      </w:r>
    </w:p>
    <w:p w14:paraId="3B22BD5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(4) 在"座位管理"页面配置座位布局（行/列）和座位属性。</w:t>
      </w:r>
    </w:p>
    <w:p w14:paraId="4F21DAF6">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(5) 在"签到处理"页面为学生办理签到和签退。</w:t>
      </w:r>
    </w:p>
    <w:p w14:paraId="40B5A2DE">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(6) 在"预约管理"页面查看和取消预约记录。</w:t>
      </w:r>
    </w:p>
    <w:p w14:paraId="6D2CA3B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(7) 在"公告管理"页面发布和管理系统公告。</w:t>
      </w:r>
    </w:p>
    <w:p w14:paraId="53AF3E7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(8) 在"统计分析"页面查看各类统计报表。</w:t>
      </w:r>
    </w:p>
    <w:p w14:paraId="69A4AF14">
      <w:pPr>
        <w:pStyle w:val="4"/>
        <w:ind w:left="0" w:leftChars="0" w:firstLine="0" w:firstLineChars="0"/>
        <w:rPr>
          <w:rFonts w:hint="eastAsia" w:ascii="宋体" w:hAnsi="宋体" w:eastAsia="宋体" w:cs="宋体"/>
          <w:color w:val="000000"/>
          <w:sz w:val="32"/>
          <w:szCs w:val="32"/>
        </w:rPr>
      </w:pPr>
      <w:r>
        <w:rPr>
          <w:rFonts w:hint="eastAsia" w:ascii="宋体" w:hAnsi="宋体" w:eastAsia="宋体" w:cs="宋体"/>
          <w:color w:val="000000"/>
          <w:sz w:val="32"/>
          <w:szCs w:val="32"/>
          <w:lang w:eastAsia="zh"/>
          <w:woUserID w:val="1"/>
        </w:rPr>
        <w:t>5</w:t>
      </w:r>
      <w:r>
        <w:rPr>
          <w:rFonts w:hint="eastAsia" w:ascii="宋体" w:hAnsi="宋体" w:eastAsia="宋体" w:cs="宋体"/>
          <w:color w:val="000000"/>
          <w:sz w:val="32"/>
          <w:szCs w:val="32"/>
        </w:rPr>
        <w:t>.6  非功能需求</w:t>
      </w:r>
    </w:p>
    <w:p w14:paraId="1ED743B0">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.6.1  性能需求</w:t>
      </w:r>
    </w:p>
    <w:p w14:paraId="6D41E9D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（1）响应时间：常规查询操作响应时间不超过1秒，预约创建操作在并发不超过100时响应时间不超过3秒。</w:t>
      </w:r>
    </w:p>
    <w:p w14:paraId="1566568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（2）并发能力：系统应支持至少100个用户在考试周高峰期同时在线操作，通过HikariCP连接池（最大10连接）和数据库索引优化保证响应稳定。</w:t>
      </w:r>
    </w:p>
    <w:p w14:paraId="596FF8D7">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（3）数据容量：支持存储至少5000名学生用户、50间自习室、5000个座位的完整数据。所有BIGINT主键提供充足扩展空间。</w:t>
      </w:r>
    </w:p>
    <w:p w14:paraId="4F128533">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.6.2  安全需求</w:t>
      </w:r>
    </w:p>
    <w:p w14:paraId="69ACD3D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（1）密码安全：所有用户密码使用BCrypt算法加密存储，盐值自动生成且不可逆。即使数据库泄露，攻击者也无法获取明文密码。</w:t>
      </w:r>
    </w:p>
    <w:p w14:paraId="6DFDC571">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（2）认证安全：采用JWT无状态认证方案，Token使用HMAC-SHA256签名，有效期为24小时，防止重放攻击。Token中包含用户ID和角色信息，每次请求服务器端验证签名有效性。</w:t>
      </w:r>
    </w:p>
    <w:p w14:paraId="3CDFDB9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（3）权限控制：基于角色（学生/普通管理员/超级管理员）的访问控制，通过Spring Security的@PreAuthorize注解在Controller层拦截未授权请求。不同角色严格隔离数据访问范围。</w:t>
      </w:r>
    </w:p>
    <w:p w14:paraId="35A779C0">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（4）SQL注入防护：所有数据库查询使用JPA的命名参数绑定，杜绝SQL注入风险。</w:t>
      </w:r>
    </w:p>
    <w:p w14:paraId="6164F9C7">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（5）操作审计：管理员所有关键操作（创建/修改/删除）均记录到operation_log表，包含操作人、操作类型、目标对象、操作详情、IP地址和时间戳。</w:t>
      </w:r>
    </w:p>
    <w:p w14:paraId="149B67B1">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.6.3  灵活性需求</w:t>
      </w:r>
    </w:p>
    <w:p w14:paraId="1311A455">
      <w:pPr>
        <w:ind w:firstLine="480" w:firstLineChars="200"/>
        <w:rPr>
          <w:rFonts w:hint="eastAsia" w:ascii="宋体" w:hAnsi="宋体" w:eastAsia="宋体" w:cs="宋体"/>
          <w:color w:val="000000"/>
        </w:rPr>
      </w:pPr>
      <w:r>
        <w:rPr>
          <w:rFonts w:hint="eastAsia" w:ascii="宋体" w:hAnsi="宋体" w:eastAsia="宋体" w:cs="宋体"/>
          <w:color w:val="000000"/>
          <w:sz w:val="24"/>
        </w:rPr>
        <w:t>系统设计了完善的可配置参数体系，管理员可在不修改代码的情况下调整核心业务参数：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650"/>
        <w:gridCol w:w="4590"/>
      </w:tblGrid>
      <w:tr w14:paraId="44D2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40CDC0C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参数</w:t>
            </w:r>
          </w:p>
        </w:tc>
        <w:tc>
          <w:tcPr>
            <w:tcW w:w="1650" w:type="dxa"/>
          </w:tcPr>
          <w:p w14:paraId="76BA5B3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默认值</w:t>
            </w:r>
          </w:p>
        </w:tc>
        <w:tc>
          <w:tcPr>
            <w:tcW w:w="4590" w:type="dxa"/>
          </w:tcPr>
          <w:p w14:paraId="00BDAC9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说明</w:t>
            </w:r>
          </w:p>
        </w:tc>
      </w:tr>
      <w:tr w14:paraId="40A2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1CA1B9A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座位预约最小提前时间</w:t>
            </w:r>
          </w:p>
        </w:tc>
        <w:tc>
          <w:tcPr>
            <w:tcW w:w="1650" w:type="dxa"/>
          </w:tcPr>
          <w:p w14:paraId="3BD1273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当前时间</w:t>
            </w:r>
          </w:p>
        </w:tc>
        <w:tc>
          <w:tcPr>
            <w:tcW w:w="4590" w:type="dxa"/>
          </w:tcPr>
          <w:p w14:paraId="2D16AE0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可预约从当前时刻开始的座位</w:t>
            </w:r>
          </w:p>
        </w:tc>
      </w:tr>
      <w:tr w14:paraId="1A25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11FC8AD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预约最大天数范围</w:t>
            </w:r>
          </w:p>
        </w:tc>
        <w:tc>
          <w:tcPr>
            <w:tcW w:w="1650" w:type="dxa"/>
          </w:tcPr>
          <w:p w14:paraId="4D5ED04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7天</w:t>
            </w:r>
          </w:p>
        </w:tc>
        <w:tc>
          <w:tcPr>
            <w:tcW w:w="4590" w:type="dxa"/>
          </w:tcPr>
          <w:p w14:paraId="17D4B09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用户最多可预约未来7天内的座位</w:t>
            </w:r>
          </w:p>
        </w:tc>
      </w:tr>
      <w:tr w14:paraId="1A00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06B3F38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签到宽限期</w:t>
            </w:r>
          </w:p>
        </w:tc>
        <w:tc>
          <w:tcPr>
            <w:tcW w:w="1650" w:type="dxa"/>
          </w:tcPr>
          <w:p w14:paraId="4F49404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30分钟</w:t>
            </w:r>
          </w:p>
        </w:tc>
        <w:tc>
          <w:tcPr>
            <w:tcW w:w="4590" w:type="dxa"/>
          </w:tcPr>
          <w:p w14:paraId="01C2083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预约开始时间后30分钟内完成签到，超时视为违约</w:t>
            </w:r>
          </w:p>
        </w:tc>
      </w:tr>
      <w:tr w14:paraId="5DB7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42DCE75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信用积分初始值</w:t>
            </w:r>
          </w:p>
        </w:tc>
        <w:tc>
          <w:tcPr>
            <w:tcW w:w="1650" w:type="dxa"/>
          </w:tcPr>
          <w:p w14:paraId="5164530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300分</w:t>
            </w:r>
          </w:p>
        </w:tc>
        <w:tc>
          <w:tcPr>
            <w:tcW w:w="4590" w:type="dxa"/>
          </w:tcPr>
          <w:p w14:paraId="62DCACE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新注册用户的初始信用积分</w:t>
            </w:r>
          </w:p>
        </w:tc>
      </w:tr>
      <w:tr w14:paraId="2B30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5A822AA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签到奖励积分</w:t>
            </w:r>
          </w:p>
        </w:tc>
        <w:tc>
          <w:tcPr>
            <w:tcW w:w="1650" w:type="dxa"/>
          </w:tcPr>
          <w:p w14:paraId="719D793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5分/次</w:t>
            </w:r>
          </w:p>
        </w:tc>
        <w:tc>
          <w:tcPr>
            <w:tcW w:w="4590" w:type="dxa"/>
          </w:tcPr>
          <w:p w14:paraId="73F8151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每次成功签到奖励的积分</w:t>
            </w:r>
          </w:p>
        </w:tc>
      </w:tr>
      <w:tr w14:paraId="5D86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30FDCE9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违约扣减积分</w:t>
            </w:r>
          </w:p>
        </w:tc>
        <w:tc>
          <w:tcPr>
            <w:tcW w:w="1650" w:type="dxa"/>
          </w:tcPr>
          <w:p w14:paraId="727E42A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50分/次</w:t>
            </w:r>
          </w:p>
        </w:tc>
        <w:tc>
          <w:tcPr>
            <w:tcW w:w="4590" w:type="dxa"/>
          </w:tcPr>
          <w:p w14:paraId="1B71B6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每次违约扣减的积分</w:t>
            </w:r>
          </w:p>
        </w:tc>
      </w:tr>
      <w:tr w14:paraId="5A23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2E35637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积分上限</w:t>
            </w:r>
          </w:p>
        </w:tc>
        <w:tc>
          <w:tcPr>
            <w:tcW w:w="1650" w:type="dxa"/>
          </w:tcPr>
          <w:p w14:paraId="62BAC80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500分</w:t>
            </w:r>
          </w:p>
        </w:tc>
        <w:tc>
          <w:tcPr>
            <w:tcW w:w="4590" w:type="dxa"/>
          </w:tcPr>
          <w:p w14:paraId="20965C5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信用积分累计上限</w:t>
            </w:r>
          </w:p>
        </w:tc>
      </w:tr>
      <w:tr w14:paraId="1211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272EB50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黑名单恢复天数</w:t>
            </w:r>
          </w:p>
        </w:tc>
        <w:tc>
          <w:tcPr>
            <w:tcW w:w="1650" w:type="dxa"/>
          </w:tcPr>
          <w:p w14:paraId="29099E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7天</w:t>
            </w:r>
          </w:p>
        </w:tc>
        <w:tc>
          <w:tcPr>
            <w:tcW w:w="4590" w:type="dxa"/>
          </w:tcPr>
          <w:p w14:paraId="4FD48DB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黑名单用户自动恢复所需天数</w:t>
            </w:r>
          </w:p>
        </w:tc>
      </w:tr>
      <w:tr w14:paraId="5E0C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33001BC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黑名单恢复积分</w:t>
            </w:r>
          </w:p>
        </w:tc>
        <w:tc>
          <w:tcPr>
            <w:tcW w:w="1650" w:type="dxa"/>
          </w:tcPr>
          <w:p w14:paraId="4580F64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10分</w:t>
            </w:r>
          </w:p>
        </w:tc>
        <w:tc>
          <w:tcPr>
            <w:tcW w:w="4590" w:type="dxa"/>
          </w:tcPr>
          <w:p w14:paraId="4BF8B96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黑名单恢复后重置的积分值</w:t>
            </w:r>
          </w:p>
        </w:tc>
      </w:tr>
      <w:tr w14:paraId="38FE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251383B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座位预约粒度</w:t>
            </w:r>
          </w:p>
        </w:tc>
        <w:tc>
          <w:tcPr>
            <w:tcW w:w="1650" w:type="dxa"/>
          </w:tcPr>
          <w:p w14:paraId="55692DB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30分钟</w:t>
            </w:r>
          </w:p>
        </w:tc>
        <w:tc>
          <w:tcPr>
            <w:tcW w:w="4590" w:type="dxa"/>
          </w:tcPr>
          <w:p w14:paraId="0A193F5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座位预约的最小时间粒度</w:t>
            </w:r>
          </w:p>
        </w:tc>
      </w:tr>
      <w:tr w14:paraId="7F5C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568AEBF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文件上传大小限制</w:t>
            </w:r>
          </w:p>
        </w:tc>
        <w:tc>
          <w:tcPr>
            <w:tcW w:w="1650" w:type="dxa"/>
          </w:tcPr>
          <w:p w14:paraId="03D6DDA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10MB</w:t>
            </w:r>
          </w:p>
        </w:tc>
        <w:tc>
          <w:tcPr>
            <w:tcW w:w="4590" w:type="dxa"/>
          </w:tcPr>
          <w:p w14:paraId="7076CB3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身份证明材料等文件的上传大小上限</w:t>
            </w:r>
          </w:p>
        </w:tc>
      </w:tr>
      <w:tr w14:paraId="4566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Pr>
          <w:p w14:paraId="5E6983F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JWT过期时间</w:t>
            </w:r>
          </w:p>
        </w:tc>
        <w:tc>
          <w:tcPr>
            <w:tcW w:w="1650" w:type="dxa"/>
          </w:tcPr>
          <w:p w14:paraId="2014F39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24小时</w:t>
            </w:r>
          </w:p>
        </w:tc>
        <w:tc>
          <w:tcPr>
            <w:tcW w:w="4590" w:type="dxa"/>
          </w:tcPr>
          <w:p w14:paraId="0D75F30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JWT令牌的有效时长</w:t>
            </w:r>
          </w:p>
        </w:tc>
      </w:tr>
    </w:tbl>
    <w:p w14:paraId="47675B02">
      <w:pPr>
        <w:rPr>
          <w:rFonts w:hint="eastAsia" w:ascii="宋体" w:hAnsi="宋体" w:eastAsia="宋体" w:cs="宋体"/>
          <w:color w:val="000000"/>
        </w:rPr>
      </w:pPr>
    </w:p>
    <w:p w14:paraId="028542B4">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.6.4  异常处理需求</w:t>
      </w:r>
    </w:p>
    <w:p w14:paraId="105FD1ED">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（1）全局异常拦截：通过Spring @ControllerAdvice统一处理异常，将业务异常和系统异常转换为标准JSON格式的错误响应（code + message）。</w:t>
      </w:r>
    </w:p>
    <w:p w14:paraId="22FD9348">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（2）并发异常处理：预约创建时若发生DataIntegrityViolationException（座位已被他人预约），系统捕获后返回友好的业务错误信息"该时段已被预约，请选择其他时段"。</w:t>
      </w:r>
    </w:p>
    <w:p w14:paraId="24DC8789">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（3）信用积分异常：若因系统故障导致积分计算异常，提供管理员手动调整积分功能，并通过credit_log记录调整原因。</w:t>
      </w:r>
    </w:p>
    <w:p w14:paraId="637601FC">
      <w:pPr>
        <w:pStyle w:val="4"/>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.7  运行环境规定</w:t>
      </w:r>
    </w:p>
    <w:p w14:paraId="043F42CB">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.7.1  软件环境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0"/>
        <w:gridCol w:w="1665"/>
        <w:gridCol w:w="4365"/>
      </w:tblGrid>
      <w:tr w14:paraId="1095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275ECFA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类别</w:t>
            </w:r>
          </w:p>
        </w:tc>
        <w:tc>
          <w:tcPr>
            <w:tcW w:w="1665" w:type="dxa"/>
          </w:tcPr>
          <w:p w14:paraId="25A0D69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软件/组件</w:t>
            </w:r>
          </w:p>
        </w:tc>
        <w:tc>
          <w:tcPr>
            <w:tcW w:w="4365" w:type="dxa"/>
          </w:tcPr>
          <w:p w14:paraId="13CEF1F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b/>
                <w:color w:val="000000"/>
                <w:sz w:val="21"/>
                <w:szCs w:val="21"/>
              </w:rPr>
              <w:t>版本/说明</w:t>
            </w:r>
          </w:p>
        </w:tc>
      </w:tr>
      <w:tr w14:paraId="0D2E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646AF39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后端运行时</w:t>
            </w:r>
          </w:p>
        </w:tc>
        <w:tc>
          <w:tcPr>
            <w:tcW w:w="1665" w:type="dxa"/>
          </w:tcPr>
          <w:p w14:paraId="4F7EF0A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JDK</w:t>
            </w:r>
          </w:p>
        </w:tc>
        <w:tc>
          <w:tcPr>
            <w:tcW w:w="4365" w:type="dxa"/>
          </w:tcPr>
          <w:p w14:paraId="14D9CBE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11（LTS版本）</w:t>
            </w:r>
          </w:p>
        </w:tc>
      </w:tr>
      <w:tr w14:paraId="721C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294D7A9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w:t>
            </w:r>
          </w:p>
        </w:tc>
        <w:tc>
          <w:tcPr>
            <w:tcW w:w="1665" w:type="dxa"/>
          </w:tcPr>
          <w:p w14:paraId="3E583CA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MySQL</w:t>
            </w:r>
          </w:p>
        </w:tc>
        <w:tc>
          <w:tcPr>
            <w:tcW w:w="4365" w:type="dxa"/>
          </w:tcPr>
          <w:p w14:paraId="29C50B3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8.4.6</w:t>
            </w:r>
          </w:p>
        </w:tc>
      </w:tr>
      <w:tr w14:paraId="6051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7ADBE6E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数据库字符集</w:t>
            </w:r>
          </w:p>
        </w:tc>
        <w:tc>
          <w:tcPr>
            <w:tcW w:w="1665" w:type="dxa"/>
          </w:tcPr>
          <w:p w14:paraId="29B4A34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utf8mb4</w:t>
            </w:r>
          </w:p>
        </w:tc>
        <w:tc>
          <w:tcPr>
            <w:tcW w:w="4365" w:type="dxa"/>
          </w:tcPr>
          <w:p w14:paraId="43F6083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utf8mb4_unicode_ci</w:t>
            </w:r>
          </w:p>
        </w:tc>
      </w:tr>
      <w:tr w14:paraId="163B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3FB0BAE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数据库引擎</w:t>
            </w:r>
          </w:p>
        </w:tc>
        <w:tc>
          <w:tcPr>
            <w:tcW w:w="1665" w:type="dxa"/>
          </w:tcPr>
          <w:p w14:paraId="622925E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InnoDB</w:t>
            </w:r>
          </w:p>
        </w:tc>
        <w:tc>
          <w:tcPr>
            <w:tcW w:w="4365" w:type="dxa"/>
          </w:tcPr>
          <w:p w14:paraId="7B4043A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支持事务、行锁、外键</w:t>
            </w:r>
          </w:p>
        </w:tc>
      </w:tr>
      <w:tr w14:paraId="0EA1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399A3F5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Web服务器</w:t>
            </w:r>
          </w:p>
        </w:tc>
        <w:tc>
          <w:tcPr>
            <w:tcW w:w="1665" w:type="dxa"/>
          </w:tcPr>
          <w:p w14:paraId="0FD522E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嵌入Tomcat</w:t>
            </w:r>
          </w:p>
        </w:tc>
        <w:tc>
          <w:tcPr>
            <w:tcW w:w="4365" w:type="dxa"/>
          </w:tcPr>
          <w:p w14:paraId="6BEC88E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Spring Boot内嵌，默认端口8080</w:t>
            </w:r>
          </w:p>
        </w:tc>
      </w:tr>
      <w:tr w14:paraId="047C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643FAF9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反向代理（可选）</w:t>
            </w:r>
          </w:p>
        </w:tc>
        <w:tc>
          <w:tcPr>
            <w:tcW w:w="1665" w:type="dxa"/>
          </w:tcPr>
          <w:p w14:paraId="413A57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Nginx</w:t>
            </w:r>
          </w:p>
        </w:tc>
        <w:tc>
          <w:tcPr>
            <w:tcW w:w="4365" w:type="dxa"/>
          </w:tcPr>
          <w:p w14:paraId="5A1F714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生产环境建议使用</w:t>
            </w:r>
          </w:p>
        </w:tc>
      </w:tr>
      <w:tr w14:paraId="7CD9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2CE864D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前端运行时</w:t>
            </w:r>
          </w:p>
        </w:tc>
        <w:tc>
          <w:tcPr>
            <w:tcW w:w="1665" w:type="dxa"/>
          </w:tcPr>
          <w:p w14:paraId="69E7E7E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Node.js</w:t>
            </w:r>
          </w:p>
        </w:tc>
        <w:tc>
          <w:tcPr>
            <w:tcW w:w="4365" w:type="dxa"/>
          </w:tcPr>
          <w:p w14:paraId="732DC90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v18+ LTS</w:t>
            </w:r>
          </w:p>
        </w:tc>
      </w:tr>
      <w:tr w14:paraId="2CF7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6F1C06B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前端Web服务器（生产）</w:t>
            </w:r>
          </w:p>
        </w:tc>
        <w:tc>
          <w:tcPr>
            <w:tcW w:w="1665" w:type="dxa"/>
          </w:tcPr>
          <w:p w14:paraId="714412B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Nginx</w:t>
            </w:r>
          </w:p>
        </w:tc>
        <w:tc>
          <w:tcPr>
            <w:tcW w:w="4365" w:type="dxa"/>
          </w:tcPr>
          <w:p w14:paraId="3F72B4D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部署静态资源</w:t>
            </w:r>
          </w:p>
        </w:tc>
      </w:tr>
      <w:tr w14:paraId="6A37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0" w:type="dxa"/>
          </w:tcPr>
          <w:p w14:paraId="0479BA8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浏览器</w:t>
            </w:r>
          </w:p>
        </w:tc>
        <w:tc>
          <w:tcPr>
            <w:tcW w:w="1665" w:type="dxa"/>
          </w:tcPr>
          <w:p w14:paraId="66813AB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Chrome / Edge</w:t>
            </w:r>
          </w:p>
        </w:tc>
        <w:tc>
          <w:tcPr>
            <w:tcW w:w="4365" w:type="dxa"/>
          </w:tcPr>
          <w:p w14:paraId="79CE5EC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最新稳定版</w:t>
            </w:r>
          </w:p>
        </w:tc>
      </w:tr>
    </w:tbl>
    <w:p w14:paraId="7723D65A">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.7.2  硬件环境</w:t>
      </w:r>
    </w:p>
    <w:p w14:paraId="06242DAF">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开发与测试环境：CPU Intel Core i5及以上，内存8GB及以上，SSD硬盘100GB及以上可用空间。</w:t>
      </w:r>
    </w:p>
    <w:p w14:paraId="270CBA2A">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生产运行环境建议：CPU 4核及以上，内存16GB及以上，SSD硬盘50GB及以上可用空间，建议配置数据库主从复制及定时备份策略。</w:t>
      </w:r>
    </w:p>
    <w:p w14:paraId="02C97DEF">
      <w:pPr>
        <w:pStyle w:val="5"/>
        <w:ind w:left="0" w:leftChars="0" w:firstLine="0" w:firstLineChars="0"/>
        <w:rPr>
          <w:rFonts w:hint="eastAsia" w:ascii="宋体" w:hAnsi="宋体" w:eastAsia="宋体" w:cs="宋体"/>
          <w:color w:val="000000"/>
        </w:rPr>
      </w:pPr>
      <w:r>
        <w:rPr>
          <w:rFonts w:hint="eastAsia" w:ascii="宋体" w:hAnsi="宋体" w:eastAsia="宋体" w:cs="宋体"/>
          <w:color w:val="000000"/>
          <w:lang w:eastAsia="zh"/>
          <w:woUserID w:val="1"/>
        </w:rPr>
        <w:t>5</w:t>
      </w:r>
      <w:r>
        <w:rPr>
          <w:rFonts w:hint="eastAsia" w:ascii="宋体" w:hAnsi="宋体" w:eastAsia="宋体" w:cs="宋体"/>
          <w:color w:val="000000"/>
        </w:rPr>
        <w:t>.7.3  接口环境</w:t>
      </w:r>
    </w:p>
    <w:p w14:paraId="15D35654">
      <w:pPr>
        <w:spacing w:after="0" w:line="240" w:lineRule="auto"/>
        <w:ind w:left="0" w:leftChars="0" w:firstLine="480" w:firstLineChars="200"/>
        <w:rPr>
          <w:rFonts w:hint="eastAsia" w:ascii="宋体" w:hAnsi="宋体" w:eastAsia="宋体" w:cs="宋体"/>
          <w:color w:val="000000"/>
        </w:rPr>
      </w:pPr>
      <w:r>
        <w:rPr>
          <w:rFonts w:hint="eastAsia" w:ascii="宋体" w:hAnsi="宋体" w:eastAsia="宋体" w:cs="宋体"/>
          <w:color w:val="000000"/>
          <w:sz w:val="24"/>
        </w:rPr>
        <w:t>前后端通信采用HTTP/HTTPS协议，RESTful API风格。所有请求携带Content-Type: application/json头部，认证接口返回JWT Token，后续请求携带Authorization: Bearer &lt;token&gt;头部。文件上传接口使用multipart/form-data格式。</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590CD"/>
    <w:multiLevelType w:val="singleLevel"/>
    <w:tmpl w:val="CDF590CD"/>
    <w:lvl w:ilvl="0" w:tentative="0">
      <w:start w:val="5"/>
      <w:numFmt w:val="decimal"/>
      <w:suff w:val="nothing"/>
      <w:lvlText w:val="（%1）"/>
      <w:lvlJc w:val="left"/>
    </w:lvl>
  </w:abstractNum>
  <w:abstractNum w:abstractNumId="1">
    <w:nsid w:val="FEFA5496"/>
    <w:multiLevelType w:val="multilevel"/>
    <w:tmpl w:val="FEFA5496"/>
    <w:lvl w:ilvl="0" w:tentative="0">
      <w:start w:val="1"/>
      <w:numFmt w:val="bullet"/>
      <w:lvlText w:val=""/>
      <w:lvlJc w:val="left"/>
      <w:pPr>
        <w:tabs>
          <w:tab w:val="left" w:pos="420"/>
        </w:tabs>
        <w:ind w:left="420" w:hanging="420"/>
      </w:pPr>
      <w:rPr>
        <w:rFonts w:hint="default" w:ascii="Wingdings" w:hAnsi="Wingdings" w:cs="Wingdings"/>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FFE7EB4"/>
    <w:multiLevelType w:val="singleLevel"/>
    <w:tmpl w:val="FFFE7EB4"/>
    <w:lvl w:ilvl="0" w:tentative="0">
      <w:start w:val="1"/>
      <w:numFmt w:val="decimal"/>
      <w:suff w:val="space"/>
      <w:lvlText w:val="%1."/>
      <w:lvlJc w:val="left"/>
    </w:lvl>
  </w:abstractNum>
  <w:abstractNum w:abstractNumId="3">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8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9F2B45"/>
    <w:rsid w:val="082D6373"/>
    <w:rsid w:val="156EA295"/>
    <w:rsid w:val="15DF9480"/>
    <w:rsid w:val="15FF7FEC"/>
    <w:rsid w:val="19FF22D8"/>
    <w:rsid w:val="1BCE10D3"/>
    <w:rsid w:val="1DE6D4F8"/>
    <w:rsid w:val="1F3F95FB"/>
    <w:rsid w:val="1F939C8D"/>
    <w:rsid w:val="23DE3239"/>
    <w:rsid w:val="25D93338"/>
    <w:rsid w:val="2CD74C7C"/>
    <w:rsid w:val="2E5F3481"/>
    <w:rsid w:val="2FFFAA12"/>
    <w:rsid w:val="31B3FEE6"/>
    <w:rsid w:val="34786471"/>
    <w:rsid w:val="377B9B31"/>
    <w:rsid w:val="37DEE8E6"/>
    <w:rsid w:val="37F78BBF"/>
    <w:rsid w:val="37F7BC81"/>
    <w:rsid w:val="3963F41D"/>
    <w:rsid w:val="3AEF209B"/>
    <w:rsid w:val="3AF7346E"/>
    <w:rsid w:val="3B5FD2B8"/>
    <w:rsid w:val="3B778817"/>
    <w:rsid w:val="3C4FA371"/>
    <w:rsid w:val="3E558E1A"/>
    <w:rsid w:val="3E71D216"/>
    <w:rsid w:val="3EFF7DBF"/>
    <w:rsid w:val="3F9F0864"/>
    <w:rsid w:val="3FA7CDAE"/>
    <w:rsid w:val="3FEFF5A7"/>
    <w:rsid w:val="3FF76DCF"/>
    <w:rsid w:val="3FFD3D0A"/>
    <w:rsid w:val="3FFF5535"/>
    <w:rsid w:val="43E1AD41"/>
    <w:rsid w:val="44FA5589"/>
    <w:rsid w:val="47BF3E9F"/>
    <w:rsid w:val="47C9B8F0"/>
    <w:rsid w:val="47FE5800"/>
    <w:rsid w:val="4A025C8A"/>
    <w:rsid w:val="4B3FA02B"/>
    <w:rsid w:val="55FFB03F"/>
    <w:rsid w:val="568F9E99"/>
    <w:rsid w:val="570BD8E1"/>
    <w:rsid w:val="5774A7F5"/>
    <w:rsid w:val="57BDE46A"/>
    <w:rsid w:val="59FD5243"/>
    <w:rsid w:val="5B5B3767"/>
    <w:rsid w:val="5CF62B41"/>
    <w:rsid w:val="5D4C8D8C"/>
    <w:rsid w:val="5EDA88E6"/>
    <w:rsid w:val="5EF9E062"/>
    <w:rsid w:val="5EFD8750"/>
    <w:rsid w:val="5EFF260F"/>
    <w:rsid w:val="5F0B51A0"/>
    <w:rsid w:val="5F6CE5CA"/>
    <w:rsid w:val="5F7E17D4"/>
    <w:rsid w:val="5F7F61CC"/>
    <w:rsid w:val="5F973440"/>
    <w:rsid w:val="5F979BCB"/>
    <w:rsid w:val="5FA7E700"/>
    <w:rsid w:val="5FDC4CEC"/>
    <w:rsid w:val="5FDF9B3C"/>
    <w:rsid w:val="5FE7D49F"/>
    <w:rsid w:val="5FE899D0"/>
    <w:rsid w:val="5FF97157"/>
    <w:rsid w:val="5FFF9177"/>
    <w:rsid w:val="631DAB6C"/>
    <w:rsid w:val="64DE2EF4"/>
    <w:rsid w:val="65933A38"/>
    <w:rsid w:val="66B9D7A6"/>
    <w:rsid w:val="67BF3F63"/>
    <w:rsid w:val="67D257D9"/>
    <w:rsid w:val="67FEB9D7"/>
    <w:rsid w:val="69FE7F35"/>
    <w:rsid w:val="6AFE88D3"/>
    <w:rsid w:val="6BF53CA6"/>
    <w:rsid w:val="6BFD3D73"/>
    <w:rsid w:val="6D1DB533"/>
    <w:rsid w:val="6DEAE47B"/>
    <w:rsid w:val="6DFE487E"/>
    <w:rsid w:val="6DFF36EF"/>
    <w:rsid w:val="6E7E526B"/>
    <w:rsid w:val="6ECFA0BD"/>
    <w:rsid w:val="6F2B06A0"/>
    <w:rsid w:val="6F4F2351"/>
    <w:rsid w:val="6F652185"/>
    <w:rsid w:val="6FE7C2C0"/>
    <w:rsid w:val="6FEBC23A"/>
    <w:rsid w:val="6FFBEA3A"/>
    <w:rsid w:val="6FFF10E2"/>
    <w:rsid w:val="71B76ED0"/>
    <w:rsid w:val="71ED3AED"/>
    <w:rsid w:val="71EE8D9A"/>
    <w:rsid w:val="72EF70DF"/>
    <w:rsid w:val="73BC7573"/>
    <w:rsid w:val="73FF14C9"/>
    <w:rsid w:val="7478D431"/>
    <w:rsid w:val="747BC5F1"/>
    <w:rsid w:val="74F12640"/>
    <w:rsid w:val="75BF37DC"/>
    <w:rsid w:val="75FB2EA5"/>
    <w:rsid w:val="75FF33AA"/>
    <w:rsid w:val="76BB0761"/>
    <w:rsid w:val="76BFDF85"/>
    <w:rsid w:val="76DE8418"/>
    <w:rsid w:val="775E5E00"/>
    <w:rsid w:val="777BB962"/>
    <w:rsid w:val="778F0C3A"/>
    <w:rsid w:val="77A7EEB7"/>
    <w:rsid w:val="77AF2311"/>
    <w:rsid w:val="77DB80C1"/>
    <w:rsid w:val="77DD7767"/>
    <w:rsid w:val="78B7654F"/>
    <w:rsid w:val="796F74A3"/>
    <w:rsid w:val="79DE779A"/>
    <w:rsid w:val="79F21ABE"/>
    <w:rsid w:val="7A86EE24"/>
    <w:rsid w:val="7A8BDC9B"/>
    <w:rsid w:val="7ACD6508"/>
    <w:rsid w:val="7AFD2A47"/>
    <w:rsid w:val="7B5ABF24"/>
    <w:rsid w:val="7BC5197C"/>
    <w:rsid w:val="7BDEA1D7"/>
    <w:rsid w:val="7BDEC943"/>
    <w:rsid w:val="7BF5B026"/>
    <w:rsid w:val="7C9F9EAE"/>
    <w:rsid w:val="7D36F080"/>
    <w:rsid w:val="7D6F1BB9"/>
    <w:rsid w:val="7D77A8DC"/>
    <w:rsid w:val="7D8F4892"/>
    <w:rsid w:val="7DAFD61C"/>
    <w:rsid w:val="7DBED659"/>
    <w:rsid w:val="7DD3A0F9"/>
    <w:rsid w:val="7DEF9E79"/>
    <w:rsid w:val="7DFFB54D"/>
    <w:rsid w:val="7DFFDC69"/>
    <w:rsid w:val="7E292BC8"/>
    <w:rsid w:val="7E765216"/>
    <w:rsid w:val="7E775573"/>
    <w:rsid w:val="7E77728D"/>
    <w:rsid w:val="7E7D1D8F"/>
    <w:rsid w:val="7E7FD232"/>
    <w:rsid w:val="7E7FD28B"/>
    <w:rsid w:val="7E9F2548"/>
    <w:rsid w:val="7ED6E004"/>
    <w:rsid w:val="7EF7D36D"/>
    <w:rsid w:val="7EFAA859"/>
    <w:rsid w:val="7EFE4533"/>
    <w:rsid w:val="7EFF092E"/>
    <w:rsid w:val="7EFFA06A"/>
    <w:rsid w:val="7F3779A8"/>
    <w:rsid w:val="7F5B40D7"/>
    <w:rsid w:val="7F5C28C6"/>
    <w:rsid w:val="7F6EB07F"/>
    <w:rsid w:val="7F7783E3"/>
    <w:rsid w:val="7F7F2FDC"/>
    <w:rsid w:val="7F94E591"/>
    <w:rsid w:val="7F9F037C"/>
    <w:rsid w:val="7F9F49C3"/>
    <w:rsid w:val="7FA73782"/>
    <w:rsid w:val="7FAF6395"/>
    <w:rsid w:val="7FB411FC"/>
    <w:rsid w:val="7FD233FC"/>
    <w:rsid w:val="7FD26A2E"/>
    <w:rsid w:val="7FD457B8"/>
    <w:rsid w:val="7FD7408B"/>
    <w:rsid w:val="7FD788CB"/>
    <w:rsid w:val="7FDACD91"/>
    <w:rsid w:val="7FF3DD2D"/>
    <w:rsid w:val="7FF3EBD3"/>
    <w:rsid w:val="7FF4B209"/>
    <w:rsid w:val="7FFB6D41"/>
    <w:rsid w:val="7FFB8DA7"/>
    <w:rsid w:val="7FFB8F46"/>
    <w:rsid w:val="7FFC4932"/>
    <w:rsid w:val="7FFC5B36"/>
    <w:rsid w:val="7FFDBA76"/>
    <w:rsid w:val="7FFF3CED"/>
    <w:rsid w:val="7FFF4C7E"/>
    <w:rsid w:val="7FFF8F8F"/>
    <w:rsid w:val="7FFFC0F2"/>
    <w:rsid w:val="8C7A2382"/>
    <w:rsid w:val="8F7BD227"/>
    <w:rsid w:val="9425115E"/>
    <w:rsid w:val="97FFB966"/>
    <w:rsid w:val="9B5DBF58"/>
    <w:rsid w:val="9DFF6BFE"/>
    <w:rsid w:val="9EBBDE26"/>
    <w:rsid w:val="9EFB54B7"/>
    <w:rsid w:val="A5774BCD"/>
    <w:rsid w:val="ABCF9A97"/>
    <w:rsid w:val="AEAFC526"/>
    <w:rsid w:val="AEBB1C19"/>
    <w:rsid w:val="AFC4804B"/>
    <w:rsid w:val="B2FE2B3E"/>
    <w:rsid w:val="B3EC23E9"/>
    <w:rsid w:val="B4B79139"/>
    <w:rsid w:val="B4BB2A63"/>
    <w:rsid w:val="B6338041"/>
    <w:rsid w:val="B65F4C8B"/>
    <w:rsid w:val="B6D742C2"/>
    <w:rsid w:val="B77F01E7"/>
    <w:rsid w:val="B7B665C9"/>
    <w:rsid w:val="B7B6D904"/>
    <w:rsid w:val="B7EF967D"/>
    <w:rsid w:val="B9DA66F6"/>
    <w:rsid w:val="B9EF67EE"/>
    <w:rsid w:val="B9FFFDDF"/>
    <w:rsid w:val="BAFB61C0"/>
    <w:rsid w:val="BB337376"/>
    <w:rsid w:val="BB3D86C7"/>
    <w:rsid w:val="BB7D16B6"/>
    <w:rsid w:val="BBBF13DE"/>
    <w:rsid w:val="BD3F8425"/>
    <w:rsid w:val="BD7724AE"/>
    <w:rsid w:val="BDF4FC95"/>
    <w:rsid w:val="BE0E6A3A"/>
    <w:rsid w:val="BF5F4AF3"/>
    <w:rsid w:val="BF7FC546"/>
    <w:rsid w:val="BF8DC39B"/>
    <w:rsid w:val="BFBD2F0D"/>
    <w:rsid w:val="BFC3E378"/>
    <w:rsid w:val="BFF6BB3C"/>
    <w:rsid w:val="BFFE15BE"/>
    <w:rsid w:val="BFFE4377"/>
    <w:rsid w:val="BFFFB078"/>
    <w:rsid w:val="C04EAEE0"/>
    <w:rsid w:val="CB6F58AC"/>
    <w:rsid w:val="CBF7C038"/>
    <w:rsid w:val="CDF45AE9"/>
    <w:rsid w:val="CDF52D80"/>
    <w:rsid w:val="CE7725AD"/>
    <w:rsid w:val="CF51C173"/>
    <w:rsid w:val="CF7B2E9E"/>
    <w:rsid w:val="CFBDFC14"/>
    <w:rsid w:val="D0FC89C7"/>
    <w:rsid w:val="D28FECF6"/>
    <w:rsid w:val="D3BB83E9"/>
    <w:rsid w:val="D67772FB"/>
    <w:rsid w:val="D7AE71B9"/>
    <w:rsid w:val="D7C11A64"/>
    <w:rsid w:val="D7FF7CBF"/>
    <w:rsid w:val="D9BF4DD9"/>
    <w:rsid w:val="D9EEC844"/>
    <w:rsid w:val="DDDF6B24"/>
    <w:rsid w:val="DDDF7D63"/>
    <w:rsid w:val="DDEE3606"/>
    <w:rsid w:val="DEFEE594"/>
    <w:rsid w:val="DFDE9365"/>
    <w:rsid w:val="DFFB74D5"/>
    <w:rsid w:val="DFFFA2D4"/>
    <w:rsid w:val="E2E67C70"/>
    <w:rsid w:val="E5FE3FDF"/>
    <w:rsid w:val="E61B717A"/>
    <w:rsid w:val="E79F9EC6"/>
    <w:rsid w:val="E7AF9F72"/>
    <w:rsid w:val="E7EF6562"/>
    <w:rsid w:val="E9FF6C16"/>
    <w:rsid w:val="EDEF9E4F"/>
    <w:rsid w:val="EE7F9E8F"/>
    <w:rsid w:val="EEF6146E"/>
    <w:rsid w:val="EF5F85D9"/>
    <w:rsid w:val="EF75E01A"/>
    <w:rsid w:val="EF9CA01D"/>
    <w:rsid w:val="EFBF699E"/>
    <w:rsid w:val="EFDB890D"/>
    <w:rsid w:val="EFDF3159"/>
    <w:rsid w:val="EFDF8093"/>
    <w:rsid w:val="EFED11BF"/>
    <w:rsid w:val="EFEE7045"/>
    <w:rsid w:val="EFFF6940"/>
    <w:rsid w:val="EFFF6B72"/>
    <w:rsid w:val="F166B651"/>
    <w:rsid w:val="F35FD22E"/>
    <w:rsid w:val="F3BAA998"/>
    <w:rsid w:val="F4DB09FA"/>
    <w:rsid w:val="F6EF0D87"/>
    <w:rsid w:val="F6F73899"/>
    <w:rsid w:val="F78F3333"/>
    <w:rsid w:val="F7BFFB4B"/>
    <w:rsid w:val="F7E905A2"/>
    <w:rsid w:val="F7F37A0A"/>
    <w:rsid w:val="F7FA3CE4"/>
    <w:rsid w:val="F7FF5680"/>
    <w:rsid w:val="F9FFEB31"/>
    <w:rsid w:val="FA77F8C9"/>
    <w:rsid w:val="FAFBA29C"/>
    <w:rsid w:val="FAFE81B1"/>
    <w:rsid w:val="FB7B1CB3"/>
    <w:rsid w:val="FB7E8C89"/>
    <w:rsid w:val="FB7FCE0A"/>
    <w:rsid w:val="FB9F225A"/>
    <w:rsid w:val="FBAFE189"/>
    <w:rsid w:val="FBBB06D8"/>
    <w:rsid w:val="FBBF3D4A"/>
    <w:rsid w:val="FBEF5ABC"/>
    <w:rsid w:val="FBFB8C80"/>
    <w:rsid w:val="FBFDADD5"/>
    <w:rsid w:val="FBFF0497"/>
    <w:rsid w:val="FC9E8972"/>
    <w:rsid w:val="FCF7D6C6"/>
    <w:rsid w:val="FD7D3AE6"/>
    <w:rsid w:val="FDEDBAFA"/>
    <w:rsid w:val="FDF7751C"/>
    <w:rsid w:val="FDF7DDC1"/>
    <w:rsid w:val="FDF92CC6"/>
    <w:rsid w:val="FDFE037F"/>
    <w:rsid w:val="FDFF27F6"/>
    <w:rsid w:val="FE67AF8A"/>
    <w:rsid w:val="FE77A51A"/>
    <w:rsid w:val="FE7EC0C2"/>
    <w:rsid w:val="FE7F2A36"/>
    <w:rsid w:val="FE9F70BA"/>
    <w:rsid w:val="FEDFC5B3"/>
    <w:rsid w:val="FEFD3B16"/>
    <w:rsid w:val="FEFF9CEA"/>
    <w:rsid w:val="FF2B5894"/>
    <w:rsid w:val="FF469A7C"/>
    <w:rsid w:val="FF6E5549"/>
    <w:rsid w:val="FF6F3128"/>
    <w:rsid w:val="FF73587E"/>
    <w:rsid w:val="FF7E7C91"/>
    <w:rsid w:val="FF8706B9"/>
    <w:rsid w:val="FFBB12A0"/>
    <w:rsid w:val="FFBE6A85"/>
    <w:rsid w:val="FFEF7AC3"/>
    <w:rsid w:val="FFEF9822"/>
    <w:rsid w:val="FFF623C9"/>
    <w:rsid w:val="FFFB199C"/>
    <w:rsid w:val="FFFF1050"/>
    <w:rsid w:val="FFFF7220"/>
    <w:rsid w:val="FFFFB4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link w:val="167"/>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qFormat/>
    <w:uiPriority w:val="99"/>
    <w:rPr>
      <w:rFonts w:ascii="Courier New" w:hAnsi="Courier New"/>
      <w:sz w:val="20"/>
    </w:rPr>
  </w:style>
  <w:style w:type="character" w:customStyle="1" w:styleId="138">
    <w:name w:val="Header Char"/>
    <w:basedOn w:val="134"/>
    <w:link w:val="26"/>
    <w:qFormat/>
    <w:uiPriority w:val="99"/>
  </w:style>
  <w:style w:type="character" w:customStyle="1" w:styleId="139">
    <w:name w:val="Footer Char"/>
    <w:basedOn w:val="134"/>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20"/>
    <w:qFormat/>
    <w:uiPriority w:val="99"/>
  </w:style>
  <w:style w:type="character" w:customStyle="1" w:styleId="148">
    <w:name w:val="Body Text 2 Char"/>
    <w:basedOn w:val="134"/>
    <w:link w:val="29"/>
    <w:qFormat/>
    <w:uiPriority w:val="99"/>
  </w:style>
  <w:style w:type="character" w:customStyle="1" w:styleId="149">
    <w:name w:val="Body Text 3 Char"/>
    <w:basedOn w:val="134"/>
    <w:link w:val="18"/>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character" w:customStyle="1" w:styleId="167">
    <w:name w:val="正文 Char"/>
    <w:link w:val="1"/>
    <w:qFormat/>
    <w:uiPriority w:val="0"/>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89</Pages>
  <Words>2757</Words>
  <Characters>3073</Characters>
  <Lines>1</Lines>
  <Paragraphs>1</Paragraphs>
  <TotalTime>13</TotalTime>
  <ScaleCrop>false</ScaleCrop>
  <LinksUpToDate>false</LinksUpToDate>
  <CharactersWithSpaces>3460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崔兆飞</cp:lastModifiedBy>
  <dcterms:modified xsi:type="dcterms:W3CDTF">2026-06-19T07:53:16Z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eyJoZGlkIjoiNGY1MDMxNTM1NDgzODI5YjBmYTNiZmU4ZWNmZTI4OTkiLCJ1c2VySWQiOiIxNjQyMTY4Njk5In0=</vt:lpwstr>
  </property>
  <property fmtid="{D5CDD505-2E9C-101B-9397-08002B2CF9AE}" pid="3" name="KSOProductBuildVer">
    <vt:lpwstr>2052-12.1.0.23542</vt:lpwstr>
  </property>
  <property fmtid="{D5CDD505-2E9C-101B-9397-08002B2CF9AE}" pid="4" name="ICV">
    <vt:lpwstr>74E9AF0470FCA8134DD4346AF7BD27D0_43</vt:lpwstr>
  </property>
</Properties>
</file>